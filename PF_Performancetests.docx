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5EC3" w14:textId="2B48FEF7" w:rsidR="005C2563" w:rsidRDefault="00CE20EA" w:rsidP="00CE20EA">
      <w:pPr>
        <w:pStyle w:val="Heading1numbered"/>
      </w:pPr>
      <w:proofErr w:type="spellStart"/>
      <w:r>
        <w:t>Gitlab</w:t>
      </w:r>
      <w:proofErr w:type="spellEnd"/>
    </w:p>
    <w:p w14:paraId="42DB211E" w14:textId="44F2B419" w:rsidR="00CE20EA" w:rsidRDefault="00CE20EA" w:rsidP="00CE20EA">
      <w:pPr>
        <w:pStyle w:val="Heading2numbered"/>
      </w:pPr>
      <w:r>
        <w:t>Struktur</w:t>
      </w:r>
    </w:p>
    <w:p w14:paraId="058B0C47" w14:textId="68E31F41" w:rsidR="00CE20EA" w:rsidRDefault="00CE20EA" w:rsidP="00CE20EA">
      <w:r>
        <w:t xml:space="preserve">Projekt: </w:t>
      </w:r>
      <w:hyperlink r:id="rId11" w:history="1">
        <w:r w:rsidRPr="00770523">
          <w:rPr>
            <w:rStyle w:val="Hyperlink"/>
          </w:rPr>
          <w:t>https://gitlab.pnet.ch/nfrt/</w:t>
        </w:r>
      </w:hyperlink>
    </w:p>
    <w:p w14:paraId="3BDE0207" w14:textId="48A47F12" w:rsidR="00CE20EA" w:rsidRDefault="00CE20EA" w:rsidP="00CE20EA">
      <w:pPr>
        <w:pStyle w:val="Listenabsatz"/>
        <w:numPr>
          <w:ilvl w:val="0"/>
          <w:numId w:val="18"/>
        </w:numPr>
      </w:pPr>
      <w:proofErr w:type="spellStart"/>
      <w:r w:rsidRPr="00CE20EA">
        <w:t>ExecutionParameters</w:t>
      </w:r>
      <w:proofErr w:type="spellEnd"/>
      <w:r w:rsidRPr="00CE20EA">
        <w:t xml:space="preserve">: </w:t>
      </w:r>
      <w:proofErr w:type="spellStart"/>
      <w:r w:rsidRPr="00CE20EA">
        <w:t>Bsp</w:t>
      </w:r>
      <w:proofErr w:type="spellEnd"/>
      <w:r w:rsidRPr="00CE20EA">
        <w:t>: PFCH/</w:t>
      </w:r>
      <w:proofErr w:type="spellStart"/>
      <w:r w:rsidRPr="00CE20EA">
        <w:t>pfch_inputs.json</w:t>
      </w:r>
      <w:proofErr w:type="spellEnd"/>
      <w:r w:rsidRPr="00CE20EA">
        <w:t>. Spezifische Parameter nach au</w:t>
      </w:r>
      <w:r>
        <w:t>sgewählter Gruppe (</w:t>
      </w:r>
      <w:proofErr w:type="spellStart"/>
      <w:r>
        <w:t>ucxx</w:t>
      </w:r>
      <w:proofErr w:type="spellEnd"/>
      <w:r>
        <w:t>) und eingestelltem Scenario (Ausführung STEP)</w:t>
      </w:r>
    </w:p>
    <w:p w14:paraId="06E3A717" w14:textId="75735F93" w:rsidR="00CE20EA" w:rsidRDefault="00CE20EA" w:rsidP="00CE20EA">
      <w:pPr>
        <w:pStyle w:val="Listenabsatz"/>
        <w:numPr>
          <w:ilvl w:val="0"/>
          <w:numId w:val="18"/>
        </w:numPr>
      </w:pPr>
      <w:proofErr w:type="spellStart"/>
      <w:r>
        <w:t>Testlup_db</w:t>
      </w:r>
      <w:proofErr w:type="spellEnd"/>
      <w:r>
        <w:t>: SQL-DB Abfragen</w:t>
      </w:r>
      <w:r w:rsidR="003A7ACF">
        <w:t>.</w:t>
      </w:r>
    </w:p>
    <w:p w14:paraId="6D4D28C0" w14:textId="111962B5" w:rsidR="003A7ACF" w:rsidRDefault="003A7ACF" w:rsidP="003A7ACF">
      <w:pPr>
        <w:pStyle w:val="Listenabsatz"/>
        <w:numPr>
          <w:ilvl w:val="1"/>
          <w:numId w:val="18"/>
        </w:numPr>
      </w:pPr>
      <w:r>
        <w:t>ALBERT/</w:t>
      </w:r>
      <w:proofErr w:type="spellStart"/>
      <w:r>
        <w:t>Create.sql</w:t>
      </w:r>
      <w:proofErr w:type="spellEnd"/>
      <w:r>
        <w:t xml:space="preserve">: Alle Benutzer werden überprüft (ALBERT User </w:t>
      </w:r>
      <w:proofErr w:type="spellStart"/>
      <w:r>
        <w:t>Verifier</w:t>
      </w:r>
      <w:proofErr w:type="spellEnd"/>
      <w:r>
        <w:t>), bei Erfolg wird der Wert ‘</w:t>
      </w:r>
      <w:proofErr w:type="spellStart"/>
      <w:r>
        <w:t>isValid</w:t>
      </w:r>
      <w:proofErr w:type="spellEnd"/>
      <w:r>
        <w:t>’ der Tabelle auf True gesetzt.</w:t>
      </w:r>
      <w:r w:rsidR="00054B8C">
        <w:t xml:space="preserve"> (Siehe </w:t>
      </w:r>
      <w:proofErr w:type="gramStart"/>
      <w:r w:rsidR="00054B8C">
        <w:t>DB Access</w:t>
      </w:r>
      <w:proofErr w:type="gramEnd"/>
      <w:r w:rsidR="00054B8C">
        <w:t>)</w:t>
      </w:r>
    </w:p>
    <w:p w14:paraId="6AE72E41" w14:textId="77777777" w:rsidR="00791807" w:rsidRDefault="00791807" w:rsidP="00CE20EA">
      <w:pPr>
        <w:rPr>
          <w:lang w:val="en-US"/>
        </w:rPr>
      </w:pPr>
    </w:p>
    <w:p w14:paraId="1E029FA0" w14:textId="46CCFC4C" w:rsidR="008D4D7A" w:rsidRDefault="008D4D7A" w:rsidP="008D4D7A">
      <w:pPr>
        <w:pStyle w:val="Heading2numbered"/>
      </w:pPr>
      <w:r>
        <w:t xml:space="preserve">Update </w:t>
      </w:r>
      <w:proofErr w:type="spellStart"/>
      <w:r>
        <w:t>git</w:t>
      </w:r>
      <w:proofErr w:type="spellEnd"/>
      <w:r>
        <w:t xml:space="preserve"> aus STEP</w:t>
      </w:r>
    </w:p>
    <w:p w14:paraId="73229FD6" w14:textId="543C278B" w:rsidR="008D4D7A" w:rsidRPr="008D4D7A" w:rsidRDefault="008D4D7A" w:rsidP="008D4D7A">
      <w:r>
        <w:t>Kryptohandel:</w:t>
      </w:r>
    </w:p>
    <w:p w14:paraId="7A37D221" w14:textId="763CF6F7" w:rsidR="008D4D7A" w:rsidRDefault="008D4D7A" w:rsidP="008D4D7A">
      <w:r w:rsidRPr="008D4D7A">
        <w:t>..\</w:t>
      </w:r>
      <w:proofErr w:type="spellStart"/>
      <w:r w:rsidRPr="008D4D7A">
        <w:t>automation-package-kickstart</w:t>
      </w:r>
      <w:proofErr w:type="spellEnd"/>
      <w:r w:rsidRPr="008D4D7A">
        <w:t>\Build-Automation-Package.ps1 -</w:t>
      </w:r>
      <w:proofErr w:type="spellStart"/>
      <w:r w:rsidRPr="008D4D7A">
        <w:t>projectName</w:t>
      </w:r>
      <w:proofErr w:type="spellEnd"/>
      <w:r w:rsidRPr="008D4D7A">
        <w:t xml:space="preserve"> Kryptohandel -</w:t>
      </w:r>
      <w:proofErr w:type="spellStart"/>
      <w:r w:rsidRPr="008D4D7A">
        <w:t>gitName</w:t>
      </w:r>
      <w:proofErr w:type="spellEnd"/>
      <w:r w:rsidRPr="008D4D7A">
        <w:t xml:space="preserve"> </w:t>
      </w:r>
      <w:r w:rsidR="00610274">
        <w:t xml:space="preserve">              </w:t>
      </w:r>
      <w:proofErr w:type="spellStart"/>
      <w:r w:rsidRPr="008D4D7A">
        <w:t>kryptoha</w:t>
      </w:r>
      <w:r w:rsidR="00610274">
        <w:t>n</w:t>
      </w:r>
      <w:r w:rsidRPr="008D4D7A">
        <w:t>del</w:t>
      </w:r>
      <w:proofErr w:type="spellEnd"/>
      <w:r w:rsidRPr="008D4D7A">
        <w:t xml:space="preserve"> -</w:t>
      </w:r>
      <w:proofErr w:type="spellStart"/>
      <w:r w:rsidRPr="008D4D7A">
        <w:t>mvnSettingName</w:t>
      </w:r>
      <w:proofErr w:type="spellEnd"/>
      <w:r w:rsidRPr="008D4D7A">
        <w:t xml:space="preserve"> step-</w:t>
      </w:r>
      <w:proofErr w:type="spellStart"/>
      <w:r w:rsidRPr="008D4D7A">
        <w:t>selenium</w:t>
      </w:r>
      <w:proofErr w:type="spellEnd"/>
    </w:p>
    <w:p w14:paraId="2AE4E6B1" w14:textId="77777777" w:rsidR="008D4D7A" w:rsidRPr="008D4D7A" w:rsidRDefault="008D4D7A" w:rsidP="008D4D7A"/>
    <w:p w14:paraId="3E115FB2" w14:textId="7A98082D" w:rsidR="008D4D7A" w:rsidRDefault="008D4D7A" w:rsidP="00CE20EA">
      <w:r>
        <w:t>ALBERT:</w:t>
      </w:r>
    </w:p>
    <w:p w14:paraId="5BEC7A18" w14:textId="1FF72B50" w:rsidR="008D4D7A" w:rsidRPr="008D4D7A" w:rsidRDefault="008D4D7A" w:rsidP="008D4D7A">
      <w:r w:rsidRPr="008D4D7A">
        <w:t>..\</w:t>
      </w:r>
      <w:proofErr w:type="spellStart"/>
      <w:r w:rsidRPr="008D4D7A">
        <w:t>automation-package-kickstart</w:t>
      </w:r>
      <w:proofErr w:type="spellEnd"/>
      <w:r w:rsidRPr="008D4D7A">
        <w:t>\Build-Automation-Package.ps1 -</w:t>
      </w:r>
      <w:proofErr w:type="spellStart"/>
      <w:r w:rsidRPr="008D4D7A">
        <w:t>projectName</w:t>
      </w:r>
      <w:proofErr w:type="spellEnd"/>
      <w:r w:rsidRPr="008D4D7A">
        <w:t xml:space="preserve"> </w:t>
      </w:r>
      <w:r>
        <w:t>ALBERT</w:t>
      </w:r>
      <w:r w:rsidRPr="008D4D7A">
        <w:t xml:space="preserve"> -</w:t>
      </w:r>
      <w:proofErr w:type="spellStart"/>
      <w:r w:rsidRPr="008D4D7A">
        <w:t>gitName</w:t>
      </w:r>
      <w:proofErr w:type="spellEnd"/>
      <w:r w:rsidRPr="008D4D7A">
        <w:t xml:space="preserve"> </w:t>
      </w:r>
      <w:proofErr w:type="spellStart"/>
      <w:r>
        <w:t>albert</w:t>
      </w:r>
      <w:proofErr w:type="spellEnd"/>
      <w:r w:rsidRPr="008D4D7A">
        <w:t xml:space="preserve"> -</w:t>
      </w:r>
      <w:proofErr w:type="spellStart"/>
      <w:r w:rsidRPr="008D4D7A">
        <w:t>mvnSettingName</w:t>
      </w:r>
      <w:proofErr w:type="spellEnd"/>
      <w:r w:rsidRPr="008D4D7A">
        <w:t xml:space="preserve"> step-</w:t>
      </w:r>
      <w:proofErr w:type="spellStart"/>
      <w:r w:rsidRPr="008D4D7A">
        <w:t>selenium</w:t>
      </w:r>
      <w:proofErr w:type="spellEnd"/>
    </w:p>
    <w:p w14:paraId="76454EC9" w14:textId="77777777" w:rsidR="008D4D7A" w:rsidRPr="008D4D7A" w:rsidRDefault="008D4D7A" w:rsidP="00CE20EA"/>
    <w:p w14:paraId="414C26CB" w14:textId="152AE622" w:rsidR="00791807" w:rsidRDefault="00791807" w:rsidP="00791807">
      <w:pPr>
        <w:pStyle w:val="Heading1numbered"/>
      </w:pPr>
      <w:r w:rsidRPr="00791807">
        <w:t>Testplanung</w:t>
      </w:r>
    </w:p>
    <w:p w14:paraId="4E0088AB" w14:textId="591CADBC" w:rsidR="00791807" w:rsidRDefault="00791807" w:rsidP="00791807">
      <w:r>
        <w:t xml:space="preserve">PFCH / Bonusprogramm: Planung manuell, Termin nach altem Schema in </w:t>
      </w:r>
      <w:proofErr w:type="spellStart"/>
      <w:r>
        <w:t>Performace</w:t>
      </w:r>
      <w:proofErr w:type="spellEnd"/>
      <w:r>
        <w:t>-, Kalender buchen und E-Mail versenden.</w:t>
      </w:r>
    </w:p>
    <w:p w14:paraId="485339C8" w14:textId="77777777" w:rsidR="00791807" w:rsidRDefault="00791807" w:rsidP="00791807"/>
    <w:p w14:paraId="14A8F76F" w14:textId="6651E13A" w:rsidR="00791807" w:rsidRPr="00263103" w:rsidRDefault="00791807" w:rsidP="00791807">
      <w:pPr>
        <w:rPr>
          <w:lang w:val="en-US"/>
        </w:rPr>
      </w:pPr>
      <w:proofErr w:type="spellStart"/>
      <w:r w:rsidRPr="00263103">
        <w:rPr>
          <w:lang w:val="en-US"/>
        </w:rPr>
        <w:t>Anlegen</w:t>
      </w:r>
      <w:proofErr w:type="spellEnd"/>
      <w:r w:rsidRPr="00263103">
        <w:rPr>
          <w:lang w:val="en-US"/>
        </w:rPr>
        <w:t>:</w:t>
      </w:r>
    </w:p>
    <w:p w14:paraId="4CEDB5F7" w14:textId="41E67610" w:rsidR="00CE20EA" w:rsidRPr="00791807" w:rsidRDefault="00791807" w:rsidP="00CE20EA">
      <w:pPr>
        <w:rPr>
          <w:lang w:val="en-US"/>
        </w:rPr>
      </w:pPr>
      <w:r w:rsidRPr="00791807">
        <w:rPr>
          <w:lang w:val="en-US"/>
        </w:rPr>
        <w:t>..\automation-package-kickstart\confluence-scripts\generate-announcements\Create-OutlookAppointment.ps1 -date 21.07.2026 -</w:t>
      </w:r>
      <w:proofErr w:type="spellStart"/>
      <w:r w:rsidRPr="00791807">
        <w:rPr>
          <w:lang w:val="en-US"/>
        </w:rPr>
        <w:t>startTime</w:t>
      </w:r>
      <w:proofErr w:type="spellEnd"/>
      <w:r w:rsidRPr="00791807">
        <w:rPr>
          <w:lang w:val="en-US"/>
        </w:rPr>
        <w:t xml:space="preserve"> 13:30 -</w:t>
      </w:r>
      <w:proofErr w:type="spellStart"/>
      <w:r w:rsidRPr="00791807">
        <w:rPr>
          <w:lang w:val="en-US"/>
        </w:rPr>
        <w:t>endTime</w:t>
      </w:r>
      <w:proofErr w:type="spellEnd"/>
      <w:r w:rsidRPr="00791807">
        <w:rPr>
          <w:lang w:val="en-US"/>
        </w:rPr>
        <w:t xml:space="preserve"> 17:00 -</w:t>
      </w:r>
      <w:proofErr w:type="spellStart"/>
      <w:r w:rsidRPr="00791807">
        <w:rPr>
          <w:lang w:val="en-US"/>
        </w:rPr>
        <w:t>reportConfigFile</w:t>
      </w:r>
      <w:proofErr w:type="spellEnd"/>
      <w:r w:rsidRPr="00791807">
        <w:rPr>
          <w:lang w:val="en-US"/>
        </w:rPr>
        <w:t xml:space="preserve"> .\projectInfo.ps1</w:t>
      </w:r>
    </w:p>
    <w:p w14:paraId="0308A098" w14:textId="52AF354F" w:rsidR="003A7ACF" w:rsidRDefault="003A7ACF" w:rsidP="003A7ACF">
      <w:pPr>
        <w:pStyle w:val="Heading1numbered"/>
      </w:pPr>
      <w:r>
        <w:lastRenderedPageBreak/>
        <w:t>STEP</w:t>
      </w:r>
      <w:r w:rsidR="00791807">
        <w:t>, Testausführung</w:t>
      </w:r>
    </w:p>
    <w:p w14:paraId="60D00AB8" w14:textId="7161AA26" w:rsidR="003A7ACF" w:rsidRDefault="003A7ACF" w:rsidP="003A7ACF">
      <w:pPr>
        <w:pStyle w:val="Heading2numbered"/>
      </w:pPr>
      <w:r>
        <w:t>DB Access</w:t>
      </w:r>
      <w:r w:rsidR="00791807">
        <w:t xml:space="preserve"> STEP</w:t>
      </w:r>
    </w:p>
    <w:p w14:paraId="26595F0D" w14:textId="0ED756F6" w:rsidR="00054B8C" w:rsidRDefault="008632A2" w:rsidP="00054B8C">
      <w:r>
        <w:rPr>
          <w:noProof/>
        </w:rPr>
        <w:drawing>
          <wp:inline distT="0" distB="0" distL="0" distR="0" wp14:anchorId="589EB30E" wp14:editId="36C3C131">
            <wp:extent cx="4387850" cy="6305550"/>
            <wp:effectExtent l="0" t="0" r="0" b="0"/>
            <wp:docPr id="7039182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68EA" w14:textId="35A6BDFB" w:rsidR="00331538" w:rsidRDefault="00331538" w:rsidP="00054B8C">
      <w:r>
        <w:t xml:space="preserve">Anschluss: ALBERT Portfolio Generation &gt; nimmt im </w:t>
      </w:r>
      <w:proofErr w:type="spellStart"/>
      <w:r>
        <w:t>DataSet</w:t>
      </w:r>
      <w:proofErr w:type="spellEnd"/>
      <w:r>
        <w:t xml:space="preserve"> nur die Werte, bei denen </w:t>
      </w:r>
      <w:proofErr w:type="spellStart"/>
      <w:r>
        <w:t>isValid</w:t>
      </w:r>
      <w:proofErr w:type="spellEnd"/>
      <w:r>
        <w:t>=</w:t>
      </w:r>
      <w:proofErr w:type="spellStart"/>
      <w:r>
        <w:t>true</w:t>
      </w:r>
      <w:proofErr w:type="spellEnd"/>
      <w:r>
        <w:t xml:space="preserve"> ist</w:t>
      </w:r>
    </w:p>
    <w:p w14:paraId="48FF6202" w14:textId="77777777" w:rsidR="00331538" w:rsidRDefault="00331538" w:rsidP="00331538">
      <w:r>
        <w:t xml:space="preserve">&gt;&gt; </w:t>
      </w:r>
      <w:proofErr w:type="gramStart"/>
      <w:r>
        <w:t>Kreiert</w:t>
      </w:r>
      <w:proofErr w:type="gramEnd"/>
      <w:r>
        <w:t xml:space="preserve"> ein Portfolio und schreibt als letzte Zeile (erfolgreich durchgelaufen, </w:t>
      </w:r>
      <w:proofErr w:type="spellStart"/>
      <w:r>
        <w:t>Script</w:t>
      </w:r>
      <w:proofErr w:type="spellEnd"/>
      <w:r>
        <w:t xml:space="preserve">) </w:t>
      </w:r>
    </w:p>
    <w:p w14:paraId="0A653028" w14:textId="6531F7E1" w:rsidR="00331538" w:rsidRPr="00805A6A" w:rsidRDefault="00331538" w:rsidP="00331538">
      <w:pPr>
        <w:rPr>
          <w:lang w:val="en-US"/>
        </w:rPr>
      </w:pPr>
      <w:proofErr w:type="spellStart"/>
      <w:r w:rsidRPr="00805A6A">
        <w:rPr>
          <w:lang w:val="en-US"/>
        </w:rPr>
        <w:t>userData.hasportfolio</w:t>
      </w:r>
      <w:proofErr w:type="spellEnd"/>
      <w:r w:rsidRPr="00805A6A">
        <w:rPr>
          <w:lang w:val="en-US"/>
        </w:rPr>
        <w:t xml:space="preserve"> = 'true'</w:t>
      </w:r>
    </w:p>
    <w:p w14:paraId="349A8DB5" w14:textId="66F5224E" w:rsidR="00331538" w:rsidRPr="00805A6A" w:rsidRDefault="00331538" w:rsidP="00331538">
      <w:pPr>
        <w:rPr>
          <w:lang w:val="en-US"/>
        </w:rPr>
      </w:pPr>
      <w:proofErr w:type="spellStart"/>
      <w:r w:rsidRPr="00805A6A">
        <w:rPr>
          <w:lang w:val="en-US"/>
        </w:rPr>
        <w:t>userData.evvportfoliocreated</w:t>
      </w:r>
      <w:proofErr w:type="spellEnd"/>
      <w:r w:rsidRPr="00805A6A">
        <w:rPr>
          <w:lang w:val="en-US"/>
        </w:rPr>
        <w:t xml:space="preserve"> = '</w:t>
      </w:r>
      <w:proofErr w:type="gramStart"/>
      <w:r w:rsidRPr="00805A6A">
        <w:rPr>
          <w:lang w:val="en-US"/>
        </w:rPr>
        <w:t>NOW(</w:t>
      </w:r>
      <w:proofErr w:type="gramEnd"/>
      <w:r w:rsidRPr="00805A6A">
        <w:rPr>
          <w:lang w:val="en-US"/>
        </w:rPr>
        <w:t>)'</w:t>
      </w:r>
    </w:p>
    <w:p w14:paraId="36840439" w14:textId="77777777" w:rsidR="003A7ACF" w:rsidRPr="00805A6A" w:rsidRDefault="003A7ACF" w:rsidP="003A7ACF">
      <w:pPr>
        <w:rPr>
          <w:lang w:val="en-US"/>
        </w:rPr>
      </w:pPr>
    </w:p>
    <w:p w14:paraId="28A09021" w14:textId="290D9F55" w:rsidR="00805A6A" w:rsidRDefault="00805A6A" w:rsidP="00805A6A">
      <w:pPr>
        <w:pStyle w:val="Heading2numbered"/>
      </w:pPr>
      <w:proofErr w:type="spellStart"/>
      <w:r>
        <w:t>Executing</w:t>
      </w:r>
      <w:proofErr w:type="spellEnd"/>
    </w:p>
    <w:p w14:paraId="61A0EB65" w14:textId="7693F102" w:rsidR="003A7ACF" w:rsidRPr="003A7ACF" w:rsidRDefault="00805A6A" w:rsidP="003A7ACF">
      <w:r>
        <w:t>Immer der ganze Plan und nicht nur ein Teil muss ausgeführt werden, sonst erscheint ein kryptischer Fehler</w:t>
      </w:r>
    </w:p>
    <w:p w14:paraId="287DF40F" w14:textId="4045BF13" w:rsidR="003A7ACF" w:rsidRDefault="00805A6A" w:rsidP="00CE20EA">
      <w:r>
        <w:rPr>
          <w:noProof/>
        </w:rPr>
        <w:lastRenderedPageBreak/>
        <w:drawing>
          <wp:inline distT="0" distB="0" distL="0" distR="0" wp14:anchorId="584870B4" wp14:editId="3D56A6B2">
            <wp:extent cx="5873750" cy="8026400"/>
            <wp:effectExtent l="0" t="0" r="0" b="0"/>
            <wp:docPr id="88874096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80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EE3B" w14:textId="77777777" w:rsidR="007B35A5" w:rsidRDefault="007B35A5" w:rsidP="00CE20EA"/>
    <w:p w14:paraId="6FF4F6AC" w14:textId="7A1597A2" w:rsidR="001467DC" w:rsidRDefault="001467DC" w:rsidP="001467DC">
      <w:pPr>
        <w:pStyle w:val="Heading2numbered"/>
        <w:rPr>
          <w:lang w:val="en-US"/>
        </w:rPr>
      </w:pPr>
      <w:r w:rsidRPr="001467DC">
        <w:rPr>
          <w:lang w:val="en-US"/>
        </w:rPr>
        <w:t>Executing PFCH Peak Test, C</w:t>
      </w:r>
      <w:r>
        <w:rPr>
          <w:lang w:val="en-US"/>
        </w:rPr>
        <w:t>reate Report</w:t>
      </w:r>
    </w:p>
    <w:p w14:paraId="71D20497" w14:textId="5C5B6F71" w:rsidR="001467DC" w:rsidRPr="008206C5" w:rsidRDefault="001467DC" w:rsidP="001467DC">
      <w:pPr>
        <w:rPr>
          <w:lang w:val="en-US"/>
        </w:rPr>
      </w:pPr>
      <w:r w:rsidRPr="008206C5">
        <w:rPr>
          <w:lang w:val="en-US"/>
        </w:rPr>
        <w:t>PFCH Main Scenario, Scenario=PEAK Test Duration=240</w:t>
      </w:r>
    </w:p>
    <w:p w14:paraId="4A5DC7C6" w14:textId="0AC5C1F0" w:rsidR="007106D1" w:rsidRPr="008206C5" w:rsidRDefault="001467DC" w:rsidP="001467DC">
      <w:pPr>
        <w:rPr>
          <w:lang w:val="en-US"/>
        </w:rPr>
      </w:pPr>
      <w:r w:rsidRPr="008206C5">
        <w:rPr>
          <w:lang w:val="en-US"/>
        </w:rPr>
        <w:t>Dashboard</w:t>
      </w:r>
      <w:r w:rsidR="007106D1" w:rsidRPr="008206C5">
        <w:rPr>
          <w:lang w:val="en-US"/>
        </w:rPr>
        <w:t>s</w:t>
      </w:r>
      <w:r w:rsidRPr="008206C5">
        <w:rPr>
          <w:lang w:val="en-US"/>
        </w:rPr>
        <w:t xml:space="preserve">: </w:t>
      </w:r>
    </w:p>
    <w:p w14:paraId="3756A107" w14:textId="085545A7" w:rsidR="001467DC" w:rsidRPr="008206C5" w:rsidRDefault="001467DC" w:rsidP="001467DC">
      <w:pPr>
        <w:rPr>
          <w:lang w:val="en-US"/>
        </w:rPr>
      </w:pPr>
      <w:r w:rsidRPr="008206C5">
        <w:rPr>
          <w:lang w:val="en-US"/>
        </w:rPr>
        <w:lastRenderedPageBreak/>
        <w:t xml:space="preserve">- Selenium </w:t>
      </w:r>
      <w:proofErr w:type="spellStart"/>
      <w:r w:rsidRPr="008206C5">
        <w:rPr>
          <w:lang w:val="en-US"/>
        </w:rPr>
        <w:t>Lasstest</w:t>
      </w:r>
      <w:proofErr w:type="spellEnd"/>
    </w:p>
    <w:p w14:paraId="27CC0233" w14:textId="4261D96D" w:rsidR="007106D1" w:rsidRPr="008206C5" w:rsidRDefault="007106D1" w:rsidP="001467DC">
      <w:pPr>
        <w:rPr>
          <w:lang w:val="en-US"/>
        </w:rPr>
      </w:pPr>
      <w:r w:rsidRPr="008206C5">
        <w:rPr>
          <w:lang w:val="en-US"/>
        </w:rPr>
        <w:t>- Executions &gt; Performance Tab</w:t>
      </w:r>
    </w:p>
    <w:p w14:paraId="0EC816B2" w14:textId="77777777" w:rsidR="007106D1" w:rsidRPr="008206C5" w:rsidRDefault="007106D1" w:rsidP="001467DC">
      <w:pPr>
        <w:rPr>
          <w:lang w:val="en-US"/>
        </w:rPr>
      </w:pPr>
    </w:p>
    <w:p w14:paraId="0FDD26E6" w14:textId="5C0F600E" w:rsidR="007106D1" w:rsidRPr="008206C5" w:rsidRDefault="007106D1" w:rsidP="001467DC">
      <w:pPr>
        <w:rPr>
          <w:lang w:val="en-US"/>
        </w:rPr>
      </w:pPr>
      <w:proofErr w:type="spellStart"/>
      <w:r w:rsidRPr="008206C5">
        <w:rPr>
          <w:lang w:val="en-US"/>
        </w:rPr>
        <w:t>Testresultate</w:t>
      </w:r>
      <w:proofErr w:type="spellEnd"/>
      <w:r w:rsidRPr="008206C5">
        <w:rPr>
          <w:lang w:val="en-US"/>
        </w:rPr>
        <w:t>:</w:t>
      </w:r>
    </w:p>
    <w:p w14:paraId="2C93569D" w14:textId="04AF81B3" w:rsidR="007106D1" w:rsidRPr="008206C5" w:rsidRDefault="007106D1" w:rsidP="001467DC">
      <w:r w:rsidRPr="008206C5">
        <w:t xml:space="preserve">Client </w:t>
      </w:r>
      <w:proofErr w:type="spellStart"/>
      <w:r w:rsidRPr="008206C5">
        <w:t>Facing</w:t>
      </w:r>
      <w:proofErr w:type="spellEnd"/>
      <w:r w:rsidRPr="008206C5">
        <w:t xml:space="preserve"> Online &gt; CFO </w:t>
      </w:r>
      <w:proofErr w:type="spellStart"/>
      <w:r w:rsidRPr="008206C5">
        <w:t>Testing</w:t>
      </w:r>
      <w:proofErr w:type="spellEnd"/>
      <w:r w:rsidRPr="008206C5">
        <w:t xml:space="preserve"> und Analyse &gt; RE26C &gt; PF.CH</w:t>
      </w:r>
    </w:p>
    <w:p w14:paraId="6BF7E330" w14:textId="77777777" w:rsidR="007106D1" w:rsidRPr="008206C5" w:rsidRDefault="007106D1" w:rsidP="001467DC"/>
    <w:p w14:paraId="11A6BF32" w14:textId="634E769F" w:rsidR="007106D1" w:rsidRDefault="007106D1" w:rsidP="001467DC">
      <w:proofErr w:type="spellStart"/>
      <w:r w:rsidRPr="007106D1">
        <w:t>Executionparameter</w:t>
      </w:r>
      <w:proofErr w:type="spellEnd"/>
      <w:r w:rsidRPr="007106D1">
        <w:t xml:space="preserve">: GIT, wo die </w:t>
      </w:r>
      <w:proofErr w:type="spellStart"/>
      <w:r w:rsidRPr="007106D1">
        <w:t>Execution</w:t>
      </w:r>
      <w:proofErr w:type="spellEnd"/>
      <w:r w:rsidRPr="007106D1">
        <w:t xml:space="preserve"> Parameters gespeichert</w:t>
      </w:r>
      <w:r>
        <w:t xml:space="preserve"> sind (Siehe Struktur </w:t>
      </w:r>
      <w:proofErr w:type="spellStart"/>
      <w:r>
        <w:t>git</w:t>
      </w:r>
      <w:proofErr w:type="spellEnd"/>
      <w:r>
        <w:t>)</w:t>
      </w:r>
    </w:p>
    <w:p w14:paraId="053A8B19" w14:textId="77777777" w:rsidR="00843DA2" w:rsidRDefault="00843DA2" w:rsidP="001467DC"/>
    <w:p w14:paraId="6B8676A2" w14:textId="26E1EA7A" w:rsidR="00843DA2" w:rsidRDefault="00843DA2" w:rsidP="001467DC">
      <w:r>
        <w:t>Report erzeugen</w:t>
      </w:r>
      <w:r w:rsidR="002C1DC7">
        <w:t xml:space="preserve"> (</w:t>
      </w:r>
      <w:proofErr w:type="gramStart"/>
      <w:r w:rsidR="002C1DC7">
        <w:t>BASE Test</w:t>
      </w:r>
      <w:proofErr w:type="gramEnd"/>
      <w:r w:rsidR="002C1DC7">
        <w:t xml:space="preserve"> geht nicht)</w:t>
      </w:r>
      <w:r>
        <w:t>:</w:t>
      </w:r>
    </w:p>
    <w:p w14:paraId="0901E04A" w14:textId="77777777" w:rsidR="00843DA2" w:rsidRDefault="00843DA2" w:rsidP="00843DA2">
      <w:pPr>
        <w:pStyle w:val="Listenabsatz"/>
        <w:numPr>
          <w:ilvl w:val="0"/>
          <w:numId w:val="21"/>
        </w:numPr>
      </w:pPr>
      <w:r>
        <w:t xml:space="preserve">APLAT Tunnel starten: </w:t>
      </w:r>
    </w:p>
    <w:p w14:paraId="15A472A5" w14:textId="18FD7D4C" w:rsidR="00843DA2" w:rsidRDefault="00843DA2" w:rsidP="005A7E90">
      <w:pPr>
        <w:pStyle w:val="Listenabsatz"/>
        <w:ind w:left="567"/>
        <w:rPr>
          <w:highlight w:val="lightGray"/>
        </w:rPr>
      </w:pPr>
      <w:r w:rsidRPr="00843DA2">
        <w:rPr>
          <w:highlight w:val="lightGray"/>
        </w:rPr>
        <w:t>cd C:\dev\aplat-es-tunnel-package-100.</w:t>
      </w:r>
      <w:r w:rsidR="00584E2A">
        <w:rPr>
          <w:highlight w:val="lightGray"/>
        </w:rPr>
        <w:t>1</w:t>
      </w:r>
      <w:r w:rsidRPr="00843DA2">
        <w:rPr>
          <w:highlight w:val="lightGray"/>
        </w:rPr>
        <w:t>.</w:t>
      </w:r>
      <w:r w:rsidR="00584E2A">
        <w:rPr>
          <w:highlight w:val="lightGray"/>
        </w:rPr>
        <w:t>1</w:t>
      </w:r>
      <w:r w:rsidRPr="00843DA2">
        <w:rPr>
          <w:highlight w:val="lightGray"/>
        </w:rPr>
        <w:t>\bin\</w:t>
      </w:r>
    </w:p>
    <w:p w14:paraId="5D458F30" w14:textId="3E7294F4" w:rsidR="00843DA2" w:rsidRPr="00843DA2" w:rsidRDefault="00843DA2" w:rsidP="005A7E90">
      <w:pPr>
        <w:pStyle w:val="Listenabsatz"/>
        <w:ind w:left="567"/>
        <w:rPr>
          <w:highlight w:val="lightGray"/>
        </w:rPr>
      </w:pPr>
      <w:r w:rsidRPr="00843DA2">
        <w:rPr>
          <w:highlight w:val="lightGray"/>
        </w:rPr>
        <w:t>.\</w:t>
      </w:r>
      <w:proofErr w:type="spellStart"/>
      <w:r w:rsidRPr="00843DA2">
        <w:rPr>
          <w:highlight w:val="lightGray"/>
        </w:rPr>
        <w:t>startTunnel</w:t>
      </w:r>
      <w:proofErr w:type="spellEnd"/>
    </w:p>
    <w:p w14:paraId="1E41CC41" w14:textId="7B763006" w:rsidR="00843DA2" w:rsidRDefault="00843DA2" w:rsidP="00843DA2">
      <w:pPr>
        <w:pStyle w:val="Listenabsatz"/>
        <w:numPr>
          <w:ilvl w:val="0"/>
          <w:numId w:val="21"/>
        </w:numPr>
      </w:pPr>
      <w:r>
        <w:t xml:space="preserve">Die </w:t>
      </w:r>
      <w:proofErr w:type="spellStart"/>
      <w:r>
        <w:t>executionId</w:t>
      </w:r>
      <w:proofErr w:type="spellEnd"/>
      <w:r>
        <w:t xml:space="preserve"> herausfinden: </w:t>
      </w:r>
      <w:r w:rsidR="00B94B6A">
        <w:t xml:space="preserve">Beta </w:t>
      </w:r>
      <w:proofErr w:type="spellStart"/>
      <w:r w:rsidR="00B94B6A">
        <w:t>deaktiviern</w:t>
      </w:r>
      <w:proofErr w:type="spellEnd"/>
      <w:r w:rsidR="00B94B6A">
        <w:t xml:space="preserve"> &gt; Menu </w:t>
      </w:r>
      <w:proofErr w:type="spellStart"/>
      <w:r w:rsidR="00B94B6A">
        <w:t>Excecution</w:t>
      </w:r>
      <w:proofErr w:type="spellEnd"/>
      <w:r w:rsidR="00B94B6A">
        <w:t xml:space="preserve"> </w:t>
      </w:r>
      <w:proofErr w:type="spellStart"/>
      <w:r w:rsidR="00B94B6A">
        <w:t>steps</w:t>
      </w:r>
      <w:proofErr w:type="spellEnd"/>
      <w:r w:rsidR="00B94B6A">
        <w:t xml:space="preserve"> &gt; </w:t>
      </w:r>
      <w:proofErr w:type="spellStart"/>
      <w:r w:rsidR="00B94B6A">
        <w:t>Execution</w:t>
      </w:r>
      <w:proofErr w:type="spellEnd"/>
      <w:r w:rsidR="00B94B6A">
        <w:t xml:space="preserve"> </w:t>
      </w:r>
      <w:proofErr w:type="spellStart"/>
      <w:r w:rsidR="00B94B6A">
        <w:t>details</w:t>
      </w:r>
      <w:proofErr w:type="spellEnd"/>
      <w:r w:rsidR="00B94B6A">
        <w:t xml:space="preserve"> &gt; </w:t>
      </w:r>
      <w:proofErr w:type="spellStart"/>
      <w:r w:rsidR="00B94B6A">
        <w:t>Execution</w:t>
      </w:r>
      <w:proofErr w:type="spellEnd"/>
      <w:r w:rsidR="00B94B6A">
        <w:t xml:space="preserve"> ID &gt;&gt; </w:t>
      </w:r>
      <w:r w:rsidR="00B94B6A" w:rsidRPr="00B94B6A">
        <w:t>6a464887f888546565bca42e</w:t>
      </w:r>
    </w:p>
    <w:p w14:paraId="62B2BC23" w14:textId="77777777" w:rsidR="00FF7F70" w:rsidRPr="00FF7F70" w:rsidRDefault="003C2E65" w:rsidP="00843DA2">
      <w:pPr>
        <w:pStyle w:val="Listenabsatz"/>
        <w:numPr>
          <w:ilvl w:val="0"/>
          <w:numId w:val="21"/>
        </w:numPr>
        <w:rPr>
          <w:highlight w:val="lightGray"/>
        </w:rPr>
      </w:pPr>
      <w:r w:rsidRPr="002C1DC7">
        <w:t>Repor</w:t>
      </w:r>
      <w:r w:rsidR="002C1DC7" w:rsidRPr="002C1DC7">
        <w:t>t Erstellung</w:t>
      </w:r>
      <w:r w:rsidRPr="002C1DC7">
        <w:t xml:space="preserve"> starten: </w:t>
      </w:r>
    </w:p>
    <w:p w14:paraId="7E0F5BCC" w14:textId="42920CCB" w:rsidR="00B94B6A" w:rsidRPr="004447DC" w:rsidRDefault="003C2E65" w:rsidP="00FF7F70">
      <w:pPr>
        <w:pStyle w:val="Listenabsatz"/>
        <w:numPr>
          <w:ilvl w:val="1"/>
          <w:numId w:val="21"/>
        </w:numPr>
        <w:rPr>
          <w:highlight w:val="lightGray"/>
        </w:rPr>
      </w:pPr>
      <w:r w:rsidRPr="00487123">
        <w:rPr>
          <w:highlight w:val="lightGray"/>
        </w:rPr>
        <w:t>..\automation-package-kickstart\confluence-scripts\report\Write-Report.ps1 -</w:t>
      </w:r>
      <w:proofErr w:type="spellStart"/>
      <w:r w:rsidRPr="00487123">
        <w:rPr>
          <w:highlight w:val="lightGray"/>
        </w:rPr>
        <w:t>reportConfigFile</w:t>
      </w:r>
      <w:proofErr w:type="spellEnd"/>
      <w:r w:rsidRPr="00487123">
        <w:rPr>
          <w:highlight w:val="lightGray"/>
        </w:rPr>
        <w:t xml:space="preserve"> .\projectInfo.ps1 -</w:t>
      </w:r>
      <w:proofErr w:type="spellStart"/>
      <w:r w:rsidRPr="00487123">
        <w:rPr>
          <w:highlight w:val="lightGray"/>
        </w:rPr>
        <w:t>executionIds</w:t>
      </w:r>
      <w:proofErr w:type="spellEnd"/>
      <w:r w:rsidRPr="00487123">
        <w:rPr>
          <w:highlight w:val="lightGray"/>
        </w:rPr>
        <w:t xml:space="preserve"> "</w:t>
      </w:r>
      <w:r w:rsidR="00532573" w:rsidRPr="00532573">
        <w:rPr>
          <w:highlight w:val="lightGray"/>
        </w:rPr>
        <w:t>6a4f80c6f8885465653062ff</w:t>
      </w:r>
      <w:r w:rsidRPr="00487123">
        <w:rPr>
          <w:highlight w:val="lightGray"/>
        </w:rPr>
        <w:t>"</w:t>
      </w:r>
      <w:r w:rsidRPr="00487123">
        <w:t xml:space="preserve"> </w:t>
      </w:r>
      <w:r w:rsidR="00FF7F70" w:rsidRPr="00487123">
        <w:t>[</w:t>
      </w:r>
      <w:r w:rsidRPr="00487123">
        <w:t>&gt;&gt; Argumente: -</w:t>
      </w:r>
      <w:proofErr w:type="spellStart"/>
      <w:r w:rsidRPr="00487123">
        <w:t>passed</w:t>
      </w:r>
      <w:proofErr w:type="spellEnd"/>
      <w:r w:rsidRPr="00487123">
        <w:t xml:space="preserve"> &gt;&gt; </w:t>
      </w:r>
      <w:proofErr w:type="spellStart"/>
      <w:r w:rsidRPr="00487123">
        <w:t>Passed</w:t>
      </w:r>
      <w:proofErr w:type="spellEnd"/>
      <w:r w:rsidRPr="00487123">
        <w:t xml:space="preserve"> Report erstellen; </w:t>
      </w:r>
      <w:r w:rsidR="002C1DC7" w:rsidRPr="00487123">
        <w:t>-</w:t>
      </w:r>
      <w:proofErr w:type="spellStart"/>
      <w:r w:rsidR="002C1DC7" w:rsidRPr="00487123">
        <w:t>executionIds</w:t>
      </w:r>
      <w:proofErr w:type="spellEnd"/>
      <w:r w:rsidR="002C1DC7" w:rsidRPr="00487123">
        <w:t xml:space="preserve"> "6a464887f888546565bca42e,6a464887f888546565bca42f" &gt;&gt; mehrere </w:t>
      </w:r>
      <w:proofErr w:type="spellStart"/>
      <w:r w:rsidR="002C1DC7" w:rsidRPr="00487123">
        <w:t>Execution</w:t>
      </w:r>
      <w:proofErr w:type="spellEnd"/>
      <w:r w:rsidR="002C1DC7" w:rsidRPr="00487123">
        <w:t xml:space="preserve"> </w:t>
      </w:r>
      <w:proofErr w:type="spellStart"/>
      <w:r w:rsidR="002C1DC7" w:rsidRPr="00487123">
        <w:t>Ids</w:t>
      </w:r>
      <w:proofErr w:type="spellEnd"/>
      <w:r w:rsidR="00FF7F70" w:rsidRPr="00487123">
        <w:t>]</w:t>
      </w:r>
      <w:r w:rsidR="00487123" w:rsidRPr="00487123">
        <w:t xml:space="preserve"> &gt;&gt;&gt;Bonusprogramm: ..\automation-package-kickstart\confluence-scripts\report\Write-Report.ps1 -</w:t>
      </w:r>
      <w:proofErr w:type="spellStart"/>
      <w:r w:rsidR="00487123" w:rsidRPr="00487123">
        <w:t>reportConfigFile</w:t>
      </w:r>
      <w:proofErr w:type="spellEnd"/>
      <w:r w:rsidR="00487123" w:rsidRPr="00487123">
        <w:t xml:space="preserve"> .\projectInfoBonus.ps1 -</w:t>
      </w:r>
      <w:proofErr w:type="spellStart"/>
      <w:r w:rsidR="00487123" w:rsidRPr="00487123">
        <w:t>executionIds</w:t>
      </w:r>
      <w:proofErr w:type="spellEnd"/>
      <w:r w:rsidR="00487123" w:rsidRPr="00487123">
        <w:t xml:space="preserve"> "6a4f3ed5f88854656519f049,6a4f7f63f8885465651d2677"</w:t>
      </w:r>
    </w:p>
    <w:p w14:paraId="39C6E726" w14:textId="067686D0" w:rsidR="00A732E2" w:rsidRPr="00A732E2" w:rsidRDefault="00A732E2" w:rsidP="00A732E2">
      <w:pPr>
        <w:pStyle w:val="Listenabsatz"/>
        <w:ind w:left="567"/>
        <w:rPr>
          <w:highlight w:val="lightGray"/>
          <w:lang w:val="en-US"/>
        </w:rPr>
      </w:pPr>
      <w:r w:rsidRPr="00A732E2">
        <w:rPr>
          <w:lang w:val="en-US"/>
        </w:rPr>
        <w:t>AL</w:t>
      </w:r>
      <w:r>
        <w:rPr>
          <w:lang w:val="en-US"/>
        </w:rPr>
        <w:t xml:space="preserve">BERT: </w:t>
      </w:r>
      <w:r w:rsidRPr="00A732E2">
        <w:rPr>
          <w:lang w:val="en-US"/>
        </w:rPr>
        <w:t>..\automation-package-kickstart\confluence-scripts\report\Write-Report.ps1 -</w:t>
      </w:r>
      <w:proofErr w:type="spellStart"/>
      <w:r w:rsidRPr="00A732E2">
        <w:rPr>
          <w:lang w:val="en-US"/>
        </w:rPr>
        <w:t>reportConfigFile</w:t>
      </w:r>
      <w:proofErr w:type="spellEnd"/>
      <w:r w:rsidRPr="00A732E2">
        <w:rPr>
          <w:lang w:val="en-US"/>
        </w:rPr>
        <w:t xml:space="preserve"> .\projectInfo.ps1 "6a67413e91553b41a53d6fa7"-reuploadAttachments </w:t>
      </w:r>
    </w:p>
    <w:p w14:paraId="590FDA1E" w14:textId="7C35DF5D" w:rsidR="00FF7F70" w:rsidRPr="00FF7F70" w:rsidRDefault="00FF7F70" w:rsidP="00FF7F70">
      <w:pPr>
        <w:pStyle w:val="Listenabsatz"/>
        <w:numPr>
          <w:ilvl w:val="1"/>
          <w:numId w:val="21"/>
        </w:numPr>
        <w:rPr>
          <w:highlight w:val="lightGray"/>
        </w:rPr>
      </w:pPr>
      <w:r w:rsidRPr="00FF7F70">
        <w:t xml:space="preserve">Abbrechen, wenn er am </w:t>
      </w:r>
      <w:proofErr w:type="spellStart"/>
      <w:r w:rsidRPr="00FF7F70">
        <w:t>po</w:t>
      </w:r>
      <w:r>
        <w:t>llen</w:t>
      </w:r>
      <w:proofErr w:type="spellEnd"/>
      <w:r>
        <w:t xml:space="preserve"> ist Polling for Bildschirmfoto…</w:t>
      </w:r>
    </w:p>
    <w:p w14:paraId="6B07BF1D" w14:textId="77777777" w:rsidR="006E51DE" w:rsidRDefault="006E51DE" w:rsidP="00843DA2">
      <w:pPr>
        <w:pStyle w:val="Listenabsatz"/>
        <w:numPr>
          <w:ilvl w:val="0"/>
          <w:numId w:val="21"/>
        </w:numPr>
      </w:pPr>
      <w:r>
        <w:t xml:space="preserve">&gt;&gt; Das </w:t>
      </w:r>
      <w:proofErr w:type="spellStart"/>
      <w:r>
        <w:t>graphana</w:t>
      </w:r>
      <w:proofErr w:type="spellEnd"/>
      <w:r>
        <w:t xml:space="preserve"> Dashboard mit der korrekten Zeit (Zeitraum) wird geöffnet. </w:t>
      </w:r>
    </w:p>
    <w:p w14:paraId="046A6703" w14:textId="0DFAD69B" w:rsidR="006E51DE" w:rsidRDefault="006E51DE" w:rsidP="006E51DE">
      <w:pPr>
        <w:pStyle w:val="Listenabsatz"/>
        <w:numPr>
          <w:ilvl w:val="1"/>
          <w:numId w:val="21"/>
        </w:numPr>
      </w:pPr>
      <w:r>
        <w:t>Alle Graphiken müssen erstellt worden sein, deshalb nach unten scrollen.</w:t>
      </w:r>
    </w:p>
    <w:p w14:paraId="439B8A7B" w14:textId="03AB8917" w:rsidR="006E51DE" w:rsidRDefault="006E51DE" w:rsidP="006E51DE">
      <w:pPr>
        <w:pStyle w:val="Listenabsatz"/>
        <w:numPr>
          <w:ilvl w:val="1"/>
          <w:numId w:val="21"/>
        </w:numPr>
      </w:pPr>
      <w:r>
        <w:t xml:space="preserve">Menu … &gt; </w:t>
      </w:r>
      <w:r w:rsidR="00FF7F70">
        <w:t>Screenshot &gt; Erfassen der ganzen Seite</w:t>
      </w:r>
    </w:p>
    <w:p w14:paraId="449BBE71" w14:textId="6B9D67C0" w:rsidR="00FF7F70" w:rsidRDefault="00FF7F70" w:rsidP="00FF7F70">
      <w:pPr>
        <w:pStyle w:val="Listenabsatz"/>
        <w:numPr>
          <w:ilvl w:val="0"/>
          <w:numId w:val="21"/>
        </w:numPr>
      </w:pPr>
      <w:r w:rsidRPr="002C1DC7">
        <w:t xml:space="preserve">Report Erstellung </w:t>
      </w:r>
      <w:r>
        <w:t xml:space="preserve">nochmals </w:t>
      </w:r>
      <w:r w:rsidRPr="002C1DC7">
        <w:t>starten</w:t>
      </w:r>
      <w:r>
        <w:t xml:space="preserve"> und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speichen</w:t>
      </w:r>
      <w:proofErr w:type="spellEnd"/>
      <w:r w:rsidR="00633A66">
        <w:t xml:space="preserve"> (Simultan zum Polling des Scripts &gt;&gt; </w:t>
      </w:r>
      <w:proofErr w:type="spellStart"/>
      <w:r w:rsidR="00633A66">
        <w:t>reportCash</w:t>
      </w:r>
      <w:proofErr w:type="spellEnd"/>
      <w:r w:rsidR="00633A66">
        <w:t xml:space="preserve"> Ordner löschen, wenn nicht erfolgreich)</w:t>
      </w:r>
      <w:r w:rsidRPr="002C1DC7">
        <w:t>:</w:t>
      </w:r>
      <w:r>
        <w:t xml:space="preserve"> &gt;&gt; Report wird erstellt</w:t>
      </w:r>
    </w:p>
    <w:p w14:paraId="2A923A50" w14:textId="0D942320" w:rsidR="00FF7F70" w:rsidRPr="006E51DE" w:rsidRDefault="00FF7F70" w:rsidP="00FF7F70">
      <w:pPr>
        <w:pStyle w:val="Listenabsatz"/>
        <w:numPr>
          <w:ilvl w:val="0"/>
          <w:numId w:val="21"/>
        </w:numPr>
      </w:pPr>
      <w:r>
        <w:t xml:space="preserve">Erstellte </w:t>
      </w:r>
      <w:proofErr w:type="spellStart"/>
      <w:r>
        <w:t>Confluence</w:t>
      </w:r>
      <w:proofErr w:type="spellEnd"/>
      <w:r>
        <w:t xml:space="preserve"> Page öffnen, nach Analyse </w:t>
      </w:r>
      <w:proofErr w:type="spellStart"/>
      <w:r>
        <w:t>Conclusion</w:t>
      </w:r>
      <w:proofErr w:type="spellEnd"/>
      <w:r>
        <w:t xml:space="preserve"> eintragen (wenn </w:t>
      </w:r>
      <w:proofErr w:type="spellStart"/>
      <w:r>
        <w:t>rot</w:t>
      </w:r>
      <w:proofErr w:type="spellEnd"/>
      <w:r>
        <w:t xml:space="preserve"> in Tabelle)</w:t>
      </w:r>
    </w:p>
    <w:p w14:paraId="43CC1BDA" w14:textId="77777777" w:rsidR="007106D1" w:rsidRDefault="007106D1" w:rsidP="001467DC"/>
    <w:p w14:paraId="491F86F4" w14:textId="2796CEE5" w:rsidR="00FA71D7" w:rsidRDefault="00FA71D7" w:rsidP="001467DC">
      <w:r w:rsidRPr="00FA71D7">
        <w:rPr>
          <w:noProof/>
        </w:rPr>
        <w:drawing>
          <wp:inline distT="0" distB="0" distL="0" distR="0" wp14:anchorId="5F8BE335" wp14:editId="4F2EC4A6">
            <wp:extent cx="6479540" cy="2907665"/>
            <wp:effectExtent l="0" t="0" r="0" b="6985"/>
            <wp:docPr id="1114428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3AA" w14:textId="19E460FD" w:rsidR="00FA71D7" w:rsidRPr="002C1DC7" w:rsidRDefault="00FA71D7" w:rsidP="001467DC">
      <w:r>
        <w:t xml:space="preserve">Bonusprogramm </w:t>
      </w:r>
      <w:proofErr w:type="spellStart"/>
      <w:r>
        <w:t>Mocroside</w:t>
      </w:r>
      <w:proofErr w:type="spellEnd"/>
      <w:r>
        <w:t xml:space="preserve">: </w:t>
      </w:r>
      <w:proofErr w:type="spellStart"/>
      <w:r>
        <w:t>Agents</w:t>
      </w:r>
      <w:proofErr w:type="spellEnd"/>
      <w:r>
        <w:t xml:space="preserve"> hinzufügen. </w:t>
      </w:r>
      <w:proofErr w:type="spellStart"/>
      <w:r>
        <w:t>Antwortzeite</w:t>
      </w:r>
      <w:proofErr w:type="spellEnd"/>
      <w:r>
        <w:t>-, und Durchsatz Analyse manuell hinzufügen.</w:t>
      </w:r>
    </w:p>
    <w:p w14:paraId="2ADFBD52" w14:textId="5955311F" w:rsidR="008206C5" w:rsidRDefault="008206C5" w:rsidP="008206C5">
      <w:pPr>
        <w:pStyle w:val="Heading2numbered"/>
      </w:pPr>
      <w:proofErr w:type="spellStart"/>
      <w:r w:rsidRPr="008206C5">
        <w:lastRenderedPageBreak/>
        <w:t>Agents</w:t>
      </w:r>
      <w:proofErr w:type="spellEnd"/>
      <w:r w:rsidRPr="008206C5">
        <w:t xml:space="preserve">, Sets am Anfang des </w:t>
      </w:r>
      <w:r>
        <w:t>Tests</w:t>
      </w:r>
    </w:p>
    <w:p w14:paraId="2156531F" w14:textId="081A4C27" w:rsidR="008206C5" w:rsidRPr="008206C5" w:rsidRDefault="008206C5" w:rsidP="008206C5">
      <w:proofErr w:type="spellStart"/>
      <w:r>
        <w:t>Bsp</w:t>
      </w:r>
      <w:proofErr w:type="spellEnd"/>
      <w:r>
        <w:t>: Bonusprogramm, 02_Acticate_Loyalityprogramm</w:t>
      </w:r>
    </w:p>
    <w:p w14:paraId="58A8E321" w14:textId="5F88EE16" w:rsidR="001467DC" w:rsidRDefault="008206C5" w:rsidP="008206C5">
      <w:pPr>
        <w:pStyle w:val="Listenabsatz"/>
        <w:numPr>
          <w:ilvl w:val="0"/>
          <w:numId w:val="18"/>
        </w:numPr>
        <w:rPr>
          <w:lang w:val="en-US"/>
        </w:rPr>
      </w:pPr>
      <w:proofErr w:type="spellStart"/>
      <w:r w:rsidRPr="008206C5">
        <w:rPr>
          <w:lang w:val="en-US"/>
        </w:rPr>
        <w:t>Route_to_sut</w:t>
      </w:r>
      <w:proofErr w:type="spellEnd"/>
      <w:r w:rsidRPr="008206C5">
        <w:rPr>
          <w:lang w:val="en-US"/>
        </w:rPr>
        <w:t>: Agent: visitors-tabs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fipo</w:t>
      </w:r>
      <w:proofErr w:type="spellEnd"/>
    </w:p>
    <w:p w14:paraId="7C9EDDF0" w14:textId="6A2977A7" w:rsidR="008206C5" w:rsidRPr="008206C5" w:rsidRDefault="008206C5" w:rsidP="008206C5">
      <w:pPr>
        <w:pStyle w:val="Listenabsatz"/>
        <w:numPr>
          <w:ilvl w:val="1"/>
          <w:numId w:val="18"/>
        </w:numPr>
        <w:rPr>
          <w:b/>
          <w:bCs/>
          <w:lang w:val="en-US"/>
        </w:rPr>
      </w:pPr>
      <w:r>
        <w:rPr>
          <w:lang w:val="en-US"/>
        </w:rPr>
        <w:t>Gitlab: Step&gt;Deployments&gt;overlays&gt;</w:t>
      </w:r>
      <w:r w:rsidRPr="008206C5">
        <w:rPr>
          <w:lang w:val="en-US"/>
        </w:rPr>
        <w:t>t1-k8s-nucleus-a-appl-testlup-step-selenium-t1</w:t>
      </w:r>
      <w:r>
        <w:rPr>
          <w:lang w:val="en-US"/>
        </w:rPr>
        <w:t>&gt;</w:t>
      </w:r>
      <w:r w:rsidRPr="008206C5">
        <w:rPr>
          <w:rFonts w:eastAsia="Times New Roman"/>
          <w:color w:val="3A383F"/>
          <w:kern w:val="0"/>
          <w:sz w:val="21"/>
          <w:szCs w:val="21"/>
          <w:lang w:val="en-US" w:eastAsia="de-CH"/>
          <w14:ligatures w14:val="none"/>
        </w:rPr>
        <w:t xml:space="preserve"> </w:t>
      </w:r>
      <w:hyperlink r:id="rId15" w:history="1">
        <w:r w:rsidRPr="008206C5">
          <w:rPr>
            <w:rStyle w:val="Hyperlink"/>
            <w:lang w:val="en-US"/>
          </w:rPr>
          <w:br/>
          <w:t>step-agent-visitors-tabs</w:t>
        </w:r>
      </w:hyperlink>
      <w:r w:rsidRPr="008206C5">
        <w:rPr>
          <w:lang w:val="en-US"/>
        </w:rPr>
        <w:t>/step-agent-visitors&gt;</w:t>
      </w:r>
      <w:proofErr w:type="spellStart"/>
      <w:proofErr w:type="gramStart"/>
      <w:r w:rsidRPr="008206C5">
        <w:rPr>
          <w:lang w:val="en-US"/>
        </w:rPr>
        <w:t>configmap.yaml</w:t>
      </w:r>
      <w:proofErr w:type="spellEnd"/>
      <w:proofErr w:type="gramEnd"/>
      <w:r>
        <w:rPr>
          <w:lang w:val="en-US"/>
        </w:rPr>
        <w:t xml:space="preserve"> &gt;&gt; Capacity </w:t>
      </w:r>
      <w:proofErr w:type="spellStart"/>
      <w:r>
        <w:rPr>
          <w:lang w:val="en-US"/>
        </w:rPr>
        <w:t>ist</w:t>
      </w:r>
      <w:proofErr w:type="spellEnd"/>
      <w:r>
        <w:rPr>
          <w:lang w:val="en-US"/>
        </w:rPr>
        <w:t xml:space="preserve"> 7/9</w:t>
      </w:r>
    </w:p>
    <w:p w14:paraId="4F7D44B0" w14:textId="20622780" w:rsidR="008206C5" w:rsidRPr="00691297" w:rsidRDefault="00691297" w:rsidP="008206C5">
      <w:pPr>
        <w:pStyle w:val="Listenabsatz"/>
        <w:numPr>
          <w:ilvl w:val="1"/>
          <w:numId w:val="18"/>
        </w:numPr>
      </w:pPr>
      <w:r w:rsidRPr="00691297">
        <w:t>Im</w:t>
      </w:r>
      <w:r>
        <w:t xml:space="preserve"> STEP</w:t>
      </w:r>
      <w:r w:rsidRPr="00691297">
        <w:t xml:space="preserve"> </w:t>
      </w:r>
      <w:proofErr w:type="spellStart"/>
      <w:r w:rsidRPr="00691297">
        <w:t>Execution</w:t>
      </w:r>
      <w:proofErr w:type="spellEnd"/>
      <w:r w:rsidRPr="00691297">
        <w:t xml:space="preserve"> Tree sollte der</w:t>
      </w:r>
      <w:r>
        <w:t xml:space="preserve"> Agent sichtbar sein, in Status&gt;</w:t>
      </w:r>
      <w:proofErr w:type="spellStart"/>
      <w:r>
        <w:t>Agents</w:t>
      </w:r>
      <w:proofErr w:type="spellEnd"/>
      <w:r>
        <w:t xml:space="preserve"> kann die </w:t>
      </w:r>
      <w:proofErr w:type="spellStart"/>
      <w:r>
        <w:t>Capacity</w:t>
      </w:r>
      <w:proofErr w:type="spellEnd"/>
      <w:r>
        <w:t xml:space="preserve"> überprüft werden</w:t>
      </w:r>
    </w:p>
    <w:p w14:paraId="75DC5118" w14:textId="6EECB4BE" w:rsidR="008206C5" w:rsidRPr="00691297" w:rsidRDefault="008206C5" w:rsidP="00691297">
      <w:pPr>
        <w:ind w:left="1080"/>
      </w:pPr>
    </w:p>
    <w:p w14:paraId="03B8156C" w14:textId="63DE5D1E" w:rsidR="008206C5" w:rsidRPr="008575C2" w:rsidRDefault="008575C2" w:rsidP="008575C2">
      <w:r w:rsidRPr="008575C2">
        <w:t>Sauberere Lösung als alle Parame</w:t>
      </w:r>
      <w:r>
        <w:t>ter einzeln zu definieren (</w:t>
      </w:r>
      <w:proofErr w:type="gramStart"/>
      <w:r>
        <w:t>mit .</w:t>
      </w:r>
      <w:proofErr w:type="spellStart"/>
      <w:r>
        <w:t>json</w:t>
      </w:r>
      <w:proofErr w:type="spellEnd"/>
      <w:proofErr w:type="gramEnd"/>
      <w:r>
        <w:t xml:space="preserve"> </w:t>
      </w:r>
      <w:proofErr w:type="spellStart"/>
      <w:r>
        <w:t>Object</w:t>
      </w:r>
      <w:proofErr w:type="spellEnd"/>
      <w:r>
        <w:t xml:space="preserve">): Kontaktcenter Main &gt; Global (struktureller Zugriff </w:t>
      </w:r>
      <w:proofErr w:type="spellStart"/>
      <w:proofErr w:type="gramStart"/>
      <w:r>
        <w:t>gruppe.parameter</w:t>
      </w:r>
      <w:proofErr w:type="spellEnd"/>
      <w:proofErr w:type="gramEnd"/>
      <w:r>
        <w:t>)</w:t>
      </w:r>
    </w:p>
    <w:p w14:paraId="57E2B3D2" w14:textId="494A02B8" w:rsidR="007B35A5" w:rsidRDefault="007B35A5" w:rsidP="007B35A5">
      <w:pPr>
        <w:pStyle w:val="Heading2numbered"/>
      </w:pPr>
      <w:r>
        <w:t>Controls</w:t>
      </w:r>
    </w:p>
    <w:p w14:paraId="771DB657" w14:textId="0FC1CE89" w:rsidR="007B35A5" w:rsidRPr="007B35A5" w:rsidRDefault="007B35A5" w:rsidP="007B35A5">
      <w:r>
        <w:t xml:space="preserve">Nach </w:t>
      </w:r>
      <w:hyperlink r:id="rId16" w:history="1">
        <w:r w:rsidRPr="007B35A5">
          <w:rPr>
            <w:rStyle w:val="Hyperlink"/>
          </w:rPr>
          <w:t xml:space="preserve">Controls | </w:t>
        </w:r>
        <w:proofErr w:type="spellStart"/>
        <w:r w:rsidRPr="007B35A5">
          <w:rPr>
            <w:rStyle w:val="Hyperlink"/>
          </w:rPr>
          <w:t>Step</w:t>
        </w:r>
        <w:proofErr w:type="spellEnd"/>
        <w:r w:rsidRPr="007B35A5">
          <w:rPr>
            <w:rStyle w:val="Hyperlink"/>
          </w:rPr>
          <w:t xml:space="preserve"> </w:t>
        </w:r>
        <w:proofErr w:type="spellStart"/>
        <w:r w:rsidRPr="007B35A5">
          <w:rPr>
            <w:rStyle w:val="Hyperlink"/>
          </w:rPr>
          <w:t>Documentation</w:t>
        </w:r>
        <w:proofErr w:type="spellEnd"/>
      </w:hyperlink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8214"/>
      </w:tblGrid>
      <w:tr w:rsidR="007B35A5" w14:paraId="32283519" w14:textId="77777777" w:rsidTr="00BA1C65">
        <w:tc>
          <w:tcPr>
            <w:tcW w:w="1980" w:type="dxa"/>
          </w:tcPr>
          <w:p w14:paraId="3FA201B4" w14:textId="368925AE" w:rsidR="007B35A5" w:rsidRDefault="007B35A5" w:rsidP="007B35A5">
            <w:r>
              <w:t>Set</w:t>
            </w:r>
          </w:p>
        </w:tc>
        <w:tc>
          <w:tcPr>
            <w:tcW w:w="8214" w:type="dxa"/>
          </w:tcPr>
          <w:p w14:paraId="4528328D" w14:textId="044CE2FC" w:rsidR="007B35A5" w:rsidRDefault="007B35A5" w:rsidP="007B35A5">
            <w:r>
              <w:t>Wertzuweisung (Key, Value)</w:t>
            </w:r>
          </w:p>
        </w:tc>
      </w:tr>
      <w:tr w:rsidR="007B35A5" w14:paraId="3BE5804E" w14:textId="77777777" w:rsidTr="00BA1C65">
        <w:tc>
          <w:tcPr>
            <w:tcW w:w="1980" w:type="dxa"/>
          </w:tcPr>
          <w:p w14:paraId="4B89CCCF" w14:textId="1741363C" w:rsidR="007B35A5" w:rsidRDefault="007B35A5" w:rsidP="007B35A5">
            <w:r>
              <w:t>Echo</w:t>
            </w:r>
          </w:p>
        </w:tc>
        <w:tc>
          <w:tcPr>
            <w:tcW w:w="8214" w:type="dxa"/>
          </w:tcPr>
          <w:p w14:paraId="0082FB0B" w14:textId="39D817E3" w:rsidR="007B35A5" w:rsidRDefault="007B35A5" w:rsidP="007B35A5">
            <w:r>
              <w:t xml:space="preserve">Schreibt Daten in den </w:t>
            </w:r>
            <w:proofErr w:type="spellStart"/>
            <w:r>
              <w:t>execution</w:t>
            </w:r>
            <w:proofErr w:type="spellEnd"/>
            <w:r>
              <w:t xml:space="preserve"> Report</w:t>
            </w:r>
          </w:p>
        </w:tc>
      </w:tr>
      <w:tr w:rsidR="007B35A5" w14:paraId="163C1427" w14:textId="77777777" w:rsidTr="00BA1C65">
        <w:tc>
          <w:tcPr>
            <w:tcW w:w="1980" w:type="dxa"/>
          </w:tcPr>
          <w:p w14:paraId="6E7809B9" w14:textId="36E6587B" w:rsidR="007B35A5" w:rsidRDefault="007B35A5" w:rsidP="007B35A5">
            <w:r>
              <w:t>Sleep</w:t>
            </w:r>
          </w:p>
        </w:tc>
        <w:tc>
          <w:tcPr>
            <w:tcW w:w="8214" w:type="dxa"/>
          </w:tcPr>
          <w:p w14:paraId="0E19FE43" w14:textId="7E5B8F28" w:rsidR="007B35A5" w:rsidRDefault="007B35A5" w:rsidP="007B35A5">
            <w:r>
              <w:t>Wartezeit (</w:t>
            </w:r>
            <w:proofErr w:type="spellStart"/>
            <w:r>
              <w:t>ms</w:t>
            </w:r>
            <w:proofErr w:type="spellEnd"/>
            <w:r>
              <w:t>), kann durch Release Token unterbrochen werden</w:t>
            </w:r>
          </w:p>
        </w:tc>
      </w:tr>
      <w:tr w:rsidR="007B35A5" w14:paraId="6893E2E2" w14:textId="77777777" w:rsidTr="00BA1C65">
        <w:tc>
          <w:tcPr>
            <w:tcW w:w="1980" w:type="dxa"/>
          </w:tcPr>
          <w:p w14:paraId="19DDDE68" w14:textId="46413865" w:rsidR="007B35A5" w:rsidRDefault="007B35A5" w:rsidP="007B35A5">
            <w:proofErr w:type="spellStart"/>
            <w:r>
              <w:t>Script</w:t>
            </w:r>
            <w:proofErr w:type="spellEnd"/>
          </w:p>
        </w:tc>
        <w:tc>
          <w:tcPr>
            <w:tcW w:w="8214" w:type="dxa"/>
          </w:tcPr>
          <w:p w14:paraId="6FAA0522" w14:textId="3C460254" w:rsidR="007B35A5" w:rsidRDefault="007B35A5" w:rsidP="007B35A5">
            <w:r>
              <w:t>Führt groovy code aus (</w:t>
            </w:r>
            <w:proofErr w:type="spellStart"/>
            <w:r>
              <w:t>Bsp</w:t>
            </w:r>
            <w:proofErr w:type="spellEnd"/>
            <w:r>
              <w:t>: Setzen von Werten in DB)</w:t>
            </w:r>
          </w:p>
        </w:tc>
      </w:tr>
      <w:tr w:rsidR="007B35A5" w14:paraId="4C83E533" w14:textId="77777777" w:rsidTr="00BA1C65">
        <w:tc>
          <w:tcPr>
            <w:tcW w:w="1980" w:type="dxa"/>
          </w:tcPr>
          <w:p w14:paraId="3BE5DDEE" w14:textId="3E1B2694" w:rsidR="007B35A5" w:rsidRDefault="00A44674" w:rsidP="007B35A5">
            <w:r>
              <w:t>Check</w:t>
            </w:r>
          </w:p>
        </w:tc>
        <w:tc>
          <w:tcPr>
            <w:tcW w:w="8214" w:type="dxa"/>
          </w:tcPr>
          <w:p w14:paraId="7C7FC3B5" w14:textId="6EBC545D" w:rsidR="007B35A5" w:rsidRDefault="00A44674" w:rsidP="007B35A5">
            <w:r>
              <w:t>Customer Assertion</w:t>
            </w:r>
          </w:p>
        </w:tc>
      </w:tr>
      <w:tr w:rsidR="00A44674" w14:paraId="3A7584A6" w14:textId="77777777" w:rsidTr="00BA1C65">
        <w:tc>
          <w:tcPr>
            <w:tcW w:w="1980" w:type="dxa"/>
          </w:tcPr>
          <w:p w14:paraId="0F544C13" w14:textId="64807C5E" w:rsidR="00A44674" w:rsidRDefault="00A44674" w:rsidP="007B35A5">
            <w:proofErr w:type="spellStart"/>
            <w:r>
              <w:t>Assert</w:t>
            </w:r>
            <w:proofErr w:type="spellEnd"/>
          </w:p>
        </w:tc>
        <w:tc>
          <w:tcPr>
            <w:tcW w:w="8214" w:type="dxa"/>
          </w:tcPr>
          <w:p w14:paraId="2FF739EA" w14:textId="02E39A56" w:rsidR="00A44674" w:rsidRDefault="00A44674" w:rsidP="007B35A5">
            <w:r>
              <w:t>Validierung von Keywords</w:t>
            </w:r>
          </w:p>
        </w:tc>
      </w:tr>
      <w:tr w:rsidR="00A44674" w14:paraId="3B36BD3B" w14:textId="77777777" w:rsidTr="00BA1C65">
        <w:tc>
          <w:tcPr>
            <w:tcW w:w="1980" w:type="dxa"/>
          </w:tcPr>
          <w:p w14:paraId="5348EE04" w14:textId="6C63D318" w:rsidR="00A44674" w:rsidRDefault="00A44674" w:rsidP="007B35A5">
            <w:r>
              <w:t>Export</w:t>
            </w:r>
          </w:p>
        </w:tc>
        <w:tc>
          <w:tcPr>
            <w:tcW w:w="8214" w:type="dxa"/>
          </w:tcPr>
          <w:p w14:paraId="2FDFE3E6" w14:textId="401D642B" w:rsidR="00A44674" w:rsidRDefault="00A44674" w:rsidP="007B35A5">
            <w:r>
              <w:t xml:space="preserve">Exportieren Attachments an eine Stelle in </w:t>
            </w:r>
            <w:proofErr w:type="gramStart"/>
            <w:r>
              <w:t>STEP Controller</w:t>
            </w:r>
            <w:proofErr w:type="gramEnd"/>
          </w:p>
        </w:tc>
      </w:tr>
      <w:tr w:rsidR="00A44674" w14:paraId="009459FF" w14:textId="77777777" w:rsidTr="00BA1C65">
        <w:tc>
          <w:tcPr>
            <w:tcW w:w="1980" w:type="dxa"/>
          </w:tcPr>
          <w:p w14:paraId="64F5C862" w14:textId="07A6FB28" w:rsidR="00A44674" w:rsidRDefault="00A44674" w:rsidP="007B35A5">
            <w:proofErr w:type="spellStart"/>
            <w:r>
              <w:t>Sequnce</w:t>
            </w:r>
            <w:proofErr w:type="spellEnd"/>
          </w:p>
        </w:tc>
        <w:tc>
          <w:tcPr>
            <w:tcW w:w="8214" w:type="dxa"/>
          </w:tcPr>
          <w:p w14:paraId="44154F69" w14:textId="68BBC8B0" w:rsidR="00A44674" w:rsidRDefault="00A44674" w:rsidP="007B35A5">
            <w:r>
              <w:t xml:space="preserve">Ausführung der </w:t>
            </w:r>
            <w:proofErr w:type="spellStart"/>
            <w:r>
              <w:t>Childenelemente</w:t>
            </w:r>
            <w:proofErr w:type="spellEnd"/>
            <w:r>
              <w:t xml:space="preserve"> in der gegebenen Reihenfolge. Abbruch nach dem </w:t>
            </w:r>
            <w:r w:rsidR="00EA52A9">
              <w:t>1. Fehler (konfigurierbar, dass er weiterläuft)</w:t>
            </w:r>
          </w:p>
        </w:tc>
      </w:tr>
      <w:tr w:rsidR="00EA52A9" w14:paraId="23F41162" w14:textId="77777777" w:rsidTr="00BA1C65">
        <w:tc>
          <w:tcPr>
            <w:tcW w:w="1980" w:type="dxa"/>
          </w:tcPr>
          <w:p w14:paraId="56C29204" w14:textId="1EC0ADFE" w:rsidR="00EA52A9" w:rsidRDefault="00EA52A9" w:rsidP="007B35A5">
            <w:proofErr w:type="spellStart"/>
            <w:r>
              <w:t>If</w:t>
            </w:r>
            <w:proofErr w:type="spellEnd"/>
          </w:p>
        </w:tc>
        <w:tc>
          <w:tcPr>
            <w:tcW w:w="8214" w:type="dxa"/>
          </w:tcPr>
          <w:p w14:paraId="016893A0" w14:textId="3DE7B3BC" w:rsidR="00EA52A9" w:rsidRDefault="00EA52A9" w:rsidP="007B35A5">
            <w:r>
              <w:t xml:space="preserve">Ausführung der </w:t>
            </w:r>
            <w:proofErr w:type="spellStart"/>
            <w:r>
              <w:t>Childenelemente</w:t>
            </w:r>
            <w:proofErr w:type="spellEnd"/>
            <w:r>
              <w:t xml:space="preserve"> wenn Bedingung </w:t>
            </w:r>
            <w:proofErr w:type="gramStart"/>
            <w:r>
              <w:t>erfüllt</w:t>
            </w:r>
            <w:proofErr w:type="gramEnd"/>
          </w:p>
        </w:tc>
      </w:tr>
      <w:tr w:rsidR="00EA52A9" w14:paraId="7033DC69" w14:textId="77777777" w:rsidTr="00BA1C65">
        <w:tc>
          <w:tcPr>
            <w:tcW w:w="1980" w:type="dxa"/>
          </w:tcPr>
          <w:p w14:paraId="6C4704B9" w14:textId="2BB0422B" w:rsidR="00EA52A9" w:rsidRDefault="00EA52A9" w:rsidP="007B35A5">
            <w:r>
              <w:t>Switch/Case</w:t>
            </w:r>
          </w:p>
        </w:tc>
        <w:tc>
          <w:tcPr>
            <w:tcW w:w="8214" w:type="dxa"/>
          </w:tcPr>
          <w:p w14:paraId="7B8D20E5" w14:textId="20AB8D5A" w:rsidR="00EA52A9" w:rsidRDefault="00EA52A9" w:rsidP="007B35A5">
            <w:r>
              <w:t>Mehrfach-</w:t>
            </w:r>
            <w:proofErr w:type="spellStart"/>
            <w:r>
              <w:t>If</w:t>
            </w:r>
            <w:proofErr w:type="spellEnd"/>
          </w:p>
        </w:tc>
      </w:tr>
      <w:tr w:rsidR="00EA52A9" w14:paraId="2C1941BC" w14:textId="77777777" w:rsidTr="00BA1C65">
        <w:tc>
          <w:tcPr>
            <w:tcW w:w="1980" w:type="dxa"/>
          </w:tcPr>
          <w:p w14:paraId="2FFE3183" w14:textId="3DB96273" w:rsidR="00EA52A9" w:rsidRDefault="00EA52A9" w:rsidP="007B35A5">
            <w:proofErr w:type="spellStart"/>
            <w:r>
              <w:t>Synchronized</w:t>
            </w:r>
            <w:proofErr w:type="spellEnd"/>
          </w:p>
        </w:tc>
        <w:tc>
          <w:tcPr>
            <w:tcW w:w="8214" w:type="dxa"/>
          </w:tcPr>
          <w:p w14:paraId="45BE2EE1" w14:textId="3D30AD4F" w:rsidR="00EA52A9" w:rsidRDefault="00EA52A9" w:rsidP="007B35A5">
            <w:r>
              <w:t xml:space="preserve">Garantiert </w:t>
            </w:r>
            <w:proofErr w:type="spellStart"/>
            <w:r>
              <w:t>Treadsicherteit</w:t>
            </w:r>
            <w:proofErr w:type="spellEnd"/>
            <w:r>
              <w:t xml:space="preserve"> (</w:t>
            </w:r>
            <w:proofErr w:type="spellStart"/>
            <w:r>
              <w:t>Childenelemente</w:t>
            </w:r>
            <w:proofErr w:type="spellEnd"/>
            <w:r>
              <w:t>)</w:t>
            </w:r>
          </w:p>
        </w:tc>
      </w:tr>
      <w:tr w:rsidR="00EA52A9" w14:paraId="0BB5DE0C" w14:textId="77777777" w:rsidTr="00BA1C65">
        <w:tc>
          <w:tcPr>
            <w:tcW w:w="1980" w:type="dxa"/>
          </w:tcPr>
          <w:p w14:paraId="3C940CC4" w14:textId="73EC4809" w:rsidR="00EA52A9" w:rsidRDefault="00EA52A9" w:rsidP="007B35A5">
            <w:r>
              <w:t>For</w:t>
            </w:r>
          </w:p>
        </w:tc>
        <w:tc>
          <w:tcPr>
            <w:tcW w:w="8214" w:type="dxa"/>
          </w:tcPr>
          <w:p w14:paraId="16BA7F64" w14:textId="1932EDDA" w:rsidR="00EA52A9" w:rsidRDefault="00EA52A9" w:rsidP="007B35A5">
            <w:r>
              <w:t>Zählende Schleife. Anzahl Fehler, bevor Schleife verlassen wird, kann konfiguriert werden (leer=Loop wird nie aufg</w:t>
            </w:r>
            <w:r w:rsidR="009008D4">
              <w:t>r</w:t>
            </w:r>
            <w:r>
              <w:t>und von Fehlern verlassen)</w:t>
            </w:r>
          </w:p>
        </w:tc>
      </w:tr>
      <w:tr w:rsidR="00EA52A9" w14:paraId="238957EF" w14:textId="77777777" w:rsidTr="00BA1C65">
        <w:tc>
          <w:tcPr>
            <w:tcW w:w="1980" w:type="dxa"/>
          </w:tcPr>
          <w:p w14:paraId="3A1DACC6" w14:textId="152719DB" w:rsidR="00EA52A9" w:rsidRDefault="00EA52A9" w:rsidP="007B35A5">
            <w:r>
              <w:t>While</w:t>
            </w:r>
          </w:p>
        </w:tc>
        <w:tc>
          <w:tcPr>
            <w:tcW w:w="8214" w:type="dxa"/>
          </w:tcPr>
          <w:p w14:paraId="1F79ED17" w14:textId="034169C7" w:rsidR="00EA52A9" w:rsidRDefault="00EA52A9" w:rsidP="007B35A5">
            <w:r>
              <w:t>Vorabprüfende / Endabprüfende Schleife</w:t>
            </w:r>
          </w:p>
        </w:tc>
      </w:tr>
      <w:tr w:rsidR="00EA52A9" w14:paraId="22B972A4" w14:textId="77777777" w:rsidTr="00BA1C65">
        <w:tc>
          <w:tcPr>
            <w:tcW w:w="1980" w:type="dxa"/>
          </w:tcPr>
          <w:p w14:paraId="26A20C80" w14:textId="106F9E0C" w:rsidR="00EA52A9" w:rsidRDefault="00CE556B" w:rsidP="007B35A5">
            <w:proofErr w:type="spellStart"/>
            <w:r>
              <w:t>CallKeyword</w:t>
            </w:r>
            <w:proofErr w:type="spellEnd"/>
          </w:p>
        </w:tc>
        <w:tc>
          <w:tcPr>
            <w:tcW w:w="8214" w:type="dxa"/>
          </w:tcPr>
          <w:p w14:paraId="31C66264" w14:textId="6BE6173B" w:rsidR="00EA52A9" w:rsidRDefault="00CE556B" w:rsidP="007B35A5">
            <w:r>
              <w:t>Dynamischer Aufruf Keywords mit Attributen (</w:t>
            </w:r>
            <w:proofErr w:type="spellStart"/>
            <w:r>
              <w:t>Advanced</w:t>
            </w:r>
            <w:proofErr w:type="spellEnd"/>
            <w:r>
              <w:t>)</w:t>
            </w:r>
          </w:p>
        </w:tc>
      </w:tr>
      <w:tr w:rsidR="00CE556B" w14:paraId="5E8B60D1" w14:textId="77777777" w:rsidTr="00BA1C65">
        <w:tc>
          <w:tcPr>
            <w:tcW w:w="1980" w:type="dxa"/>
          </w:tcPr>
          <w:p w14:paraId="467E6300" w14:textId="352B925D" w:rsidR="00CE556B" w:rsidRDefault="00913C8A" w:rsidP="007B35A5">
            <w:r>
              <w:t>Session</w:t>
            </w:r>
          </w:p>
        </w:tc>
        <w:tc>
          <w:tcPr>
            <w:tcW w:w="8214" w:type="dxa"/>
          </w:tcPr>
          <w:p w14:paraId="79A8DF4C" w14:textId="67918850" w:rsidR="00CE556B" w:rsidRDefault="00913C8A" w:rsidP="007B35A5">
            <w:r>
              <w:t xml:space="preserve">Gruppierung Keywords auf dem gleichen Agent Token (gleiche Session) &gt;&gt; </w:t>
            </w:r>
            <w:proofErr w:type="spellStart"/>
            <w:r>
              <w:t>Statefull</w:t>
            </w:r>
            <w:proofErr w:type="spellEnd"/>
            <w:r>
              <w:t xml:space="preserve"> Keywords</w:t>
            </w:r>
          </w:p>
        </w:tc>
      </w:tr>
      <w:tr w:rsidR="00913C8A" w14:paraId="269B2329" w14:textId="77777777" w:rsidTr="00BA1C65">
        <w:tc>
          <w:tcPr>
            <w:tcW w:w="1980" w:type="dxa"/>
          </w:tcPr>
          <w:p w14:paraId="2DD3588C" w14:textId="20221623" w:rsidR="00913C8A" w:rsidRDefault="00913C8A" w:rsidP="007B35A5">
            <w:proofErr w:type="spellStart"/>
            <w:r>
              <w:t>callPlan</w:t>
            </w:r>
            <w:proofErr w:type="spellEnd"/>
          </w:p>
        </w:tc>
        <w:tc>
          <w:tcPr>
            <w:tcW w:w="8214" w:type="dxa"/>
          </w:tcPr>
          <w:p w14:paraId="1FF8CB47" w14:textId="7600DA46" w:rsidR="00913C8A" w:rsidRDefault="00913C8A" w:rsidP="007B35A5">
            <w:r>
              <w:t>Aufruf eines anderen Plans</w:t>
            </w:r>
          </w:p>
        </w:tc>
      </w:tr>
      <w:tr w:rsidR="00913C8A" w14:paraId="249FB587" w14:textId="77777777" w:rsidTr="00BA1C65">
        <w:tc>
          <w:tcPr>
            <w:tcW w:w="1980" w:type="dxa"/>
          </w:tcPr>
          <w:p w14:paraId="6012FD46" w14:textId="312D8ED2" w:rsidR="00913C8A" w:rsidRDefault="00913C8A" w:rsidP="007B35A5">
            <w:proofErr w:type="spellStart"/>
            <w:r>
              <w:t>PlaceHolder</w:t>
            </w:r>
            <w:proofErr w:type="spellEnd"/>
          </w:p>
        </w:tc>
        <w:tc>
          <w:tcPr>
            <w:tcW w:w="8214" w:type="dxa"/>
          </w:tcPr>
          <w:p w14:paraId="538B5DF0" w14:textId="46D22B83" w:rsidR="00913C8A" w:rsidRDefault="00913C8A" w:rsidP="007B35A5">
            <w:r>
              <w:t xml:space="preserve">Plan </w:t>
            </w:r>
            <w:proofErr w:type="spellStart"/>
            <w:r>
              <w:t>templates</w:t>
            </w:r>
            <w:proofErr w:type="spellEnd"/>
            <w:r>
              <w:t xml:space="preserve"> kreieren (</w:t>
            </w:r>
            <w:proofErr w:type="spellStart"/>
            <w:r>
              <w:t>Advanced</w:t>
            </w:r>
            <w:proofErr w:type="spellEnd"/>
            <w:r>
              <w:t>)</w:t>
            </w:r>
          </w:p>
        </w:tc>
      </w:tr>
      <w:tr w:rsidR="00913C8A" w:rsidRPr="00BA1C65" w14:paraId="20A139AF" w14:textId="77777777" w:rsidTr="00BA1C65">
        <w:tc>
          <w:tcPr>
            <w:tcW w:w="1980" w:type="dxa"/>
          </w:tcPr>
          <w:p w14:paraId="23BD8330" w14:textId="26FA30C1" w:rsidR="00913C8A" w:rsidRDefault="00BA1C65" w:rsidP="007B35A5">
            <w:proofErr w:type="spellStart"/>
            <w:r w:rsidRPr="00BA1C65">
              <w:t>TestCase</w:t>
            </w:r>
            <w:proofErr w:type="spellEnd"/>
          </w:p>
        </w:tc>
        <w:tc>
          <w:tcPr>
            <w:tcW w:w="8214" w:type="dxa"/>
          </w:tcPr>
          <w:p w14:paraId="385E9C5C" w14:textId="1185E096" w:rsidR="00913C8A" w:rsidRPr="00BA1C65" w:rsidRDefault="00BA1C65" w:rsidP="007B35A5">
            <w:r w:rsidRPr="00BA1C65">
              <w:t xml:space="preserve">Definition eines </w:t>
            </w:r>
            <w:proofErr w:type="gramStart"/>
            <w:r w:rsidRPr="00BA1C65">
              <w:t>Test Cases</w:t>
            </w:r>
            <w:proofErr w:type="gramEnd"/>
            <w:r w:rsidRPr="00BA1C65">
              <w:t xml:space="preserve"> (Ausführu</w:t>
            </w:r>
            <w:r>
              <w:t xml:space="preserve">ng wie </w:t>
            </w:r>
            <w:proofErr w:type="spellStart"/>
            <w:r>
              <w:t>Sequence</w:t>
            </w:r>
            <w:proofErr w:type="spellEnd"/>
            <w:r>
              <w:t>)</w:t>
            </w:r>
          </w:p>
        </w:tc>
      </w:tr>
      <w:tr w:rsidR="00BA1C65" w:rsidRPr="00BA1C65" w14:paraId="7DC6D607" w14:textId="77777777" w:rsidTr="00BA1C65">
        <w:tc>
          <w:tcPr>
            <w:tcW w:w="1980" w:type="dxa"/>
          </w:tcPr>
          <w:p w14:paraId="04F7A4B6" w14:textId="29B39A65" w:rsidR="00BA1C65" w:rsidRPr="00BA1C65" w:rsidRDefault="00BA1C65" w:rsidP="007B35A5">
            <w:proofErr w:type="spellStart"/>
            <w:r>
              <w:t>TestSet</w:t>
            </w:r>
            <w:proofErr w:type="spellEnd"/>
          </w:p>
        </w:tc>
        <w:tc>
          <w:tcPr>
            <w:tcW w:w="8214" w:type="dxa"/>
          </w:tcPr>
          <w:p w14:paraId="2B768B32" w14:textId="163A7C56" w:rsidR="00BA1C65" w:rsidRPr="00263103" w:rsidRDefault="00BA1C65" w:rsidP="007B35A5">
            <w:r w:rsidRPr="00263103">
              <w:t xml:space="preserve">Set aus </w:t>
            </w:r>
            <w:proofErr w:type="spellStart"/>
            <w:r w:rsidRPr="00263103">
              <w:t>TestCases</w:t>
            </w:r>
            <w:proofErr w:type="spellEnd"/>
            <w:r w:rsidRPr="00263103">
              <w:t xml:space="preserve">. </w:t>
            </w:r>
            <w:proofErr w:type="spellStart"/>
            <w:r w:rsidRPr="00263103">
              <w:t>TestCases</w:t>
            </w:r>
            <w:proofErr w:type="spellEnd"/>
            <w:r w:rsidRPr="00263103">
              <w:t xml:space="preserve"> werden parallel ausgeführt</w:t>
            </w:r>
          </w:p>
        </w:tc>
      </w:tr>
      <w:tr w:rsidR="00BA1C65" w:rsidRPr="00BA1C65" w14:paraId="0E6D89CA" w14:textId="77777777" w:rsidTr="00BA1C65">
        <w:tc>
          <w:tcPr>
            <w:tcW w:w="1980" w:type="dxa"/>
          </w:tcPr>
          <w:p w14:paraId="7975F662" w14:textId="79F70217" w:rsidR="00BA1C65" w:rsidRDefault="00BA1C65" w:rsidP="007B35A5">
            <w:proofErr w:type="spellStart"/>
            <w:r>
              <w:t>ThreadGroup</w:t>
            </w:r>
            <w:proofErr w:type="spellEnd"/>
          </w:p>
        </w:tc>
        <w:tc>
          <w:tcPr>
            <w:tcW w:w="8214" w:type="dxa"/>
          </w:tcPr>
          <w:p w14:paraId="3D7A0DBB" w14:textId="6EA76F60" w:rsidR="00BA1C65" w:rsidRPr="00BA1C65" w:rsidRDefault="00BA1C65" w:rsidP="007B35A5">
            <w:r w:rsidRPr="00BA1C65">
              <w:t>Parallele, wiederholte Ausführung der C</w:t>
            </w:r>
            <w:r>
              <w:t>hild-Elemente</w:t>
            </w:r>
          </w:p>
        </w:tc>
      </w:tr>
      <w:tr w:rsidR="00BA1C65" w:rsidRPr="00BA1C65" w14:paraId="00B1D35A" w14:textId="77777777" w:rsidTr="00BA1C65">
        <w:tc>
          <w:tcPr>
            <w:tcW w:w="1980" w:type="dxa"/>
          </w:tcPr>
          <w:p w14:paraId="1574400C" w14:textId="271C2F74" w:rsidR="00BA1C65" w:rsidRDefault="00BA1C65" w:rsidP="007B35A5">
            <w:proofErr w:type="spellStart"/>
            <w:r>
              <w:t>TestScenario</w:t>
            </w:r>
            <w:proofErr w:type="spellEnd"/>
          </w:p>
        </w:tc>
        <w:tc>
          <w:tcPr>
            <w:tcW w:w="8214" w:type="dxa"/>
          </w:tcPr>
          <w:p w14:paraId="27C9B858" w14:textId="23A973C8" w:rsidR="00BA1C65" w:rsidRPr="00BA1C65" w:rsidRDefault="00BA1C65" w:rsidP="007B35A5">
            <w:r>
              <w:t xml:space="preserve">Komplexe Lasttests mit mehreren </w:t>
            </w:r>
            <w:proofErr w:type="spellStart"/>
            <w:r>
              <w:t>ThreadGroups</w:t>
            </w:r>
            <w:proofErr w:type="spellEnd"/>
          </w:p>
        </w:tc>
      </w:tr>
      <w:tr w:rsidR="00BA1C65" w:rsidRPr="00BA1C65" w14:paraId="6D3344FC" w14:textId="77777777" w:rsidTr="00BA1C65">
        <w:tc>
          <w:tcPr>
            <w:tcW w:w="1980" w:type="dxa"/>
          </w:tcPr>
          <w:p w14:paraId="452AFFBF" w14:textId="325AFFF2" w:rsidR="00BA1C65" w:rsidRDefault="00BA1C65" w:rsidP="007B35A5">
            <w:proofErr w:type="spellStart"/>
            <w:r>
              <w:t>PerformanceAssert</w:t>
            </w:r>
            <w:proofErr w:type="spellEnd"/>
          </w:p>
        </w:tc>
        <w:tc>
          <w:tcPr>
            <w:tcW w:w="8214" w:type="dxa"/>
          </w:tcPr>
          <w:p w14:paraId="1DA20F57" w14:textId="31BE1CCF" w:rsidR="00BA1C65" w:rsidRDefault="00BA1C65" w:rsidP="007B35A5">
            <w:r>
              <w:t>Validierung einer Metrik mit einem vorgegebenen Wert</w:t>
            </w:r>
            <w:r w:rsidR="00A351A2">
              <w:t xml:space="preserve"> (in der After </w:t>
            </w:r>
            <w:proofErr w:type="spellStart"/>
            <w:r w:rsidR="00A351A2">
              <w:t>section</w:t>
            </w:r>
            <w:proofErr w:type="spellEnd"/>
            <w:r w:rsidR="00A351A2">
              <w:t xml:space="preserve"> eines </w:t>
            </w:r>
            <w:proofErr w:type="spellStart"/>
            <w:r w:rsidR="00A351A2">
              <w:t>Keword</w:t>
            </w:r>
            <w:proofErr w:type="spellEnd"/>
            <w:r w:rsidR="00A351A2">
              <w:t xml:space="preserve"> </w:t>
            </w:r>
            <w:proofErr w:type="spellStart"/>
            <w:r w:rsidR="00A351A2">
              <w:t>call</w:t>
            </w:r>
            <w:proofErr w:type="spellEnd"/>
            <w:r w:rsidR="00A351A2">
              <w:t>)</w:t>
            </w:r>
          </w:p>
        </w:tc>
      </w:tr>
      <w:tr w:rsidR="00A351A2" w:rsidRPr="00BA1C65" w14:paraId="433932BA" w14:textId="77777777" w:rsidTr="00BA1C65">
        <w:tc>
          <w:tcPr>
            <w:tcW w:w="1980" w:type="dxa"/>
          </w:tcPr>
          <w:p w14:paraId="34620979" w14:textId="15945474" w:rsidR="00A351A2" w:rsidRDefault="00A351A2" w:rsidP="007B35A5">
            <w:proofErr w:type="spellStart"/>
            <w:r w:rsidRPr="00A351A2">
              <w:t>AssertionPlan</w:t>
            </w:r>
            <w:proofErr w:type="spellEnd"/>
          </w:p>
        </w:tc>
        <w:tc>
          <w:tcPr>
            <w:tcW w:w="8214" w:type="dxa"/>
          </w:tcPr>
          <w:p w14:paraId="30122599" w14:textId="012578B4" w:rsidR="00A351A2" w:rsidRDefault="00A351A2" w:rsidP="007B35A5">
            <w:r>
              <w:t xml:space="preserve">Plan zur Prüfung (enthält eine/mehrere </w:t>
            </w:r>
            <w:proofErr w:type="spellStart"/>
            <w:r>
              <w:t>AssertMetric</w:t>
            </w:r>
            <w:proofErr w:type="spellEnd"/>
            <w:r>
              <w:t>)</w:t>
            </w:r>
          </w:p>
        </w:tc>
      </w:tr>
      <w:tr w:rsidR="00A351A2" w:rsidRPr="00BA1C65" w14:paraId="19D8D108" w14:textId="77777777" w:rsidTr="00BA1C65">
        <w:tc>
          <w:tcPr>
            <w:tcW w:w="1980" w:type="dxa"/>
          </w:tcPr>
          <w:p w14:paraId="72946A5F" w14:textId="469B8D9B" w:rsidR="00A351A2" w:rsidRPr="00A351A2" w:rsidRDefault="00A351A2" w:rsidP="007B35A5">
            <w:proofErr w:type="spellStart"/>
            <w:r w:rsidRPr="00A351A2">
              <w:t>AssertMetric</w:t>
            </w:r>
            <w:proofErr w:type="spellEnd"/>
          </w:p>
        </w:tc>
        <w:tc>
          <w:tcPr>
            <w:tcW w:w="8214" w:type="dxa"/>
          </w:tcPr>
          <w:p w14:paraId="42C1A4B7" w14:textId="70334906" w:rsidR="00A351A2" w:rsidRDefault="00A351A2" w:rsidP="007B35A5">
            <w:r>
              <w:t>Zu prüfende Metrik</w:t>
            </w:r>
          </w:p>
        </w:tc>
      </w:tr>
      <w:tr w:rsidR="00A351A2" w:rsidRPr="00BA1C65" w14:paraId="4D58CEBD" w14:textId="77777777" w:rsidTr="00BA1C65">
        <w:tc>
          <w:tcPr>
            <w:tcW w:w="1980" w:type="dxa"/>
          </w:tcPr>
          <w:p w14:paraId="601E70DC" w14:textId="79DABEC3" w:rsidR="00A351A2" w:rsidRPr="00A351A2" w:rsidRDefault="00A351A2" w:rsidP="007B35A5">
            <w:proofErr w:type="spellStart"/>
            <w:r w:rsidRPr="00A351A2">
              <w:t>DataSet</w:t>
            </w:r>
            <w:proofErr w:type="spellEnd"/>
          </w:p>
        </w:tc>
        <w:tc>
          <w:tcPr>
            <w:tcW w:w="8214" w:type="dxa"/>
          </w:tcPr>
          <w:p w14:paraId="41785C31" w14:textId="77777777" w:rsidR="00A351A2" w:rsidRDefault="00A351A2" w:rsidP="007B35A5">
            <w:r>
              <w:t xml:space="preserve">Schnittstelle zu Daten Sources (CSV, Excel, SQL </w:t>
            </w:r>
            <w:proofErr w:type="spellStart"/>
            <w:r>
              <w:t>table</w:t>
            </w:r>
            <w:proofErr w:type="spellEnd"/>
            <w:r>
              <w:t>)</w:t>
            </w:r>
          </w:p>
          <w:p w14:paraId="0ADCA2A8" w14:textId="57B317D8" w:rsidR="00A351A2" w:rsidRDefault="00A351A2" w:rsidP="007B35A5">
            <w:proofErr w:type="spellStart"/>
            <w:r w:rsidRPr="00A351A2">
              <w:t>dataSet.next</w:t>
            </w:r>
            <w:proofErr w:type="spellEnd"/>
            <w:r w:rsidRPr="00A351A2">
              <w:t>(): </w:t>
            </w:r>
            <w:r>
              <w:t>Aufruf nächster Datensatz</w:t>
            </w:r>
          </w:p>
        </w:tc>
      </w:tr>
      <w:tr w:rsidR="00A351A2" w:rsidRPr="00BA1C65" w14:paraId="34610DF4" w14:textId="77777777" w:rsidTr="00BA1C65">
        <w:tc>
          <w:tcPr>
            <w:tcW w:w="1980" w:type="dxa"/>
          </w:tcPr>
          <w:p w14:paraId="0928B07F" w14:textId="668EF060" w:rsidR="00A351A2" w:rsidRPr="00A351A2" w:rsidRDefault="00A351A2" w:rsidP="007B35A5">
            <w:proofErr w:type="spellStart"/>
            <w:r w:rsidRPr="00A351A2">
              <w:t>ForEach</w:t>
            </w:r>
            <w:proofErr w:type="spellEnd"/>
          </w:p>
        </w:tc>
        <w:tc>
          <w:tcPr>
            <w:tcW w:w="8214" w:type="dxa"/>
          </w:tcPr>
          <w:p w14:paraId="79079EB9" w14:textId="23C20D8F" w:rsidR="00A351A2" w:rsidRDefault="00A351A2" w:rsidP="007B35A5">
            <w:r>
              <w:t>Iteration über Daten Sources</w:t>
            </w:r>
          </w:p>
        </w:tc>
      </w:tr>
      <w:tr w:rsidR="00A351A2" w:rsidRPr="00BA1C65" w14:paraId="769FDA25" w14:textId="77777777" w:rsidTr="00BA1C65">
        <w:tc>
          <w:tcPr>
            <w:tcW w:w="1980" w:type="dxa"/>
          </w:tcPr>
          <w:p w14:paraId="270CFBCE" w14:textId="1107F601" w:rsidR="00A351A2" w:rsidRPr="00A351A2" w:rsidRDefault="00A351A2" w:rsidP="007B35A5">
            <w:proofErr w:type="spellStart"/>
            <w:r w:rsidRPr="00A351A2">
              <w:t>RetryIfFails</w:t>
            </w:r>
            <w:proofErr w:type="spellEnd"/>
          </w:p>
        </w:tc>
        <w:tc>
          <w:tcPr>
            <w:tcW w:w="8214" w:type="dxa"/>
          </w:tcPr>
          <w:p w14:paraId="3824CB81" w14:textId="3C0FC2B4" w:rsidR="00A351A2" w:rsidRDefault="00A351A2" w:rsidP="007B35A5">
            <w:r>
              <w:t>Wiederholt alle Child-Nodes, bis sie durchlaufen</w:t>
            </w:r>
          </w:p>
        </w:tc>
      </w:tr>
      <w:tr w:rsidR="00806406" w:rsidRPr="00BA1C65" w14:paraId="39EEE915" w14:textId="77777777" w:rsidTr="00BA1C65">
        <w:tc>
          <w:tcPr>
            <w:tcW w:w="1980" w:type="dxa"/>
          </w:tcPr>
          <w:p w14:paraId="71F47CF0" w14:textId="09D97CC1" w:rsidR="00806406" w:rsidRPr="00A351A2" w:rsidRDefault="00806406" w:rsidP="007B35A5">
            <w:proofErr w:type="spellStart"/>
            <w:r w:rsidRPr="00806406">
              <w:t>WaitForEvent</w:t>
            </w:r>
            <w:proofErr w:type="spellEnd"/>
          </w:p>
        </w:tc>
        <w:tc>
          <w:tcPr>
            <w:tcW w:w="8214" w:type="dxa"/>
          </w:tcPr>
          <w:p w14:paraId="4B69EE7C" w14:textId="59408D06" w:rsidR="00806406" w:rsidRDefault="00806406" w:rsidP="007B35A5">
            <w:r>
              <w:t>Wartet auf Event (mit ID)</w:t>
            </w:r>
          </w:p>
        </w:tc>
      </w:tr>
      <w:tr w:rsidR="00806406" w:rsidRPr="00806406" w14:paraId="6D3B2164" w14:textId="77777777" w:rsidTr="00BA1C65">
        <w:tc>
          <w:tcPr>
            <w:tcW w:w="1980" w:type="dxa"/>
          </w:tcPr>
          <w:p w14:paraId="3B3EFA9E" w14:textId="4335BC12" w:rsidR="00806406" w:rsidRPr="00806406" w:rsidRDefault="00806406" w:rsidP="007B35A5">
            <w:r>
              <w:t>Return</w:t>
            </w:r>
          </w:p>
        </w:tc>
        <w:tc>
          <w:tcPr>
            <w:tcW w:w="8214" w:type="dxa"/>
          </w:tcPr>
          <w:p w14:paraId="7A215EB4" w14:textId="26E1D7E9" w:rsidR="00806406" w:rsidRPr="00806406" w:rsidRDefault="00806406" w:rsidP="007B35A5">
            <w:pPr>
              <w:rPr>
                <w:lang w:val="en-US"/>
              </w:rPr>
            </w:pPr>
            <w:proofErr w:type="spellStart"/>
            <w:r w:rsidRPr="00806406">
              <w:rPr>
                <w:lang w:val="en-US"/>
              </w:rPr>
              <w:t>Gibt</w:t>
            </w:r>
            <w:proofErr w:type="spellEnd"/>
            <w:r w:rsidRPr="00806406">
              <w:rPr>
                <w:lang w:val="en-US"/>
              </w:rPr>
              <w:t xml:space="preserve"> Keyword output in Co</w:t>
            </w:r>
            <w:r>
              <w:rPr>
                <w:lang w:val="en-US"/>
              </w:rPr>
              <w:t xml:space="preserve">mposite Keyword </w:t>
            </w:r>
            <w:proofErr w:type="spellStart"/>
            <w:r>
              <w:rPr>
                <w:lang w:val="en-US"/>
              </w:rPr>
              <w:t>zurück</w:t>
            </w:r>
            <w:proofErr w:type="spellEnd"/>
          </w:p>
        </w:tc>
      </w:tr>
    </w:tbl>
    <w:p w14:paraId="248DE398" w14:textId="77777777" w:rsidR="007B35A5" w:rsidRPr="00806406" w:rsidRDefault="007B35A5" w:rsidP="007B35A5">
      <w:pPr>
        <w:rPr>
          <w:lang w:val="en-US"/>
        </w:rPr>
      </w:pPr>
    </w:p>
    <w:p w14:paraId="629C3F4F" w14:textId="1EF25385" w:rsidR="008E4A26" w:rsidRDefault="008E4A26" w:rsidP="00C55E31">
      <w:pPr>
        <w:pStyle w:val="Heading1numbered"/>
      </w:pPr>
      <w:r>
        <w:lastRenderedPageBreak/>
        <w:t>Splunk</w:t>
      </w:r>
    </w:p>
    <w:p w14:paraId="09AE22A8" w14:textId="14499654" w:rsidR="008E4A26" w:rsidRDefault="008E4A26" w:rsidP="008E4A26">
      <w:r>
        <w:t xml:space="preserve">Kurs: </w:t>
      </w:r>
      <w:hyperlink r:id="rId17" w:history="1">
        <w:r w:rsidRPr="008E4A26">
          <w:rPr>
            <w:rStyle w:val="Hyperlink"/>
          </w:rPr>
          <w:t>Bing-Video</w:t>
        </w:r>
      </w:hyperlink>
    </w:p>
    <w:p w14:paraId="1296A59F" w14:textId="77777777" w:rsidR="008E4A26" w:rsidRDefault="008E4A26" w:rsidP="008E4A26"/>
    <w:p w14:paraId="4247D49D" w14:textId="6198CC36" w:rsidR="008E4A26" w:rsidRDefault="008E4A26" w:rsidP="008E4A26">
      <w:pPr>
        <w:pStyle w:val="Heading2numbered"/>
      </w:pPr>
      <w:r>
        <w:t xml:space="preserve">ALBERT Splunk STEP </w:t>
      </w:r>
      <w:proofErr w:type="spellStart"/>
      <w:r>
        <w:t>relationship</w:t>
      </w:r>
      <w:proofErr w:type="spellEnd"/>
    </w:p>
    <w:p w14:paraId="4378AF55" w14:textId="22F3B156" w:rsidR="008E4A26" w:rsidRDefault="008E4A26" w:rsidP="008E4A26">
      <w:r>
        <w:t xml:space="preserve">Splunk Dashboard ALBERT: </w:t>
      </w:r>
      <w:hyperlink r:id="rId18" w:history="1">
        <w:r w:rsidRPr="008E4A26">
          <w:rPr>
            <w:rStyle w:val="Hyperlink"/>
          </w:rPr>
          <w:t>Albert Monitoring | Splunk 9.4.12</w:t>
        </w:r>
      </w:hyperlink>
    </w:p>
    <w:p w14:paraId="1DD4EC3C" w14:textId="33363A9B" w:rsidR="008E4A26" w:rsidRPr="008E4A26" w:rsidRDefault="008E4A26" w:rsidP="008E4A26">
      <w:r>
        <w:t>Klicke auf Lupe in Graph (unten rechts) &gt;&gt; Search Fenster öffnet sich</w:t>
      </w:r>
    </w:p>
    <w:p w14:paraId="04BA0606" w14:textId="77777777" w:rsidR="008E4A26" w:rsidRDefault="008E4A26" w:rsidP="008E4A26"/>
    <w:p w14:paraId="2E583654" w14:textId="5BCE9DEA" w:rsidR="008E4A26" w:rsidRDefault="008E4A26" w:rsidP="008E4A26">
      <w:r>
        <w:t xml:space="preserve">Klicke auf Lupe in Graph (unten rechts) in </w:t>
      </w:r>
      <w:proofErr w:type="spellStart"/>
      <w:r>
        <w:t>Failed</w:t>
      </w:r>
      <w:proofErr w:type="spellEnd"/>
      <w:r>
        <w:t xml:space="preserve"> Portfolio Openings &gt;&gt; Search Fenster öffnet sich</w:t>
      </w:r>
    </w:p>
    <w:p w14:paraId="1F48759C" w14:textId="23546A12" w:rsidR="00263103" w:rsidRDefault="004D16B7" w:rsidP="004D16B7">
      <w:pPr>
        <w:pStyle w:val="Listenabsatz"/>
        <w:numPr>
          <w:ilvl w:val="0"/>
          <w:numId w:val="20"/>
        </w:numPr>
      </w:pPr>
      <w:proofErr w:type="spellStart"/>
      <w:r w:rsidRPr="006B275D">
        <w:t>index</w:t>
      </w:r>
      <w:proofErr w:type="spellEnd"/>
      <w:r w:rsidRPr="006B275D">
        <w:t>=</w:t>
      </w:r>
      <w:proofErr w:type="spellStart"/>
      <w:r w:rsidRPr="006B275D">
        <w:t>testlupitd</w:t>
      </w:r>
      <w:proofErr w:type="spellEnd"/>
      <w:r w:rsidRPr="006B275D">
        <w:t>: Unser Index aus STEP</w:t>
      </w:r>
      <w:r w:rsidR="006B275D" w:rsidRPr="006B275D">
        <w:t xml:space="preserve"> </w:t>
      </w:r>
    </w:p>
    <w:p w14:paraId="47DE3016" w14:textId="39D4ADCD" w:rsidR="004D16B7" w:rsidRDefault="006B275D" w:rsidP="00263103">
      <w:pPr>
        <w:pStyle w:val="Listenabsatz"/>
        <w:numPr>
          <w:ilvl w:val="1"/>
          <w:numId w:val="20"/>
        </w:numPr>
      </w:pPr>
      <w:proofErr w:type="spellStart"/>
      <w:r w:rsidRPr="006B275D">
        <w:t>index</w:t>
      </w:r>
      <w:proofErr w:type="spellEnd"/>
      <w:r w:rsidRPr="006B275D">
        <w:t>=</w:t>
      </w:r>
      <w:proofErr w:type="spellStart"/>
      <w:r w:rsidRPr="006B275D">
        <w:t>efinanceitd</w:t>
      </w:r>
      <w:proofErr w:type="spellEnd"/>
      <w:r w:rsidRPr="006B275D">
        <w:t xml:space="preserve"> &gt;&gt; geschr</w:t>
      </w:r>
      <w:r>
        <w:t xml:space="preserve">ieben von </w:t>
      </w:r>
      <w:r w:rsidR="003277FA">
        <w:t>DoT</w:t>
      </w:r>
    </w:p>
    <w:p w14:paraId="6DB2CBBC" w14:textId="29B6598C" w:rsidR="00263103" w:rsidRDefault="00263103" w:rsidP="00263103">
      <w:pPr>
        <w:pStyle w:val="Listenabsatz"/>
        <w:numPr>
          <w:ilvl w:val="1"/>
          <w:numId w:val="20"/>
        </w:numPr>
      </w:pPr>
      <w:proofErr w:type="spellStart"/>
      <w:r w:rsidRPr="00263103">
        <w:t>index</w:t>
      </w:r>
      <w:proofErr w:type="spellEnd"/>
      <w:r w:rsidRPr="00263103">
        <w:t>=</w:t>
      </w:r>
      <w:proofErr w:type="spellStart"/>
      <w:r w:rsidRPr="00263103">
        <w:t>isacdpitd</w:t>
      </w:r>
      <w:proofErr w:type="spellEnd"/>
    </w:p>
    <w:p w14:paraId="3F46D22E" w14:textId="1921089F" w:rsidR="00263103" w:rsidRPr="006B275D" w:rsidRDefault="00263103" w:rsidP="00263103">
      <w:pPr>
        <w:pStyle w:val="Listenabsatz"/>
        <w:numPr>
          <w:ilvl w:val="1"/>
          <w:numId w:val="20"/>
        </w:numPr>
      </w:pPr>
      <w:proofErr w:type="spellStart"/>
      <w:r w:rsidRPr="00263103">
        <w:t>index</w:t>
      </w:r>
      <w:proofErr w:type="spellEnd"/>
      <w:r w:rsidRPr="00263103">
        <w:t>=</w:t>
      </w:r>
      <w:proofErr w:type="spellStart"/>
      <w:r w:rsidRPr="00263103">
        <w:t>okautadkitd</w:t>
      </w:r>
      <w:proofErr w:type="spellEnd"/>
      <w:r w:rsidRPr="00263103">
        <w:t xml:space="preserve"> OR </w:t>
      </w:r>
      <w:proofErr w:type="spellStart"/>
      <w:r w:rsidRPr="00263103">
        <w:t>index</w:t>
      </w:r>
      <w:proofErr w:type="spellEnd"/>
      <w:r w:rsidRPr="00263103">
        <w:t>=</w:t>
      </w:r>
      <w:proofErr w:type="spellStart"/>
      <w:r w:rsidRPr="00263103">
        <w:t>okautadkprod</w:t>
      </w:r>
      <w:proofErr w:type="spellEnd"/>
    </w:p>
    <w:p w14:paraId="401EEE93" w14:textId="268B0842" w:rsidR="00C71A10" w:rsidRDefault="004D16B7" w:rsidP="00C71A10">
      <w:pPr>
        <w:pStyle w:val="Listenabsatz"/>
        <w:numPr>
          <w:ilvl w:val="0"/>
          <w:numId w:val="20"/>
        </w:numPr>
      </w:pPr>
      <w:proofErr w:type="spellStart"/>
      <w:proofErr w:type="gramStart"/>
      <w:r w:rsidRPr="004D16B7">
        <w:t>msg.type</w:t>
      </w:r>
      <w:proofErr w:type="spellEnd"/>
      <w:proofErr w:type="gramEnd"/>
      <w:r w:rsidRPr="004D16B7">
        <w:t>=</w:t>
      </w:r>
      <w:proofErr w:type="spellStart"/>
      <w:r w:rsidRPr="004D16B7">
        <w:t>custom</w:t>
      </w:r>
      <w:proofErr w:type="spellEnd"/>
      <w:r w:rsidRPr="004D16B7">
        <w:t>: Filtern nach al</w:t>
      </w:r>
      <w:r>
        <w:t>len Metriken</w:t>
      </w:r>
    </w:p>
    <w:p w14:paraId="3E369024" w14:textId="491F6119" w:rsidR="00C71A10" w:rsidRDefault="00C71A10" w:rsidP="00C71A10">
      <w:pPr>
        <w:pStyle w:val="Listenabsatz"/>
        <w:numPr>
          <w:ilvl w:val="0"/>
          <w:numId w:val="20"/>
        </w:numPr>
      </w:pPr>
      <w:r w:rsidRPr="00C71A10">
        <w:t>msg.name="ALBE_Navigate_01_Get_Portfolio"</w:t>
      </w:r>
      <w:r>
        <w:t>: Gesuchte Metrik</w:t>
      </w:r>
    </w:p>
    <w:p w14:paraId="7B663E17" w14:textId="65639FB1" w:rsidR="006B275D" w:rsidRPr="006B275D" w:rsidRDefault="006B275D" w:rsidP="00C71A10">
      <w:pPr>
        <w:pStyle w:val="Listenabsatz"/>
        <w:numPr>
          <w:ilvl w:val="0"/>
          <w:numId w:val="20"/>
        </w:numPr>
      </w:pPr>
      <w:proofErr w:type="spellStart"/>
      <w:r w:rsidRPr="006B275D">
        <w:t>eval</w:t>
      </w:r>
      <w:proofErr w:type="spellEnd"/>
      <w:r w:rsidRPr="006B275D">
        <w:t xml:space="preserve"> _time=</w:t>
      </w:r>
      <w:proofErr w:type="spellStart"/>
      <w:proofErr w:type="gramStart"/>
      <w:r w:rsidRPr="006B275D">
        <w:t>strptime</w:t>
      </w:r>
      <w:proofErr w:type="spellEnd"/>
      <w:r w:rsidRPr="006B275D">
        <w:t>(</w:t>
      </w:r>
      <w:proofErr w:type="spellStart"/>
      <w:proofErr w:type="gramEnd"/>
      <w:r w:rsidRPr="006B275D">
        <w:t>evvportfoliocreated</w:t>
      </w:r>
      <w:proofErr w:type="spellEnd"/>
      <w:r w:rsidRPr="006B275D">
        <w:t>, "%Y-%m-%d %</w:t>
      </w:r>
      <w:proofErr w:type="gramStart"/>
      <w:r w:rsidRPr="006B275D">
        <w:t>H:%M:%</w:t>
      </w:r>
      <w:proofErr w:type="gramEnd"/>
      <w:r w:rsidRPr="006B275D">
        <w:t>S"): Nur die Daten werden angezei</w:t>
      </w:r>
      <w:r>
        <w:t xml:space="preserve">gt, die im </w:t>
      </w:r>
      <w:proofErr w:type="spellStart"/>
      <w:r>
        <w:t>enstsprechenden</w:t>
      </w:r>
      <w:proofErr w:type="spellEnd"/>
      <w:r>
        <w:t xml:space="preserve"> Zeitfenster erstellt wurden</w:t>
      </w:r>
    </w:p>
    <w:p w14:paraId="2EC8400D" w14:textId="3A39FF4A" w:rsidR="00C71A10" w:rsidRDefault="00C71A10" w:rsidP="00C71A10">
      <w:r>
        <w:t xml:space="preserve">Klicke Events (ev. Noch auf verbose… wenn nichts angezeigt) und öffne letztes </w:t>
      </w:r>
      <w:proofErr w:type="spellStart"/>
      <w:r>
        <w:t>ProcessMeasurment</w:t>
      </w:r>
      <w:proofErr w:type="spellEnd"/>
      <w:r>
        <w:t xml:space="preserve"> &gt;&gt; </w:t>
      </w:r>
      <w:proofErr w:type="spellStart"/>
      <w:r w:rsidRPr="00C71A10">
        <w:rPr>
          <w:b/>
          <w:bCs/>
        </w:rPr>
        <w:t>name</w:t>
      </w:r>
      <w:proofErr w:type="spellEnd"/>
      <w:r w:rsidRPr="00C71A10">
        <w:t>: ALBE_Navigate_01_Get_Portfolio</w:t>
      </w:r>
    </w:p>
    <w:p w14:paraId="1B2C3761" w14:textId="77777777" w:rsidR="006B275D" w:rsidRPr="007837B0" w:rsidRDefault="006B275D" w:rsidP="00C71A10"/>
    <w:p w14:paraId="093ED081" w14:textId="39F2301A" w:rsidR="00C71A10" w:rsidRPr="00C71A10" w:rsidRDefault="00C71A10" w:rsidP="00C71A10">
      <w:pPr>
        <w:rPr>
          <w:lang w:val="en-US"/>
        </w:rPr>
      </w:pPr>
      <w:proofErr w:type="spellStart"/>
      <w:r w:rsidRPr="00C71A10">
        <w:rPr>
          <w:lang w:val="en-US"/>
        </w:rPr>
        <w:t>Öffne</w:t>
      </w:r>
      <w:proofErr w:type="spellEnd"/>
      <w:r w:rsidRPr="00C71A10">
        <w:rPr>
          <w:lang w:val="en-US"/>
        </w:rPr>
        <w:t xml:space="preserve"> STEP &gt; </w:t>
      </w:r>
      <w:proofErr w:type="spellStart"/>
      <w:r w:rsidRPr="00C71A10">
        <w:rPr>
          <w:lang w:val="en-US"/>
        </w:rPr>
        <w:t>Sub_ALBERT_Navigate_Portfolio</w:t>
      </w:r>
      <w:proofErr w:type="spellEnd"/>
      <w:r w:rsidRPr="00C71A10">
        <w:rPr>
          <w:lang w:val="en-US"/>
        </w:rPr>
        <w:t xml:space="preserve"> &gt; </w:t>
      </w:r>
      <w:r>
        <w:rPr>
          <w:lang w:val="en-US"/>
        </w:rPr>
        <w:t xml:space="preserve">Get Investment Amount &gt; </w:t>
      </w:r>
      <w:proofErr w:type="spellStart"/>
      <w:r>
        <w:rPr>
          <w:lang w:val="en-US"/>
        </w:rPr>
        <w:t>transactionName</w:t>
      </w:r>
      <w:proofErr w:type="spellEnd"/>
      <w:r>
        <w:rPr>
          <w:lang w:val="en-US"/>
        </w:rPr>
        <w:t xml:space="preserve"> = </w:t>
      </w:r>
      <w:r w:rsidRPr="00C71A10">
        <w:rPr>
          <w:lang w:val="en-US"/>
        </w:rPr>
        <w:t>ALBE_Navigate_01_Get_Portfolio</w:t>
      </w:r>
    </w:p>
    <w:p w14:paraId="4E2BA184" w14:textId="2CA059BE" w:rsidR="008E4A26" w:rsidRDefault="006B275D" w:rsidP="008E4A26">
      <w:r w:rsidRPr="006B275D">
        <w:t xml:space="preserve">&gt;&gt; </w:t>
      </w:r>
      <w:proofErr w:type="spellStart"/>
      <w:r w:rsidRPr="006B275D">
        <w:t>transactionName</w:t>
      </w:r>
      <w:proofErr w:type="spellEnd"/>
      <w:r w:rsidRPr="006B275D">
        <w:t xml:space="preserve"> kann mit ‘Add Inpu</w:t>
      </w:r>
      <w:r>
        <w:t>t’ hinzugefügt werden</w:t>
      </w:r>
    </w:p>
    <w:p w14:paraId="3941C23C" w14:textId="77777777" w:rsidR="007837B0" w:rsidRDefault="007837B0" w:rsidP="008E4A26"/>
    <w:p w14:paraId="6E0D9511" w14:textId="1D1F47F3" w:rsidR="007837B0" w:rsidRDefault="007837B0" w:rsidP="008E4A26">
      <w:r>
        <w:t xml:space="preserve">Suchen bei nicht bekanntem </w:t>
      </w:r>
      <w:proofErr w:type="gramStart"/>
      <w:r>
        <w:t>STEP Plan</w:t>
      </w:r>
      <w:proofErr w:type="gramEnd"/>
      <w:r>
        <w:t>:</w:t>
      </w:r>
    </w:p>
    <w:p w14:paraId="36DB482C" w14:textId="1E01F87B" w:rsidR="007837B0" w:rsidRDefault="007837B0" w:rsidP="007837B0">
      <w:pPr>
        <w:pStyle w:val="Listenabsatz"/>
        <w:numPr>
          <w:ilvl w:val="0"/>
          <w:numId w:val="18"/>
        </w:numPr>
      </w:pPr>
      <w:r>
        <w:t xml:space="preserve">Projekt (ALBERT) in </w:t>
      </w:r>
      <w:proofErr w:type="spellStart"/>
      <w:r>
        <w:t>gitlab</w:t>
      </w:r>
      <w:proofErr w:type="spellEnd"/>
      <w:r>
        <w:t xml:space="preserve"> öffnen &gt;&gt; alle Pläne sind </w:t>
      </w:r>
      <w:proofErr w:type="gramStart"/>
      <w:r>
        <w:t>als .</w:t>
      </w:r>
      <w:proofErr w:type="spellStart"/>
      <w:r>
        <w:t>json</w:t>
      </w:r>
      <w:proofErr w:type="spellEnd"/>
      <w:proofErr w:type="gramEnd"/>
      <w:r>
        <w:t xml:space="preserve"> abgelegt &gt;&gt; 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plans</w:t>
      </w:r>
      <w:proofErr w:type="spellEnd"/>
      <w:r>
        <w:t>/</w:t>
      </w:r>
    </w:p>
    <w:p w14:paraId="23A13F92" w14:textId="2A04CE7F" w:rsidR="007837B0" w:rsidRDefault="007837B0" w:rsidP="007837B0">
      <w:pPr>
        <w:pStyle w:val="Listenabsatz"/>
        <w:numPr>
          <w:ilvl w:val="0"/>
          <w:numId w:val="18"/>
        </w:numPr>
      </w:pPr>
      <w:r>
        <w:t xml:space="preserve">Nach </w:t>
      </w:r>
      <w:proofErr w:type="spellStart"/>
      <w:r>
        <w:t>name</w:t>
      </w:r>
      <w:proofErr w:type="spellEnd"/>
      <w:r>
        <w:t xml:space="preserve"> suche</w:t>
      </w:r>
      <w:r w:rsidR="00C869A8">
        <w:t>n</w:t>
      </w:r>
      <w:r>
        <w:t xml:space="preserve"> (</w:t>
      </w:r>
      <w:proofErr w:type="spellStart"/>
      <w:r>
        <w:t>bsp.</w:t>
      </w:r>
      <w:proofErr w:type="spellEnd"/>
      <w:r>
        <w:t xml:space="preserve"> </w:t>
      </w:r>
      <w:r w:rsidRPr="007837B0">
        <w:t>Frgbgn_10_Invt_Obj_Draw_Up_An_Invt_Prop</w:t>
      </w:r>
      <w:r>
        <w:t>)</w:t>
      </w:r>
    </w:p>
    <w:p w14:paraId="2A8D338A" w14:textId="77777777" w:rsidR="00CF55C7" w:rsidRDefault="00CF55C7" w:rsidP="00CF55C7"/>
    <w:p w14:paraId="4758212C" w14:textId="3DA0290A" w:rsidR="00CF55C7" w:rsidRDefault="00CF55C7" w:rsidP="00CF55C7">
      <w:pPr>
        <w:pStyle w:val="Heading2numbered"/>
      </w:pPr>
      <w:r>
        <w:t xml:space="preserve">Splunk </w:t>
      </w:r>
      <w:proofErr w:type="spellStart"/>
      <w:r>
        <w:t>Queries</w:t>
      </w:r>
      <w:proofErr w:type="spellEnd"/>
    </w:p>
    <w:p w14:paraId="49FD8934" w14:textId="281D0E0D" w:rsidR="00CF55C7" w:rsidRPr="00CF55C7" w:rsidRDefault="00CF55C7" w:rsidP="00CF55C7">
      <w:r>
        <w:t>Fehlermeldung (</w:t>
      </w:r>
      <w:proofErr w:type="spellStart"/>
      <w:r>
        <w:t>sc</w:t>
      </w:r>
      <w:proofErr w:type="spellEnd"/>
      <w:r>
        <w:t xml:space="preserve"> = Status Code) herausfinden (Traffic durch OKAUT)</w:t>
      </w:r>
    </w:p>
    <w:p w14:paraId="7B5C8EA9" w14:textId="4DA7F401" w:rsidR="00CF55C7" w:rsidRDefault="00CF55C7" w:rsidP="00CF55C7">
      <w:proofErr w:type="spellStart"/>
      <w:r w:rsidRPr="00CF55C7">
        <w:t>index</w:t>
      </w:r>
      <w:proofErr w:type="spellEnd"/>
      <w:r w:rsidRPr="00CF55C7">
        <w:t>=</w:t>
      </w:r>
      <w:proofErr w:type="spellStart"/>
      <w:r w:rsidRPr="00CF55C7">
        <w:t>okautentryitd</w:t>
      </w:r>
      <w:proofErr w:type="spellEnd"/>
      <w:r w:rsidRPr="00CF55C7">
        <w:t xml:space="preserve"> host=t1-okes* source="/</w:t>
      </w:r>
      <w:proofErr w:type="spellStart"/>
      <w:r w:rsidRPr="00CF55C7">
        <w:t>var</w:t>
      </w:r>
      <w:proofErr w:type="spellEnd"/>
      <w:r w:rsidRPr="00CF55C7">
        <w:t>/</w:t>
      </w:r>
      <w:proofErr w:type="spellStart"/>
      <w:r w:rsidRPr="00CF55C7">
        <w:t>opt</w:t>
      </w:r>
      <w:proofErr w:type="spellEnd"/>
      <w:r w:rsidRPr="00CF55C7">
        <w:t>/</w:t>
      </w:r>
      <w:proofErr w:type="spellStart"/>
      <w:r w:rsidRPr="00CF55C7">
        <w:t>nevisproxy</w:t>
      </w:r>
      <w:proofErr w:type="spellEnd"/>
      <w:r w:rsidRPr="00CF55C7">
        <w:t>/ok1/logs/navajo.log" "/</w:t>
      </w:r>
      <w:proofErr w:type="spellStart"/>
      <w:r w:rsidRPr="00CF55C7">
        <w:t>ap</w:t>
      </w:r>
      <w:proofErr w:type="spellEnd"/>
      <w:r w:rsidRPr="00CF55C7">
        <w:t>/</w:t>
      </w:r>
      <w:proofErr w:type="spellStart"/>
      <w:r w:rsidRPr="00CF55C7">
        <w:t>ba</w:t>
      </w:r>
      <w:proofErr w:type="spellEnd"/>
      <w:r w:rsidRPr="00CF55C7">
        <w:t>/</w:t>
      </w:r>
      <w:proofErr w:type="spellStart"/>
      <w:r w:rsidRPr="00CF55C7">
        <w:t>ef</w:t>
      </w:r>
      <w:proofErr w:type="spellEnd"/>
      <w:r w:rsidRPr="00CF55C7">
        <w:t>/</w:t>
      </w:r>
      <w:proofErr w:type="spellStart"/>
      <w:r w:rsidRPr="00CF55C7">
        <w:t>api</w:t>
      </w:r>
      <w:proofErr w:type="spellEnd"/>
      <w:r w:rsidRPr="00CF55C7">
        <w:t>/v1/</w:t>
      </w:r>
      <w:proofErr w:type="spellStart"/>
      <w:r w:rsidRPr="00CF55C7">
        <w:t>cryptoOrders</w:t>
      </w:r>
      <w:proofErr w:type="spellEnd"/>
      <w:r w:rsidRPr="00CF55C7">
        <w:t>/</w:t>
      </w:r>
      <w:proofErr w:type="spellStart"/>
      <w:r w:rsidRPr="00CF55C7">
        <w:t>redemption</w:t>
      </w:r>
      <w:proofErr w:type="spellEnd"/>
      <w:r w:rsidRPr="00CF55C7">
        <w:t>/*"</w:t>
      </w:r>
    </w:p>
    <w:p w14:paraId="11E0F5E4" w14:textId="77777777" w:rsidR="00BB7F07" w:rsidRDefault="00BB7F07" w:rsidP="00CF55C7"/>
    <w:p w14:paraId="64D5AA9F" w14:textId="77777777" w:rsidR="0003144E" w:rsidRPr="00B8051F" w:rsidRDefault="0003144E" w:rsidP="0003144E">
      <w:r w:rsidRPr="00CF34C8">
        <w:rPr>
          <w:noProof/>
        </w:rPr>
        <w:drawing>
          <wp:inline distT="0" distB="0" distL="0" distR="0" wp14:anchorId="73FF70A6" wp14:editId="299176CF">
            <wp:extent cx="6479540" cy="601980"/>
            <wp:effectExtent l="0" t="0" r="0" b="7620"/>
            <wp:docPr id="261428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8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3A3B" w14:textId="77777777" w:rsidR="0003144E" w:rsidRDefault="0003144E" w:rsidP="00CF55C7"/>
    <w:p w14:paraId="593B6904" w14:textId="6D46975C" w:rsidR="00BB7F07" w:rsidRDefault="00BB7F07" w:rsidP="00CF55C7">
      <w:pPr>
        <w:rPr>
          <w:b/>
          <w:bCs/>
        </w:rPr>
      </w:pPr>
      <w:r w:rsidRPr="00953DD9">
        <w:rPr>
          <w:b/>
          <w:bCs/>
        </w:rPr>
        <w:t>502 von ISACDP herausfinden:</w:t>
      </w:r>
    </w:p>
    <w:p w14:paraId="763618A6" w14:textId="09D6DE4B" w:rsidR="00953DD9" w:rsidRPr="00FA71D7" w:rsidRDefault="00953DD9" w:rsidP="00CF55C7">
      <w:r w:rsidRPr="00FA71D7">
        <w:t>Query:</w:t>
      </w:r>
    </w:p>
    <w:p w14:paraId="41B5969A" w14:textId="4CA21A7A" w:rsidR="00953DD9" w:rsidRPr="00FA71D7" w:rsidRDefault="00953DD9" w:rsidP="00953DD9">
      <w:pPr>
        <w:rPr>
          <w:i/>
          <w:iCs/>
        </w:rPr>
      </w:pPr>
      <w:proofErr w:type="spellStart"/>
      <w:r w:rsidRPr="00FA71D7">
        <w:rPr>
          <w:i/>
          <w:iCs/>
        </w:rPr>
        <w:t>index</w:t>
      </w:r>
      <w:proofErr w:type="spellEnd"/>
      <w:r w:rsidRPr="00FA71D7">
        <w:rPr>
          <w:i/>
          <w:iCs/>
        </w:rPr>
        <w:t>=</w:t>
      </w:r>
      <w:proofErr w:type="spellStart"/>
      <w:r w:rsidRPr="00FA71D7">
        <w:rPr>
          <w:i/>
          <w:iCs/>
        </w:rPr>
        <w:t>okautadkitd</w:t>
      </w:r>
      <w:proofErr w:type="spellEnd"/>
      <w:r w:rsidRPr="00FA71D7">
        <w:rPr>
          <w:i/>
          <w:iCs/>
        </w:rPr>
        <w:t xml:space="preserve"> OR </w:t>
      </w:r>
      <w:proofErr w:type="spellStart"/>
      <w:r w:rsidRPr="00FA71D7">
        <w:rPr>
          <w:i/>
          <w:iCs/>
        </w:rPr>
        <w:t>index</w:t>
      </w:r>
      <w:proofErr w:type="spellEnd"/>
      <w:r w:rsidRPr="00FA71D7">
        <w:rPr>
          <w:i/>
          <w:iCs/>
        </w:rPr>
        <w:t>=</w:t>
      </w:r>
      <w:proofErr w:type="spellStart"/>
      <w:r w:rsidRPr="00FA71D7">
        <w:rPr>
          <w:i/>
          <w:iCs/>
        </w:rPr>
        <w:t>okautadkprod</w:t>
      </w:r>
      <w:proofErr w:type="spellEnd"/>
      <w:r w:rsidRPr="00FA71D7">
        <w:rPr>
          <w:i/>
          <w:iCs/>
        </w:rPr>
        <w:t xml:space="preserve">  </w:t>
      </w:r>
      <w:hyperlink r:id="rId20" w:history="1">
        <w:r w:rsidRPr="00FA71D7">
          <w:rPr>
            <w:rStyle w:val="Hyperlink"/>
            <w:i/>
            <w:iCs/>
          </w:rPr>
          <w:t>https://www-test.postfinance.ch/ap/ba/id/api/v4/instruments</w:t>
        </w:r>
      </w:hyperlink>
    </w:p>
    <w:p w14:paraId="5C062C0F" w14:textId="09EC1A32" w:rsidR="00953DD9" w:rsidRPr="00953DD9" w:rsidRDefault="00953DD9" w:rsidP="00953DD9">
      <w:pPr>
        <w:rPr>
          <w:i/>
          <w:iCs/>
          <w:lang w:val="en-US"/>
        </w:rPr>
      </w:pPr>
      <w:r w:rsidRPr="00953DD9">
        <w:rPr>
          <w:i/>
          <w:iCs/>
          <w:lang w:val="en-US"/>
        </w:rPr>
        <w:t>host="t1-okes-al*" OR host="p1-okes-al*" NOT "/ap/</w:t>
      </w:r>
      <w:proofErr w:type="spellStart"/>
      <w:r w:rsidRPr="00953DD9">
        <w:rPr>
          <w:i/>
          <w:iCs/>
          <w:lang w:val="en-US"/>
        </w:rPr>
        <w:t>ba</w:t>
      </w:r>
      <w:proofErr w:type="spellEnd"/>
      <w:r w:rsidRPr="00953DD9">
        <w:rPr>
          <w:i/>
          <w:iCs/>
          <w:lang w:val="en-US"/>
        </w:rPr>
        <w:t>/</w:t>
      </w:r>
      <w:proofErr w:type="spellStart"/>
      <w:r w:rsidRPr="00953DD9">
        <w:rPr>
          <w:i/>
          <w:iCs/>
          <w:lang w:val="en-US"/>
        </w:rPr>
        <w:t>ef</w:t>
      </w:r>
      <w:proofErr w:type="spellEnd"/>
      <w:r w:rsidRPr="00953DD9">
        <w:rPr>
          <w:i/>
          <w:iCs/>
          <w:lang w:val="en-US"/>
        </w:rPr>
        <w:t>/</w:t>
      </w:r>
      <w:proofErr w:type="spellStart"/>
      <w:r w:rsidRPr="00953DD9">
        <w:rPr>
          <w:i/>
          <w:iCs/>
          <w:lang w:val="en-US"/>
        </w:rPr>
        <w:t>api</w:t>
      </w:r>
      <w:proofErr w:type="spellEnd"/>
      <w:r w:rsidRPr="00953DD9">
        <w:rPr>
          <w:i/>
          <w:iCs/>
          <w:lang w:val="en-US"/>
        </w:rPr>
        <w:t>/v2/</w:t>
      </w:r>
      <w:proofErr w:type="spellStart"/>
      <w:r w:rsidRPr="00953DD9">
        <w:rPr>
          <w:i/>
          <w:iCs/>
          <w:lang w:val="en-US"/>
        </w:rPr>
        <w:t>eBills</w:t>
      </w:r>
      <w:proofErr w:type="spellEnd"/>
      <w:r w:rsidRPr="00953DD9">
        <w:rPr>
          <w:i/>
          <w:iCs/>
          <w:lang w:val="en-US"/>
        </w:rPr>
        <w:t>/approve"</w:t>
      </w:r>
    </w:p>
    <w:p w14:paraId="73D51057" w14:textId="77777777" w:rsidR="00953DD9" w:rsidRPr="00953DD9" w:rsidRDefault="00953DD9" w:rsidP="00953DD9">
      <w:pPr>
        <w:rPr>
          <w:i/>
          <w:iCs/>
          <w:lang w:val="en-US"/>
        </w:rPr>
      </w:pPr>
      <w:r w:rsidRPr="00953DD9">
        <w:rPr>
          <w:i/>
          <w:iCs/>
          <w:lang w:val="en-US"/>
        </w:rPr>
        <w:t>source="/var/opt/</w:t>
      </w:r>
      <w:proofErr w:type="spellStart"/>
      <w:r w:rsidRPr="00953DD9">
        <w:rPr>
          <w:i/>
          <w:iCs/>
          <w:lang w:val="en-US"/>
        </w:rPr>
        <w:t>pfokanomalycfg</w:t>
      </w:r>
      <w:proofErr w:type="spellEnd"/>
      <w:r w:rsidRPr="00953DD9">
        <w:rPr>
          <w:i/>
          <w:iCs/>
          <w:lang w:val="en-US"/>
        </w:rPr>
        <w:t xml:space="preserve">/anomaly/log/anomaly.log" </w:t>
      </w:r>
    </w:p>
    <w:p w14:paraId="4FE0D217" w14:textId="77777777" w:rsidR="00953DD9" w:rsidRPr="00953DD9" w:rsidRDefault="00953DD9" w:rsidP="00953DD9">
      <w:pPr>
        <w:rPr>
          <w:i/>
          <w:iCs/>
          <w:lang w:val="en-US"/>
        </w:rPr>
      </w:pPr>
      <w:r w:rsidRPr="00953DD9">
        <w:rPr>
          <w:i/>
          <w:iCs/>
          <w:lang w:val="en-US"/>
        </w:rPr>
        <w:t xml:space="preserve">| where </w:t>
      </w:r>
      <w:proofErr w:type="gramStart"/>
      <w:r w:rsidRPr="00953DD9">
        <w:rPr>
          <w:i/>
          <w:iCs/>
          <w:lang w:val="en-US"/>
        </w:rPr>
        <w:t>like(</w:t>
      </w:r>
      <w:proofErr w:type="gramEnd"/>
      <w:r w:rsidRPr="00953DD9">
        <w:rPr>
          <w:i/>
          <w:iCs/>
          <w:lang w:val="en-US"/>
        </w:rPr>
        <w:t xml:space="preserve">index, </w:t>
      </w:r>
      <w:proofErr w:type="gramStart"/>
      <w:r w:rsidRPr="00953DD9">
        <w:rPr>
          <w:i/>
          <w:iCs/>
          <w:lang w:val="en-US"/>
        </w:rPr>
        <w:t>if(</w:t>
      </w:r>
      <w:proofErr w:type="gramEnd"/>
      <w:r w:rsidRPr="00953DD9">
        <w:rPr>
          <w:i/>
          <w:iCs/>
          <w:lang w:val="en-US"/>
        </w:rPr>
        <w:t>"</w:t>
      </w:r>
      <w:proofErr w:type="spellStart"/>
      <w:r w:rsidRPr="00953DD9">
        <w:rPr>
          <w:i/>
          <w:iCs/>
          <w:lang w:val="en-US"/>
        </w:rPr>
        <w:t>itd</w:t>
      </w:r>
      <w:proofErr w:type="spellEnd"/>
      <w:r w:rsidRPr="00953DD9">
        <w:rPr>
          <w:i/>
          <w:iCs/>
          <w:lang w:val="en-US"/>
        </w:rPr>
        <w:t>"=="</w:t>
      </w:r>
      <w:proofErr w:type="spellStart"/>
      <w:r w:rsidRPr="00953DD9">
        <w:rPr>
          <w:i/>
          <w:iCs/>
          <w:lang w:val="en-US"/>
        </w:rPr>
        <w:t>itd</w:t>
      </w:r>
      <w:proofErr w:type="spellEnd"/>
      <w:r w:rsidRPr="00953DD9">
        <w:rPr>
          <w:i/>
          <w:iCs/>
          <w:lang w:val="en-US"/>
        </w:rPr>
        <w:t>", "%</w:t>
      </w:r>
      <w:proofErr w:type="spellStart"/>
      <w:r w:rsidRPr="00953DD9">
        <w:rPr>
          <w:i/>
          <w:iCs/>
          <w:lang w:val="en-US"/>
        </w:rPr>
        <w:t>itd</w:t>
      </w:r>
      <w:proofErr w:type="spellEnd"/>
      <w:r w:rsidRPr="00953DD9">
        <w:rPr>
          <w:i/>
          <w:iCs/>
          <w:lang w:val="en-US"/>
        </w:rPr>
        <w:t>", "%prod"))</w:t>
      </w:r>
    </w:p>
    <w:p w14:paraId="7EE89930" w14:textId="77777777" w:rsidR="00953DD9" w:rsidRPr="00953DD9" w:rsidRDefault="00953DD9" w:rsidP="00953DD9">
      <w:pPr>
        <w:rPr>
          <w:i/>
          <w:iCs/>
          <w:lang w:val="en-US"/>
        </w:rPr>
      </w:pPr>
      <w:r w:rsidRPr="00953DD9">
        <w:rPr>
          <w:i/>
          <w:iCs/>
          <w:lang w:val="en-US"/>
        </w:rPr>
        <w:t xml:space="preserve">| where </w:t>
      </w:r>
      <w:proofErr w:type="gramStart"/>
      <w:r w:rsidRPr="00953DD9">
        <w:rPr>
          <w:i/>
          <w:iCs/>
          <w:lang w:val="en-US"/>
        </w:rPr>
        <w:t>like(</w:t>
      </w:r>
      <w:proofErr w:type="gramEnd"/>
      <w:r w:rsidRPr="00953DD9">
        <w:rPr>
          <w:i/>
          <w:iCs/>
          <w:lang w:val="en-US"/>
        </w:rPr>
        <w:t xml:space="preserve">host, </w:t>
      </w:r>
      <w:proofErr w:type="gramStart"/>
      <w:r w:rsidRPr="00953DD9">
        <w:rPr>
          <w:i/>
          <w:iCs/>
          <w:lang w:val="en-US"/>
        </w:rPr>
        <w:t>if(</w:t>
      </w:r>
      <w:proofErr w:type="gramEnd"/>
      <w:r w:rsidRPr="00953DD9">
        <w:rPr>
          <w:i/>
          <w:iCs/>
          <w:lang w:val="en-US"/>
        </w:rPr>
        <w:t>"</w:t>
      </w:r>
      <w:proofErr w:type="spellStart"/>
      <w:r w:rsidRPr="00953DD9">
        <w:rPr>
          <w:i/>
          <w:iCs/>
          <w:lang w:val="en-US"/>
        </w:rPr>
        <w:t>itd</w:t>
      </w:r>
      <w:proofErr w:type="spellEnd"/>
      <w:r w:rsidRPr="00953DD9">
        <w:rPr>
          <w:i/>
          <w:iCs/>
          <w:lang w:val="en-US"/>
        </w:rPr>
        <w:t>"=="</w:t>
      </w:r>
      <w:proofErr w:type="spellStart"/>
      <w:r w:rsidRPr="00953DD9">
        <w:rPr>
          <w:i/>
          <w:iCs/>
          <w:lang w:val="en-US"/>
        </w:rPr>
        <w:t>itd</w:t>
      </w:r>
      <w:proofErr w:type="spellEnd"/>
      <w:r w:rsidRPr="00953DD9">
        <w:rPr>
          <w:i/>
          <w:iCs/>
          <w:lang w:val="en-US"/>
        </w:rPr>
        <w:t>", "t1%", "p1%"))</w:t>
      </w:r>
    </w:p>
    <w:p w14:paraId="7DE2DF38" w14:textId="3C49C8AA" w:rsidR="00BB7F07" w:rsidRDefault="00953DD9" w:rsidP="00953DD9">
      <w:pPr>
        <w:rPr>
          <w:i/>
          <w:iCs/>
          <w:lang w:val="en-US"/>
        </w:rPr>
      </w:pPr>
      <w:r w:rsidRPr="00953DD9">
        <w:rPr>
          <w:i/>
          <w:iCs/>
          <w:lang w:val="en-US"/>
        </w:rPr>
        <w:t xml:space="preserve">| </w:t>
      </w:r>
      <w:proofErr w:type="spellStart"/>
      <w:r w:rsidRPr="00953DD9">
        <w:rPr>
          <w:i/>
          <w:iCs/>
          <w:lang w:val="en-US"/>
        </w:rPr>
        <w:t>timechart</w:t>
      </w:r>
      <w:proofErr w:type="spellEnd"/>
      <w:r w:rsidRPr="00953DD9">
        <w:rPr>
          <w:i/>
          <w:iCs/>
          <w:lang w:val="en-US"/>
        </w:rPr>
        <w:t xml:space="preserve"> count by "</w:t>
      </w:r>
      <w:proofErr w:type="spellStart"/>
      <w:proofErr w:type="gramStart"/>
      <w:r w:rsidRPr="00953DD9">
        <w:rPr>
          <w:i/>
          <w:iCs/>
          <w:lang w:val="en-US"/>
        </w:rPr>
        <w:t>backend.http</w:t>
      </w:r>
      <w:proofErr w:type="gramEnd"/>
      <w:r w:rsidRPr="00953DD9">
        <w:rPr>
          <w:i/>
          <w:iCs/>
          <w:lang w:val="en-US"/>
        </w:rPr>
        <w:t>_status_</w:t>
      </w:r>
      <w:proofErr w:type="gramStart"/>
      <w:r w:rsidRPr="00953DD9">
        <w:rPr>
          <w:i/>
          <w:iCs/>
          <w:lang w:val="en-US"/>
        </w:rPr>
        <w:t>backend</w:t>
      </w:r>
      <w:proofErr w:type="spellEnd"/>
      <w:r w:rsidRPr="00953DD9">
        <w:rPr>
          <w:i/>
          <w:iCs/>
          <w:lang w:val="en-US"/>
        </w:rPr>
        <w:t>{</w:t>
      </w:r>
      <w:proofErr w:type="gramEnd"/>
      <w:r w:rsidRPr="00953DD9">
        <w:rPr>
          <w:i/>
          <w:iCs/>
          <w:lang w:val="en-US"/>
        </w:rPr>
        <w:t xml:space="preserve">}" </w:t>
      </w:r>
      <w:proofErr w:type="spellStart"/>
      <w:r w:rsidRPr="00953DD9">
        <w:rPr>
          <w:i/>
          <w:iCs/>
          <w:lang w:val="en-US"/>
        </w:rPr>
        <w:t>useother</w:t>
      </w:r>
      <w:proofErr w:type="spellEnd"/>
      <w:r w:rsidRPr="00953DD9">
        <w:rPr>
          <w:i/>
          <w:iCs/>
          <w:lang w:val="en-US"/>
        </w:rPr>
        <w:t>=f</w:t>
      </w:r>
    </w:p>
    <w:p w14:paraId="2D37826E" w14:textId="77777777" w:rsidR="00953DD9" w:rsidRDefault="00953DD9" w:rsidP="00953DD9">
      <w:pPr>
        <w:rPr>
          <w:i/>
          <w:iCs/>
          <w:lang w:val="en-US"/>
        </w:rPr>
      </w:pPr>
    </w:p>
    <w:p w14:paraId="47908DB3" w14:textId="0A0C5588" w:rsidR="00953DD9" w:rsidRDefault="00953DD9" w:rsidP="00953DD9">
      <w:r w:rsidRPr="00953DD9">
        <w:t xml:space="preserve">Test und </w:t>
      </w:r>
      <w:proofErr w:type="spellStart"/>
      <w:r w:rsidRPr="00953DD9">
        <w:t>Prod</w:t>
      </w:r>
      <w:proofErr w:type="spellEnd"/>
      <w:r w:rsidRPr="00953DD9">
        <w:t>, Query vereinf</w:t>
      </w:r>
      <w:r>
        <w:t>acht:</w:t>
      </w:r>
    </w:p>
    <w:p w14:paraId="742AA477" w14:textId="6F01501A" w:rsidR="00953DD9" w:rsidRPr="00FA71D7" w:rsidRDefault="00953DD9" w:rsidP="00953DD9">
      <w:pPr>
        <w:rPr>
          <w:i/>
          <w:iCs/>
        </w:rPr>
      </w:pPr>
      <w:proofErr w:type="spellStart"/>
      <w:r w:rsidRPr="00FA71D7">
        <w:rPr>
          <w:i/>
          <w:iCs/>
        </w:rPr>
        <w:t>index</w:t>
      </w:r>
      <w:proofErr w:type="spellEnd"/>
      <w:r w:rsidRPr="00FA71D7">
        <w:rPr>
          <w:i/>
          <w:iCs/>
        </w:rPr>
        <w:t>=</w:t>
      </w:r>
      <w:proofErr w:type="spellStart"/>
      <w:r w:rsidRPr="00FA71D7">
        <w:rPr>
          <w:i/>
          <w:iCs/>
        </w:rPr>
        <w:t>okautadkitd</w:t>
      </w:r>
      <w:proofErr w:type="spellEnd"/>
      <w:r w:rsidRPr="00FA71D7">
        <w:rPr>
          <w:i/>
          <w:iCs/>
        </w:rPr>
        <w:t xml:space="preserve"> </w:t>
      </w:r>
      <w:hyperlink r:id="rId21" w:history="1">
        <w:r w:rsidRPr="00FA71D7">
          <w:rPr>
            <w:rStyle w:val="Hyperlink"/>
            <w:i/>
            <w:iCs/>
          </w:rPr>
          <w:t>https://www-test.postfinance.ch/ap/ba/id/api/v4/instruments</w:t>
        </w:r>
      </w:hyperlink>
    </w:p>
    <w:p w14:paraId="34A4A2D6" w14:textId="49767A6D" w:rsidR="00953DD9" w:rsidRPr="00FA71D7" w:rsidRDefault="00953DD9" w:rsidP="00953DD9">
      <w:pPr>
        <w:rPr>
          <w:i/>
          <w:iCs/>
        </w:rPr>
      </w:pPr>
      <w:r w:rsidRPr="00FA71D7">
        <w:rPr>
          <w:i/>
          <w:iCs/>
        </w:rPr>
        <w:t xml:space="preserve">host="t1-okes-al*" </w:t>
      </w:r>
    </w:p>
    <w:p w14:paraId="2B07B673" w14:textId="77777777" w:rsidR="00953DD9" w:rsidRPr="00FA71D7" w:rsidRDefault="00953DD9" w:rsidP="00953DD9">
      <w:pPr>
        <w:rPr>
          <w:i/>
          <w:iCs/>
        </w:rPr>
      </w:pPr>
      <w:r w:rsidRPr="00FA71D7">
        <w:rPr>
          <w:i/>
          <w:iCs/>
        </w:rPr>
        <w:t>source="/</w:t>
      </w:r>
      <w:proofErr w:type="spellStart"/>
      <w:r w:rsidRPr="00FA71D7">
        <w:rPr>
          <w:i/>
          <w:iCs/>
        </w:rPr>
        <w:t>var</w:t>
      </w:r>
      <w:proofErr w:type="spellEnd"/>
      <w:r w:rsidRPr="00FA71D7">
        <w:rPr>
          <w:i/>
          <w:iCs/>
        </w:rPr>
        <w:t>/</w:t>
      </w:r>
      <w:proofErr w:type="spellStart"/>
      <w:r w:rsidRPr="00FA71D7">
        <w:rPr>
          <w:i/>
          <w:iCs/>
        </w:rPr>
        <w:t>opt</w:t>
      </w:r>
      <w:proofErr w:type="spellEnd"/>
      <w:r w:rsidRPr="00FA71D7">
        <w:rPr>
          <w:i/>
          <w:iCs/>
        </w:rPr>
        <w:t>/</w:t>
      </w:r>
      <w:proofErr w:type="spellStart"/>
      <w:r w:rsidRPr="00FA71D7">
        <w:rPr>
          <w:i/>
          <w:iCs/>
        </w:rPr>
        <w:t>pfokanomalycfg</w:t>
      </w:r>
      <w:proofErr w:type="spellEnd"/>
      <w:r w:rsidRPr="00FA71D7">
        <w:rPr>
          <w:i/>
          <w:iCs/>
        </w:rPr>
        <w:t>/</w:t>
      </w:r>
      <w:proofErr w:type="spellStart"/>
      <w:r w:rsidRPr="00FA71D7">
        <w:rPr>
          <w:i/>
          <w:iCs/>
        </w:rPr>
        <w:t>anomaly</w:t>
      </w:r>
      <w:proofErr w:type="spellEnd"/>
      <w:r w:rsidRPr="00FA71D7">
        <w:rPr>
          <w:i/>
          <w:iCs/>
        </w:rPr>
        <w:t xml:space="preserve">/log/anomaly.log" </w:t>
      </w:r>
    </w:p>
    <w:p w14:paraId="7B48368C" w14:textId="77777777" w:rsidR="00953DD9" w:rsidRDefault="00953DD9" w:rsidP="00953DD9">
      <w:pPr>
        <w:rPr>
          <w:i/>
          <w:iCs/>
          <w:lang w:val="en-US"/>
        </w:rPr>
      </w:pPr>
      <w:r w:rsidRPr="00953DD9">
        <w:rPr>
          <w:i/>
          <w:iCs/>
          <w:lang w:val="en-US"/>
        </w:rPr>
        <w:t xml:space="preserve">| </w:t>
      </w:r>
      <w:proofErr w:type="spellStart"/>
      <w:r w:rsidRPr="00953DD9">
        <w:rPr>
          <w:i/>
          <w:iCs/>
          <w:lang w:val="en-US"/>
        </w:rPr>
        <w:t>timechart</w:t>
      </w:r>
      <w:proofErr w:type="spellEnd"/>
      <w:r w:rsidRPr="00953DD9">
        <w:rPr>
          <w:i/>
          <w:iCs/>
          <w:lang w:val="en-US"/>
        </w:rPr>
        <w:t xml:space="preserve"> count by "</w:t>
      </w:r>
      <w:proofErr w:type="spellStart"/>
      <w:proofErr w:type="gramStart"/>
      <w:r w:rsidRPr="00953DD9">
        <w:rPr>
          <w:i/>
          <w:iCs/>
          <w:lang w:val="en-US"/>
        </w:rPr>
        <w:t>backend.http</w:t>
      </w:r>
      <w:proofErr w:type="gramEnd"/>
      <w:r w:rsidRPr="00953DD9">
        <w:rPr>
          <w:i/>
          <w:iCs/>
          <w:lang w:val="en-US"/>
        </w:rPr>
        <w:t>_status_</w:t>
      </w:r>
      <w:proofErr w:type="gramStart"/>
      <w:r w:rsidRPr="00953DD9">
        <w:rPr>
          <w:i/>
          <w:iCs/>
          <w:lang w:val="en-US"/>
        </w:rPr>
        <w:t>backend</w:t>
      </w:r>
      <w:proofErr w:type="spellEnd"/>
      <w:r w:rsidRPr="00953DD9">
        <w:rPr>
          <w:i/>
          <w:iCs/>
          <w:lang w:val="en-US"/>
        </w:rPr>
        <w:t>{</w:t>
      </w:r>
      <w:proofErr w:type="gramEnd"/>
      <w:r w:rsidRPr="00953DD9">
        <w:rPr>
          <w:i/>
          <w:iCs/>
          <w:lang w:val="en-US"/>
        </w:rPr>
        <w:t xml:space="preserve">}" </w:t>
      </w:r>
      <w:proofErr w:type="spellStart"/>
      <w:r w:rsidRPr="00953DD9">
        <w:rPr>
          <w:i/>
          <w:iCs/>
          <w:lang w:val="en-US"/>
        </w:rPr>
        <w:t>useother</w:t>
      </w:r>
      <w:proofErr w:type="spellEnd"/>
      <w:r w:rsidRPr="00953DD9">
        <w:rPr>
          <w:i/>
          <w:iCs/>
          <w:lang w:val="en-US"/>
        </w:rPr>
        <w:t>=f</w:t>
      </w:r>
    </w:p>
    <w:p w14:paraId="425A9A90" w14:textId="77777777" w:rsidR="00953DD9" w:rsidRDefault="00953DD9" w:rsidP="00953DD9">
      <w:pPr>
        <w:rPr>
          <w:i/>
          <w:iCs/>
          <w:lang w:val="en-US"/>
        </w:rPr>
      </w:pPr>
    </w:p>
    <w:p w14:paraId="78302DA5" w14:textId="7E14293E" w:rsidR="00953DD9" w:rsidRDefault="00953DD9" w:rsidP="00953DD9">
      <w:r w:rsidRPr="00953DD9">
        <w:t>Auf ‘Visualisierung’ klicken, ‘Diagramm: L</w:t>
      </w:r>
      <w:r>
        <w:t xml:space="preserve">iniendiagramm’ auswählen &gt;&gt; 200 </w:t>
      </w:r>
      <w:proofErr w:type="gramStart"/>
      <w:r>
        <w:t>Ok</w:t>
      </w:r>
      <w:proofErr w:type="gramEnd"/>
      <w:r>
        <w:t xml:space="preserve"> angezeigt</w:t>
      </w:r>
    </w:p>
    <w:p w14:paraId="36571B57" w14:textId="0DD895D1" w:rsidR="00953DD9" w:rsidRDefault="00953DD9" w:rsidP="00953DD9">
      <w:r>
        <w:t>Zeitspanne ändern, 502 am 28.07.2026 aufgetreten &gt;&gt; zuerst ist der Test gelaufen, danach ist das 502 aufgetreten</w:t>
      </w:r>
    </w:p>
    <w:p w14:paraId="74925BD1" w14:textId="442F18E4" w:rsidR="00953DD9" w:rsidRDefault="00953DD9" w:rsidP="00953DD9">
      <w:r w:rsidRPr="00953DD9">
        <w:rPr>
          <w:noProof/>
        </w:rPr>
        <w:drawing>
          <wp:inline distT="0" distB="0" distL="0" distR="0" wp14:anchorId="5DDAC01D" wp14:editId="0D09F8C1">
            <wp:extent cx="6479540" cy="1049655"/>
            <wp:effectExtent l="0" t="0" r="0" b="0"/>
            <wp:docPr id="13641883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8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1F4D" w14:textId="49F83171" w:rsidR="00953DD9" w:rsidRPr="00953DD9" w:rsidRDefault="00086077" w:rsidP="00953DD9">
      <w:r>
        <w:t xml:space="preserve">span=1m (Graph wird jede Minute aktualisiert), </w:t>
      </w:r>
      <w:r w:rsidR="00953DD9">
        <w:t>Zeitspanne verkürzen (16:00-16:01)</w:t>
      </w:r>
      <w:r>
        <w:t>, Modus «Ausführlich» wählen &gt; alle Daten angezeigt</w:t>
      </w:r>
    </w:p>
    <w:p w14:paraId="4B52517A" w14:textId="2518DEB4" w:rsidR="00953DD9" w:rsidRDefault="00086077" w:rsidP="00953DD9">
      <w:r w:rsidRPr="00086077">
        <w:rPr>
          <w:noProof/>
        </w:rPr>
        <w:drawing>
          <wp:inline distT="0" distB="0" distL="0" distR="0" wp14:anchorId="46246766" wp14:editId="65E9364D">
            <wp:extent cx="2651956" cy="2393950"/>
            <wp:effectExtent l="0" t="0" r="0" b="6350"/>
            <wp:docPr id="10716657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5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5471" cy="239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277C" w14:textId="478EDAE2" w:rsidR="00086077" w:rsidRDefault="00086077" w:rsidP="00953DD9">
      <w:r>
        <w:t>Auf die 9 Ergebnisse klicken, die 502 zurückgegeben haben.</w:t>
      </w:r>
    </w:p>
    <w:p w14:paraId="632E9F6E" w14:textId="48B1B765" w:rsidR="00162217" w:rsidRDefault="00162217" w:rsidP="00953DD9">
      <w:r w:rsidRPr="00162217">
        <w:rPr>
          <w:noProof/>
        </w:rPr>
        <w:drawing>
          <wp:inline distT="0" distB="0" distL="0" distR="0" wp14:anchorId="64D56E76" wp14:editId="08DDDE3C">
            <wp:extent cx="6479540" cy="2967355"/>
            <wp:effectExtent l="0" t="0" r="0" b="4445"/>
            <wp:docPr id="698608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C35" w14:textId="7785136A" w:rsidR="00086077" w:rsidRDefault="00086077" w:rsidP="00953DD9">
      <w:r>
        <w:lastRenderedPageBreak/>
        <w:t xml:space="preserve">Lasche </w:t>
      </w:r>
      <w:proofErr w:type="spellStart"/>
      <w:r>
        <w:t>session</w:t>
      </w:r>
      <w:proofErr w:type="spellEnd"/>
      <w:r>
        <w:t xml:space="preserve"> (1. Eintrag) expandieren (+ Symbol) &gt;&gt; die </w:t>
      </w:r>
      <w:proofErr w:type="spellStart"/>
      <w:r>
        <w:t>trx_id</w:t>
      </w:r>
      <w:proofErr w:type="spellEnd"/>
      <w:r>
        <w:t xml:space="preserve"> kopieren, um mehr Informationen zu erhalten</w:t>
      </w:r>
      <w:r w:rsidR="00162217">
        <w:t>.</w:t>
      </w:r>
    </w:p>
    <w:p w14:paraId="022257F4" w14:textId="6FAC5684" w:rsidR="00162217" w:rsidRDefault="00162217" w:rsidP="00953DD9">
      <w:r>
        <w:t>Index expandieren, um herauszufinden, von welchem System der 502 kommt:</w:t>
      </w:r>
    </w:p>
    <w:p w14:paraId="670EA323" w14:textId="558607DD" w:rsidR="00162217" w:rsidRDefault="00162217" w:rsidP="00953DD9">
      <w:r w:rsidRPr="00162217">
        <w:rPr>
          <w:noProof/>
        </w:rPr>
        <w:drawing>
          <wp:inline distT="0" distB="0" distL="0" distR="0" wp14:anchorId="11E88F44" wp14:editId="425F308C">
            <wp:extent cx="6479540" cy="4539615"/>
            <wp:effectExtent l="0" t="0" r="0" b="0"/>
            <wp:docPr id="9221649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64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8656" w14:textId="69E61F0C" w:rsidR="00162217" w:rsidRDefault="00162217" w:rsidP="00953DD9">
      <w:r>
        <w:t xml:space="preserve">Auf </w:t>
      </w:r>
      <w:proofErr w:type="spellStart"/>
      <w:r>
        <w:t>isacdpitd</w:t>
      </w:r>
      <w:proofErr w:type="spellEnd"/>
      <w:r>
        <w:t xml:space="preserve"> klicken.</w:t>
      </w:r>
    </w:p>
    <w:p w14:paraId="483D13F5" w14:textId="47DACF14" w:rsidR="00162217" w:rsidRDefault="00162217" w:rsidP="00953DD9">
      <w:r>
        <w:t xml:space="preserve">Ergebnisse expandieren. Ereignisaktion &gt; </w:t>
      </w:r>
      <w:r w:rsidR="00B90179">
        <w:t>Quelle anzeigen wählen</w:t>
      </w:r>
    </w:p>
    <w:p w14:paraId="2A0F3B62" w14:textId="77777777" w:rsidR="008C3A11" w:rsidRDefault="008C3A11" w:rsidP="00953DD9"/>
    <w:p w14:paraId="22C1FA5F" w14:textId="5EE85AD7" w:rsidR="008C3A11" w:rsidRDefault="008C3A11" w:rsidP="008C3A11">
      <w:pPr>
        <w:rPr>
          <w:b/>
          <w:bCs/>
        </w:rPr>
      </w:pPr>
      <w:r>
        <w:rPr>
          <w:b/>
          <w:bCs/>
        </w:rPr>
        <w:t>BANCS</w:t>
      </w:r>
      <w:r w:rsidRPr="00953DD9">
        <w:rPr>
          <w:b/>
          <w:bCs/>
        </w:rPr>
        <w:t>:</w:t>
      </w:r>
    </w:p>
    <w:p w14:paraId="7A7F3DE6" w14:textId="77777777" w:rsidR="008C3A11" w:rsidRPr="008C3A11" w:rsidRDefault="008C3A11" w:rsidP="008C3A11">
      <w:r w:rsidRPr="008C3A11">
        <w:t>Zeitraum dieser Release: </w:t>
      </w:r>
    </w:p>
    <w:p w14:paraId="7E768D7F" w14:textId="77777777" w:rsidR="008C3A11" w:rsidRPr="008C3A11" w:rsidRDefault="008C3A11" w:rsidP="008C3A11">
      <w:hyperlink r:id="rId26" w:tgtFrame="_blank" w:tooltip="https://pfportal.pnet.ch/splunkclu/en-us/app/splunk_for_load/search?earliest=2026-08-04t13%3a28%3a20.000&amp;latest=2026-08-04t16%3a45%3a05.000&amp;q=search%20index%3dbancsciditd%20%22topic_name%3dappl.bancs-core.t1.cashblock.v0%22%20%22publishcashblock%22%0a%7c%20rex" w:history="1">
        <w:r w:rsidRPr="008C3A11">
          <w:rPr>
            <w:rStyle w:val="Hyperlink"/>
          </w:rPr>
          <w:t>https://pfportal.pnet.ch/splunkclu/en-US/app/splunk_for_load/search?earliest=2026-08-04T13%3A28%3A2…</w:t>
        </w:r>
      </w:hyperlink>
    </w:p>
    <w:p w14:paraId="251F4589" w14:textId="77777777" w:rsidR="008C3A11" w:rsidRPr="008C3A11" w:rsidRDefault="008C3A11" w:rsidP="008C3A11">
      <w:hyperlink r:id="rId27" w:tgtFrame="_blank" w:tooltip="https://pfportal.pnet.ch/splunkclu/en-us/app/splunk_for_load/search?earliest=2026-08-04t13%3a28%3a20.000&amp;latest=2026-08-04t16%3a45%3a05.000&amp;q=search%20index%3dbancsciditd%20%22topic_name%3dappl.bancs-core.t1.cashblock.v0%22%20%22publishcashblock%22%0a%7c%20rex" w:history="1">
        <w:r w:rsidRPr="008C3A11">
          <w:rPr>
            <w:rStyle w:val="Hyperlink"/>
          </w:rPr>
          <w:t>https://pfportal.pnet.ch/splunkclu/en-US/app/splunk_for_load/search?earliest=2026-08-04T13%3A28%3A2…</w:t>
        </w:r>
      </w:hyperlink>
    </w:p>
    <w:p w14:paraId="3BBB711C" w14:textId="77777777" w:rsidR="008C3A11" w:rsidRPr="008C3A11" w:rsidRDefault="008C3A11" w:rsidP="008C3A11">
      <w:hyperlink r:id="rId28" w:tgtFrame="_blank" w:tooltip="https://pfportal.pnet.ch/splunkclu/en-us/app/splunk_for_load/search?earliest=2026-08-04t13%3a28%3a20.000&amp;latest=2026-08-04t16%3a45%3a05.000&amp;q=search%20index%3dbancsciditd%20%22topic_name%3dappl.bancs-core.t1.cashblock.v0%22%20%22publishcashblock%22%0a%7c%20rex" w:history="1">
        <w:r w:rsidRPr="008C3A11">
          <w:rPr>
            <w:rStyle w:val="Hyperlink"/>
          </w:rPr>
          <w:t>https://pfportal.pnet.ch/splunkclu/en-US/app/splunk_for_load/search?earliest=2026-08-04T13%3A28%3A2…</w:t>
        </w:r>
      </w:hyperlink>
    </w:p>
    <w:p w14:paraId="20EF1EEF" w14:textId="77777777" w:rsidR="008C3A11" w:rsidRPr="008C3A11" w:rsidRDefault="008C3A11" w:rsidP="008C3A11">
      <w:hyperlink r:id="rId29" w:tgtFrame="_blank" w:tooltip="https://pfportal.pnet.ch/splunkclu/en-us/app/splunk_for_load/search?earliest=2026-08-04t13%3a28%3a20.000&amp;latest=2026-08-04t16%3a45%3a05.000&amp;q=search%20index%3dbancsciditd%20%22dataway%22%20%22dm_btnum%3d%22%0a%7c%20rex%20%22%5c%2b%5cd%7b2%7d%3a%5cd%7b2%7d%5cs%" w:history="1">
        <w:r w:rsidRPr="008C3A11">
          <w:rPr>
            <w:rStyle w:val="Hyperlink"/>
          </w:rPr>
          <w:t>https://pfportal.pnet.ch/splunkclu/en-US/app/splunk_for_load/search?earliest=2026-08-04T13%3A28%3A2…</w:t>
        </w:r>
      </w:hyperlink>
    </w:p>
    <w:p w14:paraId="10826F8C" w14:textId="77777777" w:rsidR="008C3A11" w:rsidRPr="008C3A11" w:rsidRDefault="008C3A11" w:rsidP="008C3A11">
      <w:hyperlink r:id="rId30" w:tgtFrame="_blank" w:tooltip="https://pfportal.pnet.ch/splunkclu/en-us/app/splunk_for_load/search?earliest=2026-08-04t13%3a28%3a20.000&amp;latest=2026-08-04t16%3a45%3a05.000&amp;q=search%20index%3dbancsciditd%20(%22createsecuritiesorderresponse%22%20or%20%22publishmovementdetails%22)%0a%7c%20rex%2" w:history="1">
        <w:r w:rsidRPr="008C3A11">
          <w:rPr>
            <w:rStyle w:val="Hyperlink"/>
          </w:rPr>
          <w:t>https://pfportal.pnet.ch/splunkclu/en-US/app/splunk_for_load/search?earliest=2026-08-04T13%3A28%3A2…</w:t>
        </w:r>
      </w:hyperlink>
    </w:p>
    <w:p w14:paraId="76FE1497" w14:textId="77777777" w:rsidR="008C3A11" w:rsidRPr="008C3A11" w:rsidRDefault="008C3A11" w:rsidP="008C3A11">
      <w:hyperlink r:id="rId31" w:tgtFrame="_blank" w:tooltip="https://pfportal.pnet.ch/splunkclu/en-us/app/splunk_for_load/search?earliest=2026-08-04t13%3a28%3a20.000&amp;latest=2026-08-04t16%3a45%3a05.000&amp;q=search%20index%3dbancsciditd%20(%22createsecuritiesorderresponse%22%20or%20%22publishmovementdetails%22)%0a%7c%20rex%2" w:history="1">
        <w:r w:rsidRPr="008C3A11">
          <w:rPr>
            <w:rStyle w:val="Hyperlink"/>
          </w:rPr>
          <w:t>https://pfportal.pnet.ch/splunkclu/en-US/app/splunk_for_load/search?earliest=2026-08-04T13%3A28%3A2…</w:t>
        </w:r>
      </w:hyperlink>
    </w:p>
    <w:p w14:paraId="0C68D0AE" w14:textId="77777777" w:rsidR="008C3A11" w:rsidRPr="008C3A11" w:rsidRDefault="008C3A11" w:rsidP="008C3A11">
      <w:r w:rsidRPr="008C3A11">
        <w:t> </w:t>
      </w:r>
    </w:p>
    <w:p w14:paraId="2C1A6560" w14:textId="77777777" w:rsidR="008C3A11" w:rsidRPr="008C3A11" w:rsidRDefault="008C3A11" w:rsidP="008C3A11">
      <w:r w:rsidRPr="008C3A11">
        <w:t>Zeitraum letzter Release Reference Run: </w:t>
      </w:r>
    </w:p>
    <w:p w14:paraId="0BAFD644" w14:textId="77777777" w:rsidR="008C3A11" w:rsidRPr="008C3A11" w:rsidRDefault="008C3A11" w:rsidP="008C3A11">
      <w:hyperlink r:id="rId32" w:tgtFrame="_blank" w:tooltip="https://pfportal.pnet.ch/splunkclu/en-us/app/splunk_for_load/search?earliest=1776434120&amp;latest=1776445205&amp;q=search%20index%3dbancsciditd%20%22dataway%22%20%22dm_btnum%3d%22%0a%7c%20rex%20%22%5c%2b%5cd%7b2%7d%3a%5cd%7b2%7d%5cs%2b(%3f%3cpod%3e%5cs%2b)%5cs%2bdata" w:history="1">
        <w:r w:rsidRPr="008C3A11">
          <w:rPr>
            <w:rStyle w:val="Hyperlink"/>
          </w:rPr>
          <w:t>https://pfportal.pnet.ch/splunkclu/en-US/app/splunk_for_load/search?earliest=1776434120&amp;latest=1776…</w:t>
        </w:r>
      </w:hyperlink>
    </w:p>
    <w:p w14:paraId="73BB9FA1" w14:textId="77777777" w:rsidR="008C3A11" w:rsidRPr="008C3A11" w:rsidRDefault="008C3A11" w:rsidP="008C3A11">
      <w:hyperlink r:id="rId33" w:tgtFrame="_blank" w:tooltip="https://pfportal.pnet.ch/splunkclu/en-us/app/splunk_for_load/search?earliest=1776434120&amp;latest=1776445205&amp;q=search%20index%3dbancsciditd%20(%22createsecuritiesorderresponse%22%20or%20%22publishmovementdetails%22)%0a%7c%20rex%20%22%3cns4%3asecuritiesauftragsid%" w:history="1">
        <w:r w:rsidRPr="008C3A11">
          <w:rPr>
            <w:rStyle w:val="Hyperlink"/>
          </w:rPr>
          <w:t>https://pfportal.pnet.ch/splunkclu/en-US/app/splunk_for_load/search?earliest=1776434120&amp;latest=1776…</w:t>
        </w:r>
      </w:hyperlink>
    </w:p>
    <w:p w14:paraId="7FE7D4C7" w14:textId="77777777" w:rsidR="008C3A11" w:rsidRPr="008C3A11" w:rsidRDefault="008C3A11" w:rsidP="008C3A11">
      <w:hyperlink r:id="rId34" w:tgtFrame="_blank" w:tooltip="https://pfportal.pnet.ch/splunkclu/en-us/app/splunk_for_load/search?earliest=1776434120&amp;latest=1776445205&amp;q=search%20index%3dbancsciditd%20(%22createsecuritiesorderresponse%22%20or%20%22publishmovementdetails%22)%0a%7c%20rex%20%22%3cns4%3asecuritiesauftragsid%" w:history="1">
        <w:r w:rsidRPr="008C3A11">
          <w:rPr>
            <w:rStyle w:val="Hyperlink"/>
          </w:rPr>
          <w:t>https://pfportal.pnet.ch/splunkclu/en-US/app/splunk_for_load/search?earliest=1776434120&amp;latest=1776…</w:t>
        </w:r>
      </w:hyperlink>
    </w:p>
    <w:p w14:paraId="511EB992" w14:textId="77777777" w:rsidR="008C3A11" w:rsidRDefault="008C3A11" w:rsidP="00953DD9"/>
    <w:p w14:paraId="3CA99014" w14:textId="5AF4A68A" w:rsidR="00B90179" w:rsidRDefault="00B90179" w:rsidP="00953DD9">
      <w:r w:rsidRPr="00B90179">
        <w:rPr>
          <w:noProof/>
        </w:rPr>
        <w:drawing>
          <wp:inline distT="0" distB="0" distL="0" distR="0" wp14:anchorId="76A5F357" wp14:editId="0972FC42">
            <wp:extent cx="6479540" cy="3775075"/>
            <wp:effectExtent l="0" t="0" r="0" b="0"/>
            <wp:docPr id="13655839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39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E181" w14:textId="77777777" w:rsidR="00B90179" w:rsidRDefault="00B90179" w:rsidP="00953DD9"/>
    <w:p w14:paraId="3790C90F" w14:textId="388DF9DC" w:rsidR="00086077" w:rsidRPr="00953DD9" w:rsidRDefault="00B90179" w:rsidP="00953DD9">
      <w:r w:rsidRPr="00B90179">
        <w:rPr>
          <w:noProof/>
        </w:rPr>
        <w:lastRenderedPageBreak/>
        <w:drawing>
          <wp:inline distT="0" distB="0" distL="0" distR="0" wp14:anchorId="39B72E09" wp14:editId="2BB76C68">
            <wp:extent cx="6479540" cy="4404995"/>
            <wp:effectExtent l="0" t="0" r="0" b="0"/>
            <wp:docPr id="5242902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02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B089" w14:textId="1DBFD006" w:rsidR="00C55E31" w:rsidRDefault="00C55E31" w:rsidP="00C55E31">
      <w:pPr>
        <w:pStyle w:val="Heading1numbered"/>
      </w:pPr>
      <w:r>
        <w:t>Zeiterfassung</w:t>
      </w:r>
    </w:p>
    <w:p w14:paraId="375880BF" w14:textId="74F2C721" w:rsidR="007837B0" w:rsidRDefault="007837B0" w:rsidP="007837B0">
      <w:r>
        <w:t xml:space="preserve">Nach Story </w:t>
      </w:r>
      <w:proofErr w:type="gramStart"/>
      <w:r>
        <w:t>zum buchen</w:t>
      </w:r>
      <w:proofErr w:type="gramEnd"/>
      <w:r>
        <w:t xml:space="preserve"> suchen: </w:t>
      </w:r>
      <w:hyperlink r:id="rId37" w:history="1">
        <w:r w:rsidRPr="007837B0">
          <w:rPr>
            <w:rStyle w:val="Hyperlink"/>
          </w:rPr>
          <w:t>NFRT Kanban Board - Agile Board - Jira</w:t>
        </w:r>
      </w:hyperlink>
    </w:p>
    <w:p w14:paraId="64C46D63" w14:textId="3FD5BFF1" w:rsidR="007837B0" w:rsidRDefault="007837B0" w:rsidP="007837B0">
      <w:pPr>
        <w:pStyle w:val="Numbering1"/>
      </w:pPr>
      <w:r>
        <w:t>Auf eigene Stories Buchen (Martin)</w:t>
      </w:r>
    </w:p>
    <w:p w14:paraId="2FBB909D" w14:textId="4E42DEBB" w:rsidR="007837B0" w:rsidRDefault="007837B0" w:rsidP="007837B0">
      <w:pPr>
        <w:pStyle w:val="Numbering1"/>
      </w:pPr>
      <w:r>
        <w:t>Auf Stories der einzelnen Bereiche buchen (Muriel/</w:t>
      </w:r>
      <w:proofErr w:type="spellStart"/>
      <w:r>
        <w:t>Epics</w:t>
      </w:r>
      <w:proofErr w:type="spellEnd"/>
      <w:r>
        <w:t>/VI (oder PI))</w:t>
      </w:r>
    </w:p>
    <w:p w14:paraId="24FC5F16" w14:textId="1512734E" w:rsidR="007837B0" w:rsidRDefault="007837B0" w:rsidP="007837B0">
      <w:pPr>
        <w:pStyle w:val="Numbering2"/>
      </w:pPr>
      <w:r>
        <w:t>Eher auf PFCH und Anlegen und nicht Bonusprogramm buchen</w:t>
      </w:r>
    </w:p>
    <w:p w14:paraId="7C2212FF" w14:textId="3E325C7E" w:rsidR="007837B0" w:rsidRDefault="007837B0" w:rsidP="007837B0">
      <w:pPr>
        <w:pStyle w:val="Numbering2"/>
      </w:pPr>
      <w:r>
        <w:t xml:space="preserve">Dort buchen, wo es noch Kapa hat, </w:t>
      </w:r>
      <w:r w:rsidR="00092FF6">
        <w:t xml:space="preserve">und in Progress ist &gt; Interception, Development and Maintenance, Test and </w:t>
      </w:r>
      <w:proofErr w:type="spellStart"/>
      <w:r w:rsidR="00092FF6">
        <w:t>Analyses</w:t>
      </w:r>
      <w:proofErr w:type="spellEnd"/>
    </w:p>
    <w:p w14:paraId="5101D417" w14:textId="77777777" w:rsidR="00736E94" w:rsidRDefault="00736E94" w:rsidP="00092FF6"/>
    <w:p w14:paraId="62F309B6" w14:textId="7D4EBEFC" w:rsidR="00092FF6" w:rsidRDefault="00092FF6" w:rsidP="00092FF6">
      <w:r>
        <w:t xml:space="preserve">Übersicht Buchungen: Menu User Profile &gt; Tempo &gt;&gt; für </w:t>
      </w:r>
      <w:proofErr w:type="spellStart"/>
      <w:r>
        <w:t>Okoios</w:t>
      </w:r>
      <w:proofErr w:type="spellEnd"/>
    </w:p>
    <w:p w14:paraId="4D0CAF58" w14:textId="77777777" w:rsidR="00092FF6" w:rsidRDefault="00092FF6" w:rsidP="00092FF6"/>
    <w:p w14:paraId="4080E774" w14:textId="0AF403BF" w:rsidR="00092FF6" w:rsidRPr="00092FF6" w:rsidRDefault="00092FF6" w:rsidP="00092FF6">
      <w:r>
        <w:t>MIAR: Buchungen von JIRA übertragen &gt;&gt; Bearbeiten</w:t>
      </w:r>
      <w:r w:rsidR="001574DA">
        <w:t xml:space="preserve"> </w:t>
      </w:r>
      <w:r w:rsidR="00D4440F">
        <w:t>Externer Mitarbeiter Martin Reber</w:t>
      </w:r>
      <w:r w:rsidR="001574DA">
        <w:t xml:space="preserve"> eintragen</w:t>
      </w:r>
    </w:p>
    <w:p w14:paraId="342B96AA" w14:textId="77777777" w:rsidR="007837B0" w:rsidRPr="007837B0" w:rsidRDefault="007837B0" w:rsidP="007837B0"/>
    <w:p w14:paraId="48A8BD0D" w14:textId="58D34676" w:rsidR="00121AE1" w:rsidRDefault="00121AE1" w:rsidP="00121AE1">
      <w:pPr>
        <w:pStyle w:val="Heading1numbered"/>
      </w:pPr>
      <w:r>
        <w:t>PAAM</w:t>
      </w:r>
    </w:p>
    <w:p w14:paraId="06326A11" w14:textId="2D8139A3" w:rsidR="00121AE1" w:rsidRPr="00121AE1" w:rsidRDefault="00121AE1" w:rsidP="00121AE1">
      <w:pPr>
        <w:rPr>
          <w:lang w:val="en-US"/>
        </w:rPr>
      </w:pPr>
      <w:proofErr w:type="spellStart"/>
      <w:r w:rsidRPr="00121AE1">
        <w:rPr>
          <w:lang w:val="en-US"/>
        </w:rPr>
        <w:t>Berechtigung</w:t>
      </w:r>
      <w:proofErr w:type="spellEnd"/>
      <w:r w:rsidRPr="00121AE1">
        <w:rPr>
          <w:lang w:val="en-US"/>
        </w:rPr>
        <w:t xml:space="preserve"> </w:t>
      </w:r>
      <w:proofErr w:type="spellStart"/>
      <w:r w:rsidRPr="00121AE1">
        <w:rPr>
          <w:lang w:val="en-US"/>
        </w:rPr>
        <w:t>anfordern</w:t>
      </w:r>
      <w:proofErr w:type="spellEnd"/>
      <w:r w:rsidRPr="00121AE1">
        <w:rPr>
          <w:lang w:val="en-US"/>
        </w:rPr>
        <w:t xml:space="preserve">: Service-Now </w:t>
      </w:r>
      <w:hyperlink r:id="rId38" w:history="1">
        <w:r w:rsidRPr="00121AE1">
          <w:rPr>
            <w:rStyle w:val="Hyperlink"/>
            <w:lang w:val="en-US"/>
          </w:rPr>
          <w:t>PAAM access - Employee Center</w:t>
        </w:r>
      </w:hyperlink>
    </w:p>
    <w:p w14:paraId="3EEB0720" w14:textId="2646ED19" w:rsidR="00121AE1" w:rsidRPr="00121AE1" w:rsidRDefault="00121AE1" w:rsidP="00121AE1">
      <w:r w:rsidRPr="00121AE1">
        <w:rPr>
          <w:noProof/>
        </w:rPr>
        <w:lastRenderedPageBreak/>
        <w:drawing>
          <wp:inline distT="0" distB="0" distL="0" distR="0" wp14:anchorId="0A029587" wp14:editId="45467918">
            <wp:extent cx="5251450" cy="2191878"/>
            <wp:effectExtent l="0" t="0" r="6350" b="0"/>
            <wp:docPr id="20987025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25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325" cy="219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A37D" w14:textId="6121DD17" w:rsidR="007B35A5" w:rsidRPr="00B8051F" w:rsidRDefault="00B8051F" w:rsidP="00CE20EA">
      <w:r w:rsidRPr="00B8051F">
        <w:t>(.</w:t>
      </w:r>
      <w:proofErr w:type="spellStart"/>
      <w:r w:rsidRPr="00B8051F">
        <w:t>rdp</w:t>
      </w:r>
      <w:proofErr w:type="spellEnd"/>
      <w:r w:rsidRPr="00B8051F">
        <w:t xml:space="preserve"> und </w:t>
      </w:r>
      <w:proofErr w:type="spellStart"/>
      <w:r w:rsidRPr="00B8051F">
        <w:t>Heidi</w:t>
      </w:r>
      <w:r>
        <w:t>SQL</w:t>
      </w:r>
      <w:proofErr w:type="spellEnd"/>
      <w:r w:rsidRPr="00B8051F">
        <w:t xml:space="preserve"> ist a</w:t>
      </w:r>
      <w:r>
        <w:t xml:space="preserve">uf Z: verfügbar &gt; </w:t>
      </w:r>
      <w:proofErr w:type="spellStart"/>
      <w:r>
        <w:t>gemounted</w:t>
      </w:r>
      <w:proofErr w:type="spellEnd"/>
      <w:r>
        <w:t>)</w:t>
      </w:r>
    </w:p>
    <w:p w14:paraId="5E726FC2" w14:textId="2D80F358" w:rsidR="00B8051F" w:rsidRPr="008206C5" w:rsidRDefault="00B8051F" w:rsidP="00CE20EA">
      <w:r w:rsidRPr="008206C5">
        <w:t>PAAM Remote Desktop Connection öffnen</w:t>
      </w:r>
    </w:p>
    <w:p w14:paraId="4C910545" w14:textId="1762A674" w:rsidR="00B8051F" w:rsidRDefault="00B8051F" w:rsidP="00CE20EA">
      <w:proofErr w:type="spellStart"/>
      <w:r w:rsidRPr="00B8051F">
        <w:t>HeidiSQL</w:t>
      </w:r>
      <w:proofErr w:type="spellEnd"/>
      <w:r w:rsidRPr="00B8051F">
        <w:t xml:space="preserve"> auf Remote Desktop kopieren</w:t>
      </w:r>
      <w:r>
        <w:t xml:space="preserve"> und öffnen</w:t>
      </w:r>
    </w:p>
    <w:p w14:paraId="7601C3C7" w14:textId="439591E8" w:rsidR="00B8051F" w:rsidRDefault="00B8051F" w:rsidP="00CE20EA">
      <w:r>
        <w:t xml:space="preserve">Interessant sind die DBs </w:t>
      </w:r>
      <w:proofErr w:type="spellStart"/>
      <w:r>
        <w:t>selfservice</w:t>
      </w:r>
      <w:proofErr w:type="spellEnd"/>
      <w:r>
        <w:t xml:space="preserve"> (Anlegen) und </w:t>
      </w:r>
      <w:proofErr w:type="spellStart"/>
      <w:r>
        <w:t>onb</w:t>
      </w:r>
      <w:proofErr w:type="spellEnd"/>
      <w:r>
        <w:t xml:space="preserve"> Admin (Onlinebanking, </w:t>
      </w:r>
      <w:proofErr w:type="spellStart"/>
      <w:r>
        <w:t>multi_banking_service_consumer_users</w:t>
      </w:r>
      <w:proofErr w:type="spellEnd"/>
      <w:r>
        <w:t xml:space="preserve"> verwenden)</w:t>
      </w:r>
    </w:p>
    <w:p w14:paraId="061E7DEB" w14:textId="77777777" w:rsidR="00CF55C7" w:rsidRDefault="00CF55C7" w:rsidP="00CE20EA"/>
    <w:p w14:paraId="2D1CEB66" w14:textId="61F85DF3" w:rsidR="00CF55C7" w:rsidRDefault="00CF55C7" w:rsidP="00CE20EA">
      <w:r>
        <w:t xml:space="preserve">Heidi Queries: </w:t>
      </w:r>
    </w:p>
    <w:p w14:paraId="0002295D" w14:textId="77777777" w:rsidR="00CF55C7" w:rsidRDefault="00CF55C7" w:rsidP="00CF55C7"/>
    <w:p w14:paraId="1AD30E29" w14:textId="77777777" w:rsidR="00CF55C7" w:rsidRDefault="00CF55C7" w:rsidP="00CF55C7">
      <w:r>
        <w:t xml:space="preserve">Noch nicht registrierte User Bonusprogramm: </w:t>
      </w:r>
    </w:p>
    <w:p w14:paraId="6A0F9698" w14:textId="6DF994EC" w:rsidR="00CF55C7" w:rsidRPr="00005F00" w:rsidRDefault="00CF55C7" w:rsidP="00CF55C7">
      <w:pPr>
        <w:rPr>
          <w:lang w:val="en-US"/>
        </w:rPr>
      </w:pPr>
      <w:r w:rsidRPr="00005F00">
        <w:rPr>
          <w:b/>
          <w:bCs/>
          <w:lang w:val="en-US"/>
        </w:rPr>
        <w:t>SELECT</w:t>
      </w:r>
      <w:r w:rsidRPr="00005F00">
        <w:rPr>
          <w:lang w:val="en-US"/>
        </w:rPr>
        <w:t xml:space="preserve"> </w:t>
      </w:r>
      <w:proofErr w:type="gramStart"/>
      <w:r w:rsidRPr="00005F00">
        <w:rPr>
          <w:b/>
          <w:bCs/>
          <w:lang w:val="en-US"/>
        </w:rPr>
        <w:t>COUNT</w:t>
      </w:r>
      <w:r w:rsidRPr="00005F00">
        <w:rPr>
          <w:lang w:val="en-US"/>
        </w:rPr>
        <w:t>(</w:t>
      </w:r>
      <w:proofErr w:type="gramEnd"/>
      <w:r w:rsidRPr="00005F00">
        <w:rPr>
          <w:lang w:val="en-US"/>
        </w:rPr>
        <w:t xml:space="preserve">*) </w:t>
      </w:r>
    </w:p>
    <w:p w14:paraId="731128DF" w14:textId="77777777" w:rsidR="00CF55C7" w:rsidRPr="00CF55C7" w:rsidRDefault="00CF55C7" w:rsidP="00CF55C7">
      <w:pPr>
        <w:rPr>
          <w:lang w:val="en-US"/>
        </w:rPr>
      </w:pPr>
      <w:r w:rsidRPr="00CF55C7">
        <w:rPr>
          <w:b/>
          <w:bCs/>
          <w:lang w:val="en-US"/>
        </w:rPr>
        <w:t>FROM</w:t>
      </w:r>
      <w:r w:rsidRPr="00CF55C7">
        <w:rPr>
          <w:lang w:val="en-US"/>
        </w:rPr>
        <w:t xml:space="preserve"> </w:t>
      </w:r>
      <w:proofErr w:type="spellStart"/>
      <w:r w:rsidRPr="00CF55C7">
        <w:rPr>
          <w:lang w:val="en-US"/>
        </w:rPr>
        <w:t>bonusprogramm_users</w:t>
      </w:r>
      <w:proofErr w:type="spellEnd"/>
      <w:r w:rsidRPr="00CF55C7">
        <w:rPr>
          <w:lang w:val="en-US"/>
        </w:rPr>
        <w:t xml:space="preserve"> </w:t>
      </w:r>
    </w:p>
    <w:p w14:paraId="7459E32D" w14:textId="77777777" w:rsidR="00CF55C7" w:rsidRPr="00CF55C7" w:rsidRDefault="00CF55C7" w:rsidP="00CF55C7">
      <w:pPr>
        <w:rPr>
          <w:lang w:val="en-US"/>
        </w:rPr>
      </w:pPr>
      <w:r w:rsidRPr="00CF55C7">
        <w:rPr>
          <w:b/>
          <w:bCs/>
          <w:lang w:val="en-US"/>
        </w:rPr>
        <w:t>WHERE</w:t>
      </w:r>
      <w:r w:rsidRPr="00CF55C7">
        <w:rPr>
          <w:lang w:val="en-US"/>
        </w:rPr>
        <w:t xml:space="preserve"> </w:t>
      </w:r>
      <w:proofErr w:type="spellStart"/>
      <w:proofErr w:type="gramStart"/>
      <w:r w:rsidRPr="00CF55C7">
        <w:rPr>
          <w:lang w:val="en-US"/>
        </w:rPr>
        <w:t>isregistered</w:t>
      </w:r>
      <w:proofErr w:type="spellEnd"/>
      <w:proofErr w:type="gramEnd"/>
      <w:r w:rsidRPr="00CF55C7">
        <w:rPr>
          <w:lang w:val="en-US"/>
        </w:rPr>
        <w:t xml:space="preserve"> = </w:t>
      </w:r>
      <w:r w:rsidRPr="00CF55C7">
        <w:rPr>
          <w:b/>
          <w:bCs/>
          <w:lang w:val="en-US"/>
        </w:rPr>
        <w:t>FALSE</w:t>
      </w:r>
      <w:r w:rsidRPr="00CF55C7">
        <w:rPr>
          <w:lang w:val="en-US"/>
        </w:rPr>
        <w:t>;</w:t>
      </w:r>
    </w:p>
    <w:p w14:paraId="1C34899A" w14:textId="77777777" w:rsidR="00CF55C7" w:rsidRPr="00005F00" w:rsidRDefault="00CF55C7" w:rsidP="00CF55C7">
      <w:pPr>
        <w:rPr>
          <w:lang w:val="en-US"/>
        </w:rPr>
      </w:pPr>
    </w:p>
    <w:p w14:paraId="268F8EF8" w14:textId="03B0E0C2" w:rsidR="00CF55C7" w:rsidRPr="00584E2A" w:rsidRDefault="00CF55C7" w:rsidP="00CF55C7">
      <w:pPr>
        <w:rPr>
          <w:lang w:val="en-US"/>
        </w:rPr>
      </w:pPr>
      <w:r w:rsidRPr="00584E2A">
        <w:rPr>
          <w:lang w:val="en-US"/>
        </w:rPr>
        <w:t xml:space="preserve">Nach </w:t>
      </w:r>
      <w:proofErr w:type="spellStart"/>
      <w:r w:rsidRPr="00584E2A">
        <w:rPr>
          <w:lang w:val="en-US"/>
        </w:rPr>
        <w:t>typ</w:t>
      </w:r>
      <w:proofErr w:type="spellEnd"/>
      <w:r w:rsidRPr="00584E2A">
        <w:rPr>
          <w:lang w:val="en-US"/>
        </w:rPr>
        <w:t xml:space="preserve"> </w:t>
      </w:r>
      <w:proofErr w:type="spellStart"/>
      <w:r w:rsidRPr="00584E2A">
        <w:rPr>
          <w:lang w:val="en-US"/>
        </w:rPr>
        <w:t>gelieferte</w:t>
      </w:r>
      <w:proofErr w:type="spellEnd"/>
      <w:r w:rsidRPr="00584E2A">
        <w:rPr>
          <w:lang w:val="en-US"/>
        </w:rPr>
        <w:t xml:space="preserve"> User </w:t>
      </w:r>
      <w:proofErr w:type="spellStart"/>
      <w:r w:rsidRPr="00584E2A">
        <w:rPr>
          <w:lang w:val="en-US"/>
        </w:rPr>
        <w:t>Krypthohandel</w:t>
      </w:r>
      <w:proofErr w:type="spellEnd"/>
      <w:r w:rsidRPr="00584E2A">
        <w:rPr>
          <w:lang w:val="en-US"/>
        </w:rPr>
        <w:t xml:space="preserve">: </w:t>
      </w:r>
    </w:p>
    <w:p w14:paraId="12506306" w14:textId="77777777" w:rsidR="00CF55C7" w:rsidRPr="00CF55C7" w:rsidRDefault="00CF55C7" w:rsidP="00CF55C7">
      <w:pPr>
        <w:rPr>
          <w:b/>
          <w:bCs/>
          <w:lang w:val="en-US"/>
        </w:rPr>
      </w:pPr>
      <w:r w:rsidRPr="00CF55C7">
        <w:rPr>
          <w:b/>
          <w:bCs/>
          <w:lang w:val="en-US"/>
        </w:rPr>
        <w:t xml:space="preserve">SELECT </w:t>
      </w:r>
      <w:proofErr w:type="gramStart"/>
      <w:r w:rsidRPr="00CF55C7">
        <w:rPr>
          <w:b/>
          <w:bCs/>
          <w:lang w:val="en-US"/>
        </w:rPr>
        <w:t>COUNT(</w:t>
      </w:r>
      <w:proofErr w:type="gramEnd"/>
      <w:r w:rsidRPr="00CF55C7">
        <w:rPr>
          <w:b/>
          <w:bCs/>
          <w:lang w:val="en-US"/>
        </w:rPr>
        <w:t>*)</w:t>
      </w:r>
    </w:p>
    <w:p w14:paraId="30F3A231" w14:textId="77777777" w:rsidR="00CF55C7" w:rsidRPr="00CF55C7" w:rsidRDefault="00CF55C7" w:rsidP="00CF55C7">
      <w:pPr>
        <w:rPr>
          <w:b/>
          <w:bCs/>
          <w:lang w:val="en-US"/>
        </w:rPr>
      </w:pPr>
      <w:r w:rsidRPr="00CF55C7">
        <w:rPr>
          <w:b/>
          <w:bCs/>
          <w:lang w:val="en-US"/>
        </w:rPr>
        <w:t xml:space="preserve">FROM </w:t>
      </w:r>
      <w:r w:rsidRPr="00CF55C7">
        <w:rPr>
          <w:lang w:val="en-US"/>
        </w:rPr>
        <w:t>krypto_users_p7969</w:t>
      </w:r>
    </w:p>
    <w:p w14:paraId="0DA1F072" w14:textId="77777777" w:rsidR="00CF55C7" w:rsidRPr="00CF55C7" w:rsidRDefault="00CF55C7" w:rsidP="00CF55C7">
      <w:pPr>
        <w:rPr>
          <w:b/>
          <w:bCs/>
          <w:lang w:val="en-US"/>
        </w:rPr>
      </w:pPr>
      <w:r w:rsidRPr="00CF55C7">
        <w:rPr>
          <w:b/>
          <w:bCs/>
          <w:lang w:val="en-US"/>
        </w:rPr>
        <w:t xml:space="preserve">WHERE </w:t>
      </w:r>
      <w:proofErr w:type="spellStart"/>
      <w:r w:rsidRPr="00CF55C7">
        <w:rPr>
          <w:lang w:val="en-US"/>
        </w:rPr>
        <w:t>testdataid</w:t>
      </w:r>
      <w:proofErr w:type="spellEnd"/>
      <w:r w:rsidRPr="00CF55C7">
        <w:rPr>
          <w:lang w:val="en-US"/>
        </w:rPr>
        <w:t xml:space="preserve"> = 'Anlegen_LuP_PS_V21'</w:t>
      </w:r>
    </w:p>
    <w:p w14:paraId="7CAF9068" w14:textId="376D3267" w:rsidR="00CF55C7" w:rsidRPr="00CF55C7" w:rsidRDefault="00CF55C7" w:rsidP="00CE20EA">
      <w:pPr>
        <w:rPr>
          <w:lang w:val="en-US"/>
        </w:rPr>
      </w:pPr>
    </w:p>
    <w:p w14:paraId="65152631" w14:textId="15DBCF23" w:rsidR="0081110A" w:rsidRDefault="0081110A" w:rsidP="0081110A">
      <w:pPr>
        <w:pStyle w:val="Heading1numbered"/>
      </w:pPr>
      <w:proofErr w:type="spellStart"/>
      <w:r>
        <w:t>Selenium</w:t>
      </w:r>
      <w:proofErr w:type="spellEnd"/>
      <w:r w:rsidR="006342DF">
        <w:t>, Entwicklung</w:t>
      </w:r>
    </w:p>
    <w:p w14:paraId="0A0AA500" w14:textId="502CD5FF" w:rsidR="0081110A" w:rsidRDefault="0081110A" w:rsidP="0081110A">
      <w:r>
        <w:t>Wenn das Objekt beim Untersuchen ‘</w:t>
      </w:r>
      <w:proofErr w:type="gramStart"/>
      <w:r>
        <w:t>abhaut</w:t>
      </w:r>
      <w:proofErr w:type="gramEnd"/>
      <w:r>
        <w:t>’:</w:t>
      </w:r>
    </w:p>
    <w:p w14:paraId="08D942FD" w14:textId="2F3815FC" w:rsidR="0081110A" w:rsidRDefault="0081110A" w:rsidP="0081110A">
      <w:pPr>
        <w:pStyle w:val="Listenabsatz"/>
        <w:numPr>
          <w:ilvl w:val="0"/>
          <w:numId w:val="18"/>
        </w:numPr>
      </w:pPr>
      <w:proofErr w:type="spellStart"/>
      <w:r>
        <w:t>Ctrl</w:t>
      </w:r>
      <w:proofErr w:type="spellEnd"/>
      <w:r>
        <w:t xml:space="preserve"> + Shift + P</w:t>
      </w:r>
    </w:p>
    <w:p w14:paraId="25D1C814" w14:textId="0367BCA0" w:rsidR="0081110A" w:rsidRPr="0081110A" w:rsidRDefault="0081110A" w:rsidP="0081110A">
      <w:pPr>
        <w:pStyle w:val="Listenabsatz"/>
        <w:numPr>
          <w:ilvl w:val="0"/>
          <w:numId w:val="18"/>
        </w:numPr>
      </w:pPr>
      <w:r>
        <w:t>‘</w:t>
      </w:r>
      <w:proofErr w:type="spellStart"/>
      <w:r>
        <w:t>focus</w:t>
      </w:r>
      <w:proofErr w:type="spellEnd"/>
      <w:r>
        <w:t>’ eingeben und ‘</w:t>
      </w:r>
      <w:proofErr w:type="spellStart"/>
      <w:r>
        <w:t>Emulate</w:t>
      </w:r>
      <w:proofErr w:type="spellEnd"/>
      <w:r>
        <w:t xml:space="preserve"> a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page</w:t>
      </w:r>
      <w:proofErr w:type="spellEnd"/>
      <w:r>
        <w:t>’ auswählen</w:t>
      </w:r>
    </w:p>
    <w:p w14:paraId="73819E38" w14:textId="650A1E58" w:rsidR="00B8051F" w:rsidRDefault="00B8051F" w:rsidP="00CE20EA"/>
    <w:p w14:paraId="435B0EE9" w14:textId="77777777" w:rsidR="00EC6CC0" w:rsidRDefault="00EC6CC0" w:rsidP="00CE20EA"/>
    <w:p w14:paraId="2EE463CE" w14:textId="47E9C2F5" w:rsidR="00792093" w:rsidRPr="00792093" w:rsidRDefault="00A7721F" w:rsidP="00CE20EA">
      <w:r>
        <w:t xml:space="preserve">Beliebig </w:t>
      </w:r>
      <w:r w:rsidR="00792093" w:rsidRPr="00792093">
        <w:t xml:space="preserve">Aufwärts navigieren: </w:t>
      </w:r>
      <w:proofErr w:type="spellStart"/>
      <w:r w:rsidR="00792093" w:rsidRPr="00792093">
        <w:t>anchstor</w:t>
      </w:r>
      <w:proofErr w:type="spellEnd"/>
      <w:r w:rsidR="00792093" w:rsidRPr="00792093">
        <w:t xml:space="preserve"> &gt; alle E</w:t>
      </w:r>
      <w:r w:rsidR="00792093">
        <w:t>lemente von einem Child Element</w:t>
      </w:r>
    </w:p>
    <w:p w14:paraId="1E3018DF" w14:textId="7A4EE60C" w:rsidR="00792093" w:rsidRDefault="00792093" w:rsidP="00CE20EA">
      <w:pPr>
        <w:rPr>
          <w:lang w:val="en-US"/>
        </w:rPr>
      </w:pPr>
      <w:proofErr w:type="spellStart"/>
      <w:r>
        <w:rPr>
          <w:lang w:val="en-US"/>
        </w:rPr>
        <w:t>Bsp</w:t>
      </w:r>
      <w:proofErr w:type="spellEnd"/>
      <w:r>
        <w:rPr>
          <w:lang w:val="en-US"/>
        </w:rPr>
        <w:t xml:space="preserve">: </w:t>
      </w:r>
      <w:r w:rsidRPr="00792093">
        <w:rPr>
          <w:lang w:val="en-US"/>
        </w:rPr>
        <w:t>//fpui-form-row//*[contains(text(),'Betrag')]/</w:t>
      </w:r>
      <w:proofErr w:type="gramStart"/>
      <w:r w:rsidRPr="00792093">
        <w:rPr>
          <w:lang w:val="en-US"/>
        </w:rPr>
        <w:t>ancestor::</w:t>
      </w:r>
      <w:proofErr w:type="gramEnd"/>
      <w:r w:rsidRPr="00792093">
        <w:rPr>
          <w:lang w:val="en-US"/>
        </w:rPr>
        <w:t>fpui-form-row//input</w:t>
      </w:r>
    </w:p>
    <w:p w14:paraId="6EFCC475" w14:textId="77777777" w:rsidR="00792093" w:rsidRDefault="00792093" w:rsidP="00CE20EA">
      <w:pPr>
        <w:rPr>
          <w:lang w:val="en-US"/>
        </w:rPr>
      </w:pPr>
    </w:p>
    <w:p w14:paraId="7884B75D" w14:textId="722BE219" w:rsidR="00A7721F" w:rsidRDefault="00A7721F" w:rsidP="00A7721F">
      <w:r>
        <w:t xml:space="preserve">Eine Stufe </w:t>
      </w:r>
      <w:r w:rsidRPr="00792093">
        <w:t xml:space="preserve">Aufwärts navigieren: </w:t>
      </w:r>
      <w:proofErr w:type="gramStart"/>
      <w:r>
        <w:t>/..</w:t>
      </w:r>
      <w:proofErr w:type="gramEnd"/>
      <w:r w:rsidRPr="00792093">
        <w:t xml:space="preserve"> </w:t>
      </w:r>
    </w:p>
    <w:p w14:paraId="167B50EA" w14:textId="72E3CDA3" w:rsidR="00A7721F" w:rsidRPr="00792093" w:rsidRDefault="00A7721F" w:rsidP="00A7721F">
      <w:proofErr w:type="spellStart"/>
      <w:r>
        <w:t>Bsp</w:t>
      </w:r>
      <w:proofErr w:type="spellEnd"/>
      <w:r>
        <w:t xml:space="preserve">: </w:t>
      </w:r>
      <w:r w:rsidRPr="00792093">
        <w:t>(//span[contains(text(),'E-Vermögensverwaltung'</w:t>
      </w:r>
      <w:proofErr w:type="gramStart"/>
      <w:r w:rsidRPr="00792093">
        <w:t>)]/../..//fpui-amount/span)[</w:t>
      </w:r>
      <w:proofErr w:type="gramEnd"/>
      <w:r w:rsidRPr="00792093">
        <w:t>1]</w:t>
      </w:r>
    </w:p>
    <w:p w14:paraId="13DBEAAA" w14:textId="77777777" w:rsidR="00A7721F" w:rsidRPr="00792093" w:rsidRDefault="00A7721F" w:rsidP="00A7721F"/>
    <w:p w14:paraId="6C133997" w14:textId="3AA38713" w:rsidR="00792093" w:rsidRPr="00792093" w:rsidRDefault="00792093" w:rsidP="00792093">
      <w:r>
        <w:t>Abwärts</w:t>
      </w:r>
      <w:r w:rsidRPr="00792093">
        <w:t xml:space="preserve"> navigieren: </w:t>
      </w:r>
      <w:r>
        <w:t>//</w:t>
      </w:r>
      <w:r w:rsidRPr="00792093">
        <w:t xml:space="preserve"> </w:t>
      </w:r>
      <w:r w:rsidR="00A7721F">
        <w:t>&gt; es können beliebig viele Stufen im Hierarchie-Tree übersprungen werden</w:t>
      </w:r>
    </w:p>
    <w:p w14:paraId="010FD4B8" w14:textId="34010116" w:rsidR="00792093" w:rsidRDefault="00792093" w:rsidP="00792093">
      <w:pPr>
        <w:rPr>
          <w:lang w:val="en-US"/>
        </w:rPr>
      </w:pPr>
      <w:proofErr w:type="spellStart"/>
      <w:r>
        <w:rPr>
          <w:lang w:val="en-US"/>
        </w:rPr>
        <w:t>Bsp</w:t>
      </w:r>
      <w:proofErr w:type="spellEnd"/>
      <w:r>
        <w:rPr>
          <w:lang w:val="en-US"/>
        </w:rPr>
        <w:t xml:space="preserve">: </w:t>
      </w:r>
      <w:proofErr w:type="spellStart"/>
      <w:r w:rsidRPr="00792093">
        <w:rPr>
          <w:lang w:val="en-US"/>
        </w:rPr>
        <w:t>fpui</w:t>
      </w:r>
      <w:proofErr w:type="spellEnd"/>
      <w:r w:rsidRPr="00792093">
        <w:rPr>
          <w:lang w:val="en-US"/>
        </w:rPr>
        <w:t>-form-row//</w:t>
      </w:r>
      <w:proofErr w:type="gramStart"/>
      <w:r w:rsidRPr="00792093">
        <w:rPr>
          <w:lang w:val="en-US"/>
        </w:rPr>
        <w:t>input</w:t>
      </w:r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= </w:t>
      </w:r>
      <w:r w:rsidRPr="00792093">
        <w:rPr>
          <w:lang w:val="en-US"/>
        </w:rPr>
        <w:t>/</w:t>
      </w:r>
      <w:proofErr w:type="spellStart"/>
      <w:r w:rsidRPr="00792093">
        <w:rPr>
          <w:lang w:val="en-US"/>
        </w:rPr>
        <w:t>fpui</w:t>
      </w:r>
      <w:proofErr w:type="spellEnd"/>
      <w:r w:rsidRPr="00792093">
        <w:rPr>
          <w:lang w:val="en-US"/>
        </w:rPr>
        <w:t>-form-field/</w:t>
      </w:r>
      <w:proofErr w:type="gramStart"/>
      <w:r w:rsidRPr="00792093">
        <w:rPr>
          <w:lang w:val="en-US"/>
        </w:rPr>
        <w:t>div[</w:t>
      </w:r>
      <w:proofErr w:type="gramEnd"/>
      <w:r w:rsidRPr="00792093">
        <w:rPr>
          <w:lang w:val="en-US"/>
        </w:rPr>
        <w:t>1]/div/div/input</w:t>
      </w:r>
    </w:p>
    <w:p w14:paraId="380E0D09" w14:textId="77777777" w:rsidR="00E52F51" w:rsidRDefault="00E52F51" w:rsidP="00792093">
      <w:pPr>
        <w:rPr>
          <w:lang w:val="en-US"/>
        </w:rPr>
      </w:pPr>
    </w:p>
    <w:p w14:paraId="20B1BCBE" w14:textId="101B6D1D" w:rsidR="00E52F51" w:rsidRDefault="00E52F51" w:rsidP="00792093">
      <w:pPr>
        <w:rPr>
          <w:lang w:val="en-US"/>
        </w:rPr>
      </w:pPr>
      <w:r>
        <w:rPr>
          <w:lang w:val="en-US"/>
        </w:rPr>
        <w:t xml:space="preserve">Nach Text </w:t>
      </w:r>
      <w:proofErr w:type="spellStart"/>
      <w:r>
        <w:rPr>
          <w:lang w:val="en-US"/>
        </w:rPr>
        <w:t>suchen</w:t>
      </w:r>
      <w:proofErr w:type="spellEnd"/>
    </w:p>
    <w:p w14:paraId="6956985B" w14:textId="3C629073" w:rsidR="00E52F51" w:rsidRDefault="00E52F51" w:rsidP="00E52F51">
      <w:pPr>
        <w:rPr>
          <w:lang w:val="en-US"/>
        </w:rPr>
      </w:pPr>
      <w:proofErr w:type="spellStart"/>
      <w:r>
        <w:rPr>
          <w:lang w:val="en-US"/>
        </w:rPr>
        <w:t>Bsp</w:t>
      </w:r>
      <w:proofErr w:type="spellEnd"/>
      <w:r>
        <w:rPr>
          <w:lang w:val="en-US"/>
        </w:rPr>
        <w:t xml:space="preserve">: </w:t>
      </w:r>
      <w:r w:rsidRPr="00E52F51">
        <w:rPr>
          <w:lang w:val="en-US"/>
        </w:rPr>
        <w:t>//h2[contains(</w:t>
      </w:r>
      <w:proofErr w:type="gramStart"/>
      <w:r w:rsidRPr="00E52F51">
        <w:rPr>
          <w:lang w:val="en-US"/>
        </w:rPr>
        <w:t>text(</w:t>
      </w:r>
      <w:proofErr w:type="gramEnd"/>
      <w:r w:rsidRPr="00E52F51">
        <w:rPr>
          <w:lang w:val="en-US"/>
        </w:rPr>
        <w:t>),'Balance sheet')]</w:t>
      </w:r>
    </w:p>
    <w:p w14:paraId="43806F3A" w14:textId="77777777" w:rsidR="00523767" w:rsidRDefault="00523767" w:rsidP="00E52F51">
      <w:pPr>
        <w:rPr>
          <w:lang w:val="en-US"/>
        </w:rPr>
      </w:pPr>
    </w:p>
    <w:p w14:paraId="59A20933" w14:textId="499BBBA6" w:rsidR="00523767" w:rsidRDefault="00523767" w:rsidP="00523767">
      <w:pPr>
        <w:pStyle w:val="Heading2numbered"/>
      </w:pPr>
      <w:r>
        <w:lastRenderedPageBreak/>
        <w:t xml:space="preserve">IFrame und </w:t>
      </w:r>
      <w:proofErr w:type="spellStart"/>
      <w:r>
        <w:t>ShadowRoot</w:t>
      </w:r>
      <w:proofErr w:type="spellEnd"/>
    </w:p>
    <w:p w14:paraId="5CEE08A2" w14:textId="42664564" w:rsidR="00523767" w:rsidRDefault="00523767" w:rsidP="00523767">
      <w:pPr>
        <w:rPr>
          <w:lang w:eastAsia="en-US"/>
        </w:rPr>
      </w:pPr>
      <w:r>
        <w:rPr>
          <w:lang w:eastAsia="en-US"/>
        </w:rPr>
        <w:t>Um Objekte innerhalb des Bereiches ansprechen zu können müssen die Bereiche betreten (und am Ende auch wieder verlassen) werden.</w:t>
      </w:r>
    </w:p>
    <w:p w14:paraId="43CDFA55" w14:textId="77777777" w:rsidR="00B10EEB" w:rsidRDefault="00B10EEB" w:rsidP="00523767">
      <w:pPr>
        <w:rPr>
          <w:lang w:eastAsia="en-US"/>
        </w:rPr>
      </w:pPr>
    </w:p>
    <w:p w14:paraId="11A787AD" w14:textId="74D0ED73" w:rsidR="00B10EEB" w:rsidRDefault="00B10EEB" w:rsidP="00523767">
      <w:pPr>
        <w:rPr>
          <w:lang w:eastAsia="en-US"/>
        </w:rPr>
      </w:pPr>
      <w:r>
        <w:rPr>
          <w:lang w:eastAsia="en-US"/>
        </w:rPr>
        <w:t>IFrame im Fenster</w:t>
      </w:r>
      <w:r w:rsidR="000741C5">
        <w:rPr>
          <w:lang w:eastAsia="en-US"/>
        </w:rPr>
        <w:t xml:space="preserve"> Anlageübersicht E-Vermögensverwaltung</w:t>
      </w:r>
    </w:p>
    <w:p w14:paraId="343099CD" w14:textId="4AECF366" w:rsidR="000741C5" w:rsidRDefault="000741C5" w:rsidP="00523767">
      <w:pPr>
        <w:rPr>
          <w:lang w:eastAsia="en-US"/>
        </w:rPr>
      </w:pPr>
      <w:r w:rsidRPr="000741C5">
        <w:rPr>
          <w:lang w:eastAsia="en-US"/>
        </w:rPr>
        <w:drawing>
          <wp:inline distT="0" distB="0" distL="0" distR="0" wp14:anchorId="7F427C66" wp14:editId="69A60FC2">
            <wp:extent cx="6479540" cy="1470025"/>
            <wp:effectExtent l="0" t="0" r="0" b="0"/>
            <wp:docPr id="16861993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993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8B86" w14:textId="2DFDA10F" w:rsidR="00523767" w:rsidRDefault="000741C5" w:rsidP="00523767">
      <w:pPr>
        <w:rPr>
          <w:lang w:eastAsia="en-US"/>
        </w:rPr>
      </w:pPr>
      <w:r>
        <w:rPr>
          <w:lang w:eastAsia="en-US"/>
        </w:rPr>
        <w:t>Ansprechen in STEP:</w:t>
      </w:r>
    </w:p>
    <w:p w14:paraId="23FD7817" w14:textId="37DBE9A2" w:rsidR="000741C5" w:rsidRDefault="000741C5" w:rsidP="00523767">
      <w:pPr>
        <w:rPr>
          <w:lang w:eastAsia="en-US"/>
        </w:rPr>
      </w:pPr>
      <w:r w:rsidRPr="000741C5">
        <w:rPr>
          <w:lang w:eastAsia="en-US"/>
        </w:rPr>
        <w:drawing>
          <wp:inline distT="0" distB="0" distL="0" distR="0" wp14:anchorId="0A9ECE03" wp14:editId="7F2BF87B">
            <wp:extent cx="6479540" cy="2451100"/>
            <wp:effectExtent l="0" t="0" r="0" b="6350"/>
            <wp:docPr id="9107652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652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FE63" w14:textId="77777777" w:rsidR="000741C5" w:rsidRDefault="000741C5" w:rsidP="00523767">
      <w:pPr>
        <w:rPr>
          <w:lang w:eastAsia="en-US"/>
        </w:rPr>
      </w:pPr>
    </w:p>
    <w:p w14:paraId="385D899E" w14:textId="3B9C7996" w:rsidR="00523767" w:rsidRDefault="00523767" w:rsidP="00523767">
      <w:pPr>
        <w:rPr>
          <w:lang w:eastAsia="en-US"/>
        </w:rPr>
      </w:pPr>
      <w:r>
        <w:rPr>
          <w:lang w:eastAsia="en-US"/>
        </w:rPr>
        <w:t>Shadow-root (im Hauptfenster):</w:t>
      </w:r>
    </w:p>
    <w:p w14:paraId="308C69F2" w14:textId="44B58D9E" w:rsidR="00B10EEB" w:rsidRPr="00523767" w:rsidRDefault="00B10EEB" w:rsidP="00523767">
      <w:pPr>
        <w:rPr>
          <w:lang w:eastAsia="en-US"/>
        </w:rPr>
      </w:pPr>
      <w:r w:rsidRPr="00B10EEB">
        <w:rPr>
          <w:lang w:eastAsia="en-US"/>
        </w:rPr>
        <w:drawing>
          <wp:inline distT="0" distB="0" distL="0" distR="0" wp14:anchorId="0406B97F" wp14:editId="3F4B33E6">
            <wp:extent cx="6479540" cy="2773680"/>
            <wp:effectExtent l="0" t="0" r="0" b="7620"/>
            <wp:docPr id="16514556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56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F9E1" w14:textId="77777777" w:rsidR="00523767" w:rsidRDefault="00523767" w:rsidP="00E52F51"/>
    <w:p w14:paraId="5BAE9D05" w14:textId="62EB563B" w:rsidR="000741C5" w:rsidRPr="00523767" w:rsidRDefault="000741C5" w:rsidP="00E52F51">
      <w:r>
        <w:t xml:space="preserve">Ansprechen STEP mit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selektor</w:t>
      </w:r>
      <w:proofErr w:type="spellEnd"/>
      <w:r>
        <w:t xml:space="preserve"> (nur in KOP/VASC realisiert)</w:t>
      </w:r>
    </w:p>
    <w:p w14:paraId="2EFCE1CA" w14:textId="77777777" w:rsidR="00E52F51" w:rsidRPr="00523767" w:rsidRDefault="00E52F51" w:rsidP="00792093"/>
    <w:p w14:paraId="0EAA8874" w14:textId="77777777" w:rsidR="00792093" w:rsidRPr="00523767" w:rsidRDefault="00792093" w:rsidP="00792093"/>
    <w:p w14:paraId="609F368F" w14:textId="2046EE4E" w:rsidR="000E1F96" w:rsidRDefault="000E1F96" w:rsidP="000E1F96">
      <w:pPr>
        <w:pStyle w:val="Heading2numbered"/>
      </w:pPr>
      <w:r>
        <w:lastRenderedPageBreak/>
        <w:t>Test lokal ausführen</w:t>
      </w:r>
    </w:p>
    <w:p w14:paraId="5A7F8275" w14:textId="61751ECD" w:rsidR="000E1F96" w:rsidRDefault="000E1F96" w:rsidP="000E1F96">
      <w:r>
        <w:t xml:space="preserve">Bsp. </w:t>
      </w:r>
      <w:proofErr w:type="spellStart"/>
      <w:r>
        <w:t>Step-Selenium-Generic</w:t>
      </w:r>
      <w:proofErr w:type="spellEnd"/>
    </w:p>
    <w:p w14:paraId="4F9F47A4" w14:textId="37500F59" w:rsidR="000E1F96" w:rsidRPr="000E1F96" w:rsidRDefault="000E1F96" w:rsidP="000E1F96">
      <w:r>
        <w:t xml:space="preserve">Chrome </w:t>
      </w:r>
      <w:proofErr w:type="spellStart"/>
      <w:r>
        <w:t>driver</w:t>
      </w:r>
      <w:proofErr w:type="spellEnd"/>
      <w:r>
        <w:t xml:space="preserve"> herunterladen und in der </w:t>
      </w:r>
      <w:proofErr w:type="spellStart"/>
      <w:r>
        <w:t>env</w:t>
      </w:r>
      <w:proofErr w:type="spellEnd"/>
      <w:r>
        <w:t xml:space="preserve"> spezifizieren:</w:t>
      </w:r>
    </w:p>
    <w:p w14:paraId="7890F4FB" w14:textId="4E4B89AF" w:rsidR="00792093" w:rsidRDefault="000E1F96" w:rsidP="00CE20EA">
      <w:pPr>
        <w:rPr>
          <w:lang w:val="en-US"/>
        </w:rPr>
      </w:pPr>
      <w:r w:rsidRPr="000E1F96">
        <w:rPr>
          <w:lang w:val="en-US"/>
        </w:rPr>
        <w:t>$</w:t>
      </w:r>
      <w:proofErr w:type="spellStart"/>
      <w:proofErr w:type="gramStart"/>
      <w:r w:rsidRPr="000E1F96">
        <w:rPr>
          <w:lang w:val="en-US"/>
        </w:rPr>
        <w:t>env:CHROME</w:t>
      </w:r>
      <w:proofErr w:type="gramEnd"/>
      <w:r w:rsidRPr="000E1F96">
        <w:rPr>
          <w:lang w:val="en-US"/>
        </w:rPr>
        <w:t>_DRIVER</w:t>
      </w:r>
      <w:proofErr w:type="spellEnd"/>
      <w:r w:rsidRPr="000E1F96">
        <w:rPr>
          <w:lang w:val="en-US"/>
        </w:rPr>
        <w:t xml:space="preserve"> = "C:\dev\drivers\chromedriver-win64\chromedriver.exe"</w:t>
      </w:r>
    </w:p>
    <w:p w14:paraId="7FF60B24" w14:textId="77777777" w:rsidR="0004224C" w:rsidRDefault="0004224C" w:rsidP="00CE20EA">
      <w:pPr>
        <w:rPr>
          <w:lang w:val="en-US"/>
        </w:rPr>
      </w:pPr>
    </w:p>
    <w:p w14:paraId="7E14FB48" w14:textId="36314C41" w:rsidR="0004224C" w:rsidRPr="00584E2A" w:rsidRDefault="0004224C" w:rsidP="00CE20EA">
      <w:proofErr w:type="spellStart"/>
      <w:r w:rsidRPr="00584E2A">
        <w:t>Testset</w:t>
      </w:r>
      <w:proofErr w:type="spellEnd"/>
      <w:r w:rsidRPr="00584E2A">
        <w:t xml:space="preserve"> ausführen:</w:t>
      </w:r>
    </w:p>
    <w:p w14:paraId="73EF4AE7" w14:textId="2C484188" w:rsidR="0004224C" w:rsidRDefault="0004224C" w:rsidP="00CE20EA">
      <w:proofErr w:type="spellStart"/>
      <w:r w:rsidRPr="00584E2A">
        <w:t>mvn</w:t>
      </w:r>
      <w:proofErr w:type="spellEnd"/>
      <w:r w:rsidRPr="00584E2A">
        <w:t xml:space="preserve"> </w:t>
      </w:r>
      <w:proofErr w:type="spellStart"/>
      <w:r w:rsidRPr="00584E2A">
        <w:t>test</w:t>
      </w:r>
      <w:proofErr w:type="spellEnd"/>
      <w:r w:rsidRPr="00584E2A">
        <w:t xml:space="preserve"> -</w:t>
      </w:r>
      <w:proofErr w:type="spellStart"/>
      <w:r w:rsidRPr="00584E2A">
        <w:t>Dtest</w:t>
      </w:r>
      <w:proofErr w:type="spellEnd"/>
      <w:r w:rsidRPr="00584E2A">
        <w:t>=</w:t>
      </w:r>
      <w:proofErr w:type="spellStart"/>
      <w:r w:rsidRPr="00584E2A">
        <w:t>AttachDownloadTest</w:t>
      </w:r>
      <w:proofErr w:type="spellEnd"/>
    </w:p>
    <w:p w14:paraId="3B385700" w14:textId="77777777" w:rsidR="00612322" w:rsidRDefault="00612322" w:rsidP="00CE20EA"/>
    <w:p w14:paraId="58D29EC6" w14:textId="32154339" w:rsidR="00612322" w:rsidRDefault="00612322" w:rsidP="00CE20EA">
      <w:r>
        <w:t>Mit persönlichem Workspace arbeiten:</w:t>
      </w:r>
    </w:p>
    <w:p w14:paraId="1F838430" w14:textId="77777777" w:rsidR="00612322" w:rsidRPr="00612322" w:rsidRDefault="00612322" w:rsidP="00612322">
      <w:r w:rsidRPr="00612322">
        <w:t xml:space="preserve">    </w:t>
      </w:r>
      <w:proofErr w:type="spellStart"/>
      <w:r w:rsidRPr="00612322">
        <w:t>parentConfluencePageId</w:t>
      </w:r>
      <w:proofErr w:type="spellEnd"/>
      <w:r w:rsidRPr="00612322">
        <w:t xml:space="preserve">=1722189838 # personal </w:t>
      </w:r>
      <w:proofErr w:type="spellStart"/>
      <w:r w:rsidRPr="00612322">
        <w:t>space</w:t>
      </w:r>
      <w:proofErr w:type="spellEnd"/>
    </w:p>
    <w:p w14:paraId="4800998A" w14:textId="77777777" w:rsidR="006342DF" w:rsidRDefault="006342DF" w:rsidP="00CE20EA"/>
    <w:p w14:paraId="68350327" w14:textId="1096F290" w:rsidR="006342DF" w:rsidRDefault="006342DF" w:rsidP="006342DF">
      <w:pPr>
        <w:pStyle w:val="Heading2numbered"/>
      </w:pPr>
      <w:r>
        <w:t>Mit mehreren Projekten arbeiten</w:t>
      </w:r>
    </w:p>
    <w:p w14:paraId="1173CE46" w14:textId="073A9A44" w:rsidR="006342DF" w:rsidRDefault="006342DF" w:rsidP="006342DF">
      <w:r>
        <w:t>Bei Bedarf die Projekte klonen.</w:t>
      </w:r>
    </w:p>
    <w:p w14:paraId="2ACA5B76" w14:textId="717E8817" w:rsidR="006342DF" w:rsidRDefault="006342DF" w:rsidP="006342DF">
      <w:r>
        <w:t xml:space="preserve">In </w:t>
      </w:r>
      <w:proofErr w:type="gramStart"/>
      <w:r>
        <w:t>VS Code</w:t>
      </w:r>
      <w:proofErr w:type="gramEnd"/>
      <w:r>
        <w:t xml:space="preserve"> die weitern Projekte mit File &gt; Add Folder to Workspace hinzufügen.</w:t>
      </w:r>
    </w:p>
    <w:p w14:paraId="586292B1" w14:textId="3731D2A0" w:rsidR="006342DF" w:rsidRDefault="006342DF" w:rsidP="006342DF">
      <w:r>
        <w:t>Die Versionen anpassen (1.0.0-SNAPSHOT):</w:t>
      </w:r>
    </w:p>
    <w:p w14:paraId="37B3C4F1" w14:textId="43BB1642" w:rsidR="006342DF" w:rsidRDefault="006342DF" w:rsidP="006342DF">
      <w:r>
        <w:t>Hauptprojekt:</w:t>
      </w:r>
    </w:p>
    <w:p w14:paraId="6C7B5CDC" w14:textId="618293DE" w:rsidR="006342DF" w:rsidRDefault="006342DF" w:rsidP="006342DF">
      <w:r w:rsidRPr="006342DF">
        <w:rPr>
          <w:noProof/>
        </w:rPr>
        <w:drawing>
          <wp:inline distT="0" distB="0" distL="0" distR="0" wp14:anchorId="696F83FD" wp14:editId="1DE1857E">
            <wp:extent cx="6479540" cy="842645"/>
            <wp:effectExtent l="0" t="0" r="0" b="0"/>
            <wp:docPr id="15780541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54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8B7" w14:textId="72684360" w:rsidR="006342DF" w:rsidRDefault="006342DF" w:rsidP="006342DF">
      <w:r>
        <w:t>Subprojekt:</w:t>
      </w:r>
    </w:p>
    <w:p w14:paraId="4DA9B2CA" w14:textId="1E7D1E5A" w:rsidR="006342DF" w:rsidRDefault="006342DF" w:rsidP="006342DF">
      <w:r w:rsidRPr="006342DF">
        <w:rPr>
          <w:noProof/>
        </w:rPr>
        <w:drawing>
          <wp:inline distT="0" distB="0" distL="0" distR="0" wp14:anchorId="4102145F" wp14:editId="08E485FD">
            <wp:extent cx="6479540" cy="934720"/>
            <wp:effectExtent l="0" t="0" r="0" b="0"/>
            <wp:docPr id="17442888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88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FA7D" w14:textId="578BE86A" w:rsidR="006342DF" w:rsidRDefault="006342DF" w:rsidP="006342DF">
      <w:r>
        <w:t>Nach den Änderungen die Sub-Projekte mit ‘</w:t>
      </w:r>
      <w:proofErr w:type="spellStart"/>
      <w:r>
        <w:t>mvn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’ </w:t>
      </w:r>
      <w:proofErr w:type="spellStart"/>
      <w:r>
        <w:t>builden</w:t>
      </w:r>
      <w:proofErr w:type="spellEnd"/>
      <w:r>
        <w:t>.</w:t>
      </w:r>
    </w:p>
    <w:p w14:paraId="342F5C4F" w14:textId="3B7CC7E9" w:rsidR="00A1454F" w:rsidRDefault="00A1454F" w:rsidP="006342DF">
      <w:r>
        <w:t xml:space="preserve">Auch beim Sub-Projekt kann ein neuer Branch erstellt und die Änderungen </w:t>
      </w:r>
      <w:proofErr w:type="spellStart"/>
      <w:r>
        <w:t>gepushed</w:t>
      </w:r>
      <w:proofErr w:type="spellEnd"/>
      <w:r>
        <w:t xml:space="preserve"> werden.</w:t>
      </w:r>
    </w:p>
    <w:p w14:paraId="43DF13A1" w14:textId="77777777" w:rsidR="00CA1222" w:rsidRDefault="00CA1222" w:rsidP="006342DF"/>
    <w:p w14:paraId="1DF09842" w14:textId="562E4F9C" w:rsidR="00CA1222" w:rsidRDefault="00CA1222" w:rsidP="006342DF">
      <w:r>
        <w:t>Auskommentieren, um nur Plattformstatus auszuführen:</w:t>
      </w:r>
    </w:p>
    <w:p w14:paraId="24F8FC3A" w14:textId="101C4787" w:rsidR="00CA1222" w:rsidRDefault="00CA1222" w:rsidP="006342DF">
      <w:r w:rsidRPr="00CA1222">
        <w:rPr>
          <w:noProof/>
        </w:rPr>
        <w:drawing>
          <wp:inline distT="0" distB="0" distL="0" distR="0" wp14:anchorId="27F0B22E" wp14:editId="1CE40341">
            <wp:extent cx="6479540" cy="1087120"/>
            <wp:effectExtent l="0" t="0" r="0" b="0"/>
            <wp:docPr id="21149715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15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7947" w14:textId="184840F6" w:rsidR="00CA1222" w:rsidRDefault="00CA1222" w:rsidP="006342DF">
      <w:r w:rsidRPr="00CA1222">
        <w:rPr>
          <w:noProof/>
        </w:rPr>
        <w:drawing>
          <wp:inline distT="0" distB="0" distL="0" distR="0" wp14:anchorId="26F0DF28" wp14:editId="163A2279">
            <wp:extent cx="6479540" cy="2143760"/>
            <wp:effectExtent l="0" t="0" r="0" b="8890"/>
            <wp:docPr id="1260482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2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9AB6" w14:textId="7B9A4709" w:rsidR="00CA1222" w:rsidRPr="006342DF" w:rsidRDefault="00CA1222" w:rsidP="006342DF">
      <w:r w:rsidRPr="00CA1222">
        <w:rPr>
          <w:noProof/>
        </w:rPr>
        <w:lastRenderedPageBreak/>
        <w:drawing>
          <wp:inline distT="0" distB="0" distL="0" distR="0" wp14:anchorId="68A423F2" wp14:editId="2D199476">
            <wp:extent cx="6479540" cy="2517775"/>
            <wp:effectExtent l="0" t="0" r="0" b="0"/>
            <wp:docPr id="910202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1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4331" w14:textId="025EB0ED" w:rsidR="00A1454F" w:rsidRDefault="00A1454F" w:rsidP="00A1454F">
      <w:pPr>
        <w:pStyle w:val="Heading2numbered"/>
      </w:pPr>
      <w:proofErr w:type="gramStart"/>
      <w:r>
        <w:t>STEP Simulator</w:t>
      </w:r>
      <w:proofErr w:type="gramEnd"/>
    </w:p>
    <w:p w14:paraId="55AD1C92" w14:textId="77777777" w:rsidR="00A1454F" w:rsidRDefault="00A1454F" w:rsidP="00CE20EA">
      <w:pPr>
        <w:rPr>
          <w:lang w:val="en-US"/>
        </w:rPr>
      </w:pPr>
    </w:p>
    <w:p w14:paraId="18539F8A" w14:textId="77777777" w:rsidR="008C49B3" w:rsidRPr="008C49B3" w:rsidRDefault="008C49B3" w:rsidP="008C49B3">
      <w:r>
        <w:t>In step-</w:t>
      </w:r>
      <w:proofErr w:type="spellStart"/>
      <w:r>
        <w:t>selenium</w:t>
      </w:r>
      <w:proofErr w:type="spellEnd"/>
      <w:r>
        <w:t>-</w:t>
      </w:r>
      <w:proofErr w:type="spellStart"/>
      <w:r>
        <w:t>commons</w:t>
      </w:r>
      <w:proofErr w:type="spellEnd"/>
      <w:r>
        <w:t>:</w:t>
      </w:r>
    </w:p>
    <w:p w14:paraId="5B1C2D13" w14:textId="77777777" w:rsidR="008C49B3" w:rsidRPr="008C49B3" w:rsidRDefault="008C49B3" w:rsidP="008C49B3">
      <w:pPr>
        <w:rPr>
          <w:i/>
          <w:iCs/>
        </w:rPr>
      </w:pPr>
      <w:proofErr w:type="spellStart"/>
      <w:r w:rsidRPr="008C49B3">
        <w:rPr>
          <w:i/>
          <w:iCs/>
        </w:rPr>
        <w:t>mvn</w:t>
      </w:r>
      <w:proofErr w:type="spellEnd"/>
      <w:r w:rsidRPr="008C49B3">
        <w:rPr>
          <w:i/>
          <w:iCs/>
        </w:rPr>
        <w:t xml:space="preserve"> clean </w:t>
      </w:r>
      <w:proofErr w:type="spellStart"/>
      <w:r w:rsidRPr="008C49B3">
        <w:rPr>
          <w:i/>
          <w:iCs/>
        </w:rPr>
        <w:t>install</w:t>
      </w:r>
      <w:proofErr w:type="spellEnd"/>
    </w:p>
    <w:p w14:paraId="62FA17BA" w14:textId="77777777" w:rsidR="008C49B3" w:rsidRDefault="008C49B3" w:rsidP="008C49B3">
      <w:r>
        <w:t xml:space="preserve">Installiert die </w:t>
      </w:r>
      <w:proofErr w:type="gramStart"/>
      <w:r>
        <w:t>aktuellste</w:t>
      </w:r>
      <w:proofErr w:type="gramEnd"/>
      <w:r>
        <w:t xml:space="preserve"> </w:t>
      </w:r>
      <w:proofErr w:type="spellStart"/>
      <w:r>
        <w:t>version</w:t>
      </w:r>
      <w:proofErr w:type="spellEnd"/>
      <w:r>
        <w:t xml:space="preserve"> (inklusive deiner aktuellen </w:t>
      </w:r>
      <w:proofErr w:type="spellStart"/>
      <w:r>
        <w:t>änderungen</w:t>
      </w:r>
      <w:proofErr w:type="spellEnd"/>
      <w:r>
        <w:t xml:space="preserve">) von </w:t>
      </w:r>
      <w:proofErr w:type="spellStart"/>
      <w:r>
        <w:t>common</w:t>
      </w:r>
      <w:proofErr w:type="spellEnd"/>
      <w:r>
        <w:t xml:space="preserve"> in deinem lokalen </w:t>
      </w:r>
      <w:proofErr w:type="spellStart"/>
      <w:r>
        <w:t>repository</w:t>
      </w:r>
      <w:proofErr w:type="spellEnd"/>
    </w:p>
    <w:p w14:paraId="6E346D96" w14:textId="77777777" w:rsidR="008C49B3" w:rsidRDefault="008C49B3" w:rsidP="008C49B3"/>
    <w:p w14:paraId="2F6D3501" w14:textId="6679EADF" w:rsidR="008C49B3" w:rsidRPr="00315BAB" w:rsidRDefault="008C49B3" w:rsidP="008C49B3">
      <w:pPr>
        <w:rPr>
          <w:lang w:val="en-US"/>
        </w:rPr>
      </w:pPr>
      <w:r w:rsidRPr="00315BAB">
        <w:rPr>
          <w:lang w:val="en-US"/>
        </w:rPr>
        <w:t>In step-selenium-generic</w:t>
      </w:r>
    </w:p>
    <w:p w14:paraId="0B973990" w14:textId="77777777" w:rsidR="008C49B3" w:rsidRPr="00315BAB" w:rsidRDefault="008C49B3" w:rsidP="008C49B3">
      <w:pPr>
        <w:rPr>
          <w:i/>
          <w:iCs/>
          <w:lang w:val="en-US"/>
        </w:rPr>
      </w:pPr>
      <w:proofErr w:type="spellStart"/>
      <w:r w:rsidRPr="00315BAB">
        <w:rPr>
          <w:i/>
          <w:iCs/>
          <w:lang w:val="en-US"/>
        </w:rPr>
        <w:t>mvn</w:t>
      </w:r>
      <w:proofErr w:type="spellEnd"/>
      <w:r w:rsidRPr="00315BAB">
        <w:rPr>
          <w:i/>
          <w:iCs/>
          <w:lang w:val="en-US"/>
        </w:rPr>
        <w:t xml:space="preserve"> clean verify -P step-execution</w:t>
      </w:r>
    </w:p>
    <w:p w14:paraId="438806C1" w14:textId="77777777" w:rsidR="008C49B3" w:rsidRDefault="008C49B3" w:rsidP="008C49B3">
      <w:r>
        <w:t xml:space="preserve">Baut ein Automation </w:t>
      </w:r>
      <w:proofErr w:type="spellStart"/>
      <w:r>
        <w:t>package</w:t>
      </w:r>
      <w:proofErr w:type="spellEnd"/>
      <w:r>
        <w:t xml:space="preserve"> mit deiner lokalen </w:t>
      </w:r>
      <w:proofErr w:type="spellStart"/>
      <w:r>
        <w:t>version</w:t>
      </w:r>
      <w:proofErr w:type="spellEnd"/>
      <w:r>
        <w:t xml:space="preserve"> von </w:t>
      </w:r>
      <w:proofErr w:type="spellStart"/>
      <w:r>
        <w:t>commons</w:t>
      </w:r>
      <w:proofErr w:type="spellEnd"/>
      <w:r>
        <w:t>/</w:t>
      </w:r>
      <w:proofErr w:type="spellStart"/>
      <w:r>
        <w:t>generic</w:t>
      </w:r>
      <w:proofErr w:type="spellEnd"/>
      <w:r>
        <w:t xml:space="preserve"> und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plans</w:t>
      </w:r>
      <w:proofErr w:type="spellEnd"/>
      <w:r>
        <w:t>/</w:t>
      </w:r>
      <w:proofErr w:type="spellStart"/>
      <w:r>
        <w:t>Plattform_Status_Download.yaml</w:t>
      </w:r>
      <w:proofErr w:type="spellEnd"/>
      <w:r>
        <w:t xml:space="preserve">, und führt es in einer isolierten </w:t>
      </w:r>
      <w:proofErr w:type="spellStart"/>
      <w:r>
        <w:t>umgebung</w:t>
      </w:r>
      <w:proofErr w:type="spellEnd"/>
      <w:r>
        <w:t xml:space="preserve"> auf dem Controller im Projekt "Common" aus, siehe z.B. </w:t>
      </w:r>
      <w:hyperlink r:id="rId48" w:anchor="/executions/6aa11e023235082db3053270/report?tenant=Common&amp;dc_rangeType=FULL" w:tgtFrame="_blank" w:history="1">
        <w:r w:rsidRPr="008C49B3">
          <w:t>STEP</w:t>
        </w:r>
      </w:hyperlink>
    </w:p>
    <w:p w14:paraId="1AC25EDA" w14:textId="77777777" w:rsidR="00B2305F" w:rsidRDefault="00B2305F" w:rsidP="008C49B3"/>
    <w:p w14:paraId="7EBD9478" w14:textId="36F3B283" w:rsidR="00B2305F" w:rsidRDefault="00B2305F" w:rsidP="00B2305F">
      <w:pPr>
        <w:pStyle w:val="Heading2numbered"/>
      </w:pPr>
      <w:proofErr w:type="spellStart"/>
      <w:r>
        <w:t>Powershell</w:t>
      </w:r>
      <w:proofErr w:type="spellEnd"/>
      <w:r>
        <w:t xml:space="preserve"> </w:t>
      </w:r>
      <w:proofErr w:type="spellStart"/>
      <w:r>
        <w:t>Script</w:t>
      </w:r>
      <w:proofErr w:type="spellEnd"/>
    </w:p>
    <w:p w14:paraId="2742DAB5" w14:textId="3A98EF6D" w:rsidR="00B2305F" w:rsidRPr="002C43FB" w:rsidRDefault="002C43FB" w:rsidP="00B2305F">
      <w:pPr>
        <w:rPr>
          <w:lang w:val="en-US"/>
        </w:rPr>
      </w:pPr>
      <w:r w:rsidRPr="002C43FB">
        <w:rPr>
          <w:lang w:val="en-US"/>
        </w:rPr>
        <w:t xml:space="preserve"># </w:t>
      </w:r>
      <w:proofErr w:type="spellStart"/>
      <w:r w:rsidRPr="002C43FB">
        <w:rPr>
          <w:lang w:val="en-US"/>
        </w:rPr>
        <w:t>Terminalausgabe</w:t>
      </w:r>
      <w:proofErr w:type="spellEnd"/>
    </w:p>
    <w:p w14:paraId="163405B3" w14:textId="77777777" w:rsidR="002C43FB" w:rsidRPr="002C43FB" w:rsidRDefault="002C43FB" w:rsidP="002C43FB">
      <w:pPr>
        <w:rPr>
          <w:lang w:val="en-US"/>
        </w:rPr>
      </w:pPr>
      <w:r w:rsidRPr="002C43FB">
        <w:rPr>
          <w:lang w:val="en-US"/>
        </w:rPr>
        <w:t>Write-Host "Skip Automation Package Plan $name"</w:t>
      </w:r>
    </w:p>
    <w:p w14:paraId="70DE76C3" w14:textId="77777777" w:rsidR="002C43FB" w:rsidRPr="002C43FB" w:rsidRDefault="002C43FB" w:rsidP="002C43FB">
      <w:pPr>
        <w:rPr>
          <w:lang w:val="en-US"/>
        </w:rPr>
      </w:pPr>
      <w:r w:rsidRPr="002C43FB">
        <w:rPr>
          <w:lang w:val="en-US"/>
        </w:rPr>
        <w:t>Write-Host "[Platform Status] Fetch raw data for execution $($</w:t>
      </w:r>
      <w:proofErr w:type="gramStart"/>
      <w:r w:rsidRPr="002C43FB">
        <w:rPr>
          <w:lang w:val="en-US"/>
        </w:rPr>
        <w:t>controller.friendlyControllerUrl</w:t>
      </w:r>
      <w:proofErr w:type="gramEnd"/>
      <w:r w:rsidRPr="002C43FB">
        <w:rPr>
          <w:lang w:val="en-US"/>
        </w:rPr>
        <w:t>)/#/executions/$($execution.id)/steps?tenant=$($</w:t>
      </w:r>
      <w:proofErr w:type="gramStart"/>
      <w:r w:rsidRPr="002C43FB">
        <w:rPr>
          <w:lang w:val="en-US"/>
        </w:rPr>
        <w:t>controller.projectName</w:t>
      </w:r>
      <w:proofErr w:type="gramEnd"/>
      <w:r w:rsidRPr="002C43FB">
        <w:rPr>
          <w:lang w:val="en-US"/>
        </w:rPr>
        <w:t>)"</w:t>
      </w:r>
    </w:p>
    <w:p w14:paraId="0377E88A" w14:textId="77777777" w:rsidR="002C43FB" w:rsidRDefault="002C43FB" w:rsidP="00B2305F">
      <w:pPr>
        <w:rPr>
          <w:lang w:val="en-US"/>
        </w:rPr>
      </w:pPr>
    </w:p>
    <w:p w14:paraId="7FA1A9DE" w14:textId="11516058" w:rsidR="002C43FB" w:rsidRPr="00C87A5B" w:rsidRDefault="002C43FB" w:rsidP="00B2305F">
      <w:r w:rsidRPr="00C87A5B">
        <w:t># Variablendeklaration</w:t>
      </w:r>
      <w:r w:rsidR="00C87A5B" w:rsidRPr="00C87A5B">
        <w:t>/Zuweisung</w:t>
      </w:r>
      <w:r w:rsidRPr="00C87A5B">
        <w:t xml:space="preserve">, </w:t>
      </w:r>
      <w:r w:rsidR="00C87A5B" w:rsidRPr="00C87A5B">
        <w:t xml:space="preserve">Typ konvertieren, </w:t>
      </w:r>
      <w:r w:rsidRPr="00C87A5B">
        <w:t>Runden</w:t>
      </w:r>
    </w:p>
    <w:p w14:paraId="121C4B94" w14:textId="77777777" w:rsidR="002C43FB" w:rsidRPr="00315BAB" w:rsidRDefault="002C43FB" w:rsidP="002C43FB">
      <w:pPr>
        <w:rPr>
          <w:i/>
          <w:iCs/>
        </w:rPr>
      </w:pPr>
      <w:r w:rsidRPr="00315BAB">
        <w:rPr>
          <w:i/>
          <w:iCs/>
        </w:rPr>
        <w:t>$</w:t>
      </w:r>
      <w:proofErr w:type="spellStart"/>
      <w:r w:rsidRPr="00315BAB">
        <w:rPr>
          <w:i/>
          <w:iCs/>
        </w:rPr>
        <w:t>row</w:t>
      </w:r>
      <w:proofErr w:type="spellEnd"/>
      <w:r w:rsidRPr="00315BAB">
        <w:rPr>
          <w:i/>
          <w:iCs/>
        </w:rPr>
        <w:t xml:space="preserve"> = 3</w:t>
      </w:r>
    </w:p>
    <w:p w14:paraId="19F27F9B" w14:textId="10AFEA52" w:rsidR="002C43FB" w:rsidRPr="00A472B7" w:rsidRDefault="002C43FB" w:rsidP="002C43FB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t>$</w:t>
      </w:r>
      <w:proofErr w:type="spellStart"/>
      <w:r w:rsidRPr="00A472B7">
        <w:rPr>
          <w:i/>
          <w:iCs/>
          <w:lang w:val="en-US"/>
        </w:rPr>
        <w:t>startTime</w:t>
      </w:r>
      <w:proofErr w:type="spellEnd"/>
      <w:r w:rsidRPr="00A472B7">
        <w:rPr>
          <w:i/>
          <w:iCs/>
          <w:lang w:val="en-US"/>
        </w:rPr>
        <w:t xml:space="preserve"> = [math</w:t>
      </w:r>
      <w:proofErr w:type="gramStart"/>
      <w:r w:rsidRPr="00A472B7">
        <w:rPr>
          <w:i/>
          <w:iCs/>
          <w:lang w:val="en-US"/>
        </w:rPr>
        <w:t>]::</w:t>
      </w:r>
      <w:proofErr w:type="gramEnd"/>
      <w:r w:rsidRPr="00A472B7">
        <w:rPr>
          <w:i/>
          <w:iCs/>
          <w:lang w:val="en-US"/>
        </w:rPr>
        <w:t>Floor($time/</w:t>
      </w:r>
      <w:proofErr w:type="gramStart"/>
      <w:r w:rsidRPr="00A472B7">
        <w:rPr>
          <w:i/>
          <w:iCs/>
          <w:lang w:val="en-US"/>
        </w:rPr>
        <w:t>60000)*</w:t>
      </w:r>
      <w:proofErr w:type="gramEnd"/>
      <w:r w:rsidRPr="00A472B7">
        <w:rPr>
          <w:i/>
          <w:iCs/>
          <w:lang w:val="en-US"/>
        </w:rPr>
        <w:t>60000;</w:t>
      </w:r>
    </w:p>
    <w:p w14:paraId="307B7622" w14:textId="77777777" w:rsidR="00C87A5B" w:rsidRPr="00A472B7" w:rsidRDefault="00C87A5B" w:rsidP="00C87A5B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t>$</w:t>
      </w:r>
      <w:proofErr w:type="spellStart"/>
      <w:r w:rsidRPr="00A472B7">
        <w:rPr>
          <w:i/>
          <w:iCs/>
          <w:lang w:val="en-US"/>
        </w:rPr>
        <w:t>nfrs</w:t>
      </w:r>
      <w:proofErr w:type="spellEnd"/>
      <w:r w:rsidRPr="00A472B7">
        <w:rPr>
          <w:i/>
          <w:iCs/>
          <w:lang w:val="en-US"/>
        </w:rPr>
        <w:t>[$key</w:t>
      </w:r>
      <w:proofErr w:type="gramStart"/>
      <w:r w:rsidRPr="00A472B7">
        <w:rPr>
          <w:i/>
          <w:iCs/>
          <w:lang w:val="en-US"/>
        </w:rPr>
        <w:t>].Values</w:t>
      </w:r>
      <w:proofErr w:type="gramEnd"/>
      <w:r w:rsidRPr="00A472B7">
        <w:rPr>
          <w:i/>
          <w:iCs/>
          <w:lang w:val="en-US"/>
        </w:rPr>
        <w:t>[$name] = ([double] $</w:t>
      </w:r>
      <w:proofErr w:type="spellStart"/>
      <w:r w:rsidRPr="00A472B7">
        <w:rPr>
          <w:i/>
          <w:iCs/>
          <w:lang w:val="en-US"/>
        </w:rPr>
        <w:t>cellValue</w:t>
      </w:r>
      <w:proofErr w:type="spellEnd"/>
      <w:r w:rsidRPr="00A472B7">
        <w:rPr>
          <w:i/>
          <w:iCs/>
          <w:lang w:val="en-US"/>
        </w:rPr>
        <w:t>)</w:t>
      </w:r>
    </w:p>
    <w:p w14:paraId="48391A2F" w14:textId="77777777" w:rsidR="002C43FB" w:rsidRPr="002C43FB" w:rsidRDefault="002C43FB" w:rsidP="00B2305F">
      <w:pPr>
        <w:rPr>
          <w:lang w:val="en-US"/>
        </w:rPr>
      </w:pPr>
    </w:p>
    <w:p w14:paraId="45D0DA25" w14:textId="784D94F4" w:rsidR="002C43FB" w:rsidRPr="00315BAB" w:rsidRDefault="002C43FB" w:rsidP="002C43FB">
      <w:pPr>
        <w:rPr>
          <w:lang w:val="en-US"/>
        </w:rPr>
      </w:pPr>
      <w:r w:rsidRPr="00315BAB">
        <w:rPr>
          <w:lang w:val="en-US"/>
        </w:rPr>
        <w:t># Datum, Zeit</w:t>
      </w:r>
    </w:p>
    <w:p w14:paraId="53B912CA" w14:textId="77777777" w:rsidR="002C43FB" w:rsidRPr="00315BAB" w:rsidRDefault="002C43FB" w:rsidP="002C43FB">
      <w:pPr>
        <w:rPr>
          <w:i/>
          <w:iCs/>
          <w:lang w:val="en-US"/>
        </w:rPr>
      </w:pPr>
      <w:r w:rsidRPr="00315BAB">
        <w:rPr>
          <w:i/>
          <w:iCs/>
          <w:lang w:val="en-US"/>
        </w:rPr>
        <w:t>$</w:t>
      </w:r>
      <w:proofErr w:type="spellStart"/>
      <w:r w:rsidRPr="00315BAB">
        <w:rPr>
          <w:i/>
          <w:iCs/>
          <w:lang w:val="en-US"/>
        </w:rPr>
        <w:t>startDate</w:t>
      </w:r>
      <w:proofErr w:type="spellEnd"/>
      <w:r w:rsidRPr="00315BAB">
        <w:rPr>
          <w:i/>
          <w:iCs/>
          <w:lang w:val="en-US"/>
        </w:rPr>
        <w:t xml:space="preserve"> = ([datetime] '1970-01-01'</w:t>
      </w:r>
      <w:proofErr w:type="gramStart"/>
      <w:r w:rsidRPr="00315BAB">
        <w:rPr>
          <w:i/>
          <w:iCs/>
          <w:lang w:val="en-US"/>
        </w:rPr>
        <w:t>).</w:t>
      </w:r>
      <w:proofErr w:type="spellStart"/>
      <w:r w:rsidRPr="00315BAB">
        <w:rPr>
          <w:i/>
          <w:iCs/>
          <w:lang w:val="en-US"/>
        </w:rPr>
        <w:t>AddSeconds</w:t>
      </w:r>
      <w:proofErr w:type="spellEnd"/>
      <w:proofErr w:type="gramEnd"/>
      <w:r w:rsidRPr="00315BAB">
        <w:rPr>
          <w:i/>
          <w:iCs/>
          <w:lang w:val="en-US"/>
        </w:rPr>
        <w:t>($</w:t>
      </w:r>
      <w:proofErr w:type="spellStart"/>
      <w:proofErr w:type="gramStart"/>
      <w:r w:rsidRPr="00315BAB">
        <w:rPr>
          <w:i/>
          <w:iCs/>
          <w:lang w:val="en-US"/>
        </w:rPr>
        <w:t>context.startTime</w:t>
      </w:r>
      <w:proofErr w:type="spellEnd"/>
      <w:proofErr w:type="gramEnd"/>
      <w:r w:rsidRPr="00315BAB">
        <w:rPr>
          <w:i/>
          <w:iCs/>
          <w:lang w:val="en-US"/>
        </w:rPr>
        <w:t xml:space="preserve"> / 1000.0</w:t>
      </w:r>
      <w:proofErr w:type="gramStart"/>
      <w:r w:rsidRPr="00315BAB">
        <w:rPr>
          <w:i/>
          <w:iCs/>
          <w:lang w:val="en-US"/>
        </w:rPr>
        <w:t>).</w:t>
      </w:r>
      <w:proofErr w:type="spellStart"/>
      <w:r w:rsidRPr="00315BAB">
        <w:rPr>
          <w:i/>
          <w:iCs/>
          <w:lang w:val="en-US"/>
        </w:rPr>
        <w:t>ToLocalTime</w:t>
      </w:r>
      <w:proofErr w:type="spellEnd"/>
      <w:proofErr w:type="gramEnd"/>
      <w:r w:rsidRPr="00315BAB">
        <w:rPr>
          <w:i/>
          <w:iCs/>
          <w:lang w:val="en-US"/>
        </w:rPr>
        <w:t>(</w:t>
      </w:r>
      <w:proofErr w:type="gramStart"/>
      <w:r w:rsidRPr="00315BAB">
        <w:rPr>
          <w:i/>
          <w:iCs/>
          <w:lang w:val="en-US"/>
        </w:rPr>
        <w:t>).</w:t>
      </w:r>
      <w:proofErr w:type="spellStart"/>
      <w:r w:rsidRPr="00315BAB">
        <w:rPr>
          <w:i/>
          <w:iCs/>
          <w:lang w:val="en-US"/>
        </w:rPr>
        <w:t>ToString</w:t>
      </w:r>
      <w:proofErr w:type="spellEnd"/>
      <w:proofErr w:type="gramEnd"/>
      <w:r w:rsidRPr="00315BAB">
        <w:rPr>
          <w:i/>
          <w:iCs/>
          <w:lang w:val="en-US"/>
        </w:rPr>
        <w:t>('</w:t>
      </w:r>
      <w:proofErr w:type="spellStart"/>
      <w:r w:rsidRPr="00315BAB">
        <w:rPr>
          <w:i/>
          <w:iCs/>
          <w:lang w:val="en-US"/>
        </w:rPr>
        <w:t>dd.MM.yyy</w:t>
      </w:r>
      <w:proofErr w:type="spellEnd"/>
      <w:r w:rsidRPr="00315BAB">
        <w:rPr>
          <w:i/>
          <w:iCs/>
          <w:lang w:val="en-US"/>
        </w:rPr>
        <w:t>')</w:t>
      </w:r>
    </w:p>
    <w:p w14:paraId="4B1AAE80" w14:textId="77777777" w:rsidR="002C43FB" w:rsidRPr="00315BAB" w:rsidRDefault="002C43FB" w:rsidP="002C43FB">
      <w:pPr>
        <w:rPr>
          <w:lang w:val="en-US"/>
        </w:rPr>
      </w:pPr>
    </w:p>
    <w:p w14:paraId="1174993F" w14:textId="70F6518B" w:rsidR="00C87A5B" w:rsidRPr="00315BAB" w:rsidRDefault="00C87A5B" w:rsidP="002C43FB">
      <w:pPr>
        <w:rPr>
          <w:lang w:val="en-US"/>
        </w:rPr>
      </w:pPr>
      <w:r w:rsidRPr="00315BAB">
        <w:rPr>
          <w:lang w:val="en-US"/>
        </w:rPr>
        <w:t xml:space="preserve"># </w:t>
      </w:r>
      <w:proofErr w:type="spellStart"/>
      <w:r w:rsidRPr="00315BAB">
        <w:rPr>
          <w:lang w:val="en-US"/>
        </w:rPr>
        <w:t>Neues</w:t>
      </w:r>
      <w:proofErr w:type="spellEnd"/>
      <w:r w:rsidRPr="00315BAB">
        <w:rPr>
          <w:lang w:val="en-US"/>
        </w:rPr>
        <w:t xml:space="preserve"> </w:t>
      </w:r>
      <w:proofErr w:type="spellStart"/>
      <w:r w:rsidRPr="00315BAB">
        <w:rPr>
          <w:lang w:val="en-US"/>
        </w:rPr>
        <w:t>Objekt</w:t>
      </w:r>
      <w:proofErr w:type="spellEnd"/>
      <w:r w:rsidRPr="00315BAB">
        <w:rPr>
          <w:lang w:val="en-US"/>
        </w:rPr>
        <w:t xml:space="preserve"> </w:t>
      </w:r>
      <w:proofErr w:type="spellStart"/>
      <w:r w:rsidRPr="00315BAB">
        <w:rPr>
          <w:lang w:val="en-US"/>
        </w:rPr>
        <w:t>erstellen</w:t>
      </w:r>
      <w:proofErr w:type="spellEnd"/>
      <w:r w:rsidRPr="00315BAB">
        <w:rPr>
          <w:lang w:val="en-US"/>
        </w:rPr>
        <w:t xml:space="preserve">, </w:t>
      </w:r>
      <w:proofErr w:type="spellStart"/>
      <w:r w:rsidRPr="00315BAB">
        <w:rPr>
          <w:lang w:val="en-US"/>
        </w:rPr>
        <w:t>Daten</w:t>
      </w:r>
      <w:proofErr w:type="spellEnd"/>
      <w:r w:rsidRPr="00315BAB">
        <w:rPr>
          <w:lang w:val="en-US"/>
        </w:rPr>
        <w:t xml:space="preserve"> </w:t>
      </w:r>
      <w:proofErr w:type="spellStart"/>
      <w:r w:rsidRPr="00315BAB">
        <w:rPr>
          <w:lang w:val="en-US"/>
        </w:rPr>
        <w:t>speichern</w:t>
      </w:r>
      <w:proofErr w:type="spellEnd"/>
    </w:p>
    <w:p w14:paraId="2D3AE726" w14:textId="3D6412FF" w:rsidR="00C87A5B" w:rsidRPr="00A472B7" w:rsidRDefault="00C87A5B" w:rsidP="00C87A5B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t>$null = New-Item $</w:t>
      </w:r>
      <w:proofErr w:type="spellStart"/>
      <w:r w:rsidRPr="00A472B7">
        <w:rPr>
          <w:i/>
          <w:iCs/>
          <w:lang w:val="en-US"/>
        </w:rPr>
        <w:t>cacheFileXml</w:t>
      </w:r>
      <w:proofErr w:type="spellEnd"/>
    </w:p>
    <w:p w14:paraId="47C26AE1" w14:textId="433986D8" w:rsidR="00C87A5B" w:rsidRPr="00A472B7" w:rsidRDefault="00C87A5B" w:rsidP="00C87A5B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t>$null = Set-Content -Force -Path $</w:t>
      </w:r>
      <w:proofErr w:type="spellStart"/>
      <w:r w:rsidRPr="00A472B7">
        <w:rPr>
          <w:i/>
          <w:iCs/>
          <w:lang w:val="en-US"/>
        </w:rPr>
        <w:t>cacheFileXml</w:t>
      </w:r>
      <w:proofErr w:type="spellEnd"/>
      <w:r w:rsidRPr="00A472B7">
        <w:rPr>
          <w:i/>
          <w:iCs/>
          <w:lang w:val="en-US"/>
        </w:rPr>
        <w:t xml:space="preserve"> -Value $</w:t>
      </w:r>
      <w:proofErr w:type="spellStart"/>
      <w:r w:rsidRPr="00A472B7">
        <w:rPr>
          <w:i/>
          <w:iCs/>
          <w:lang w:val="en-US"/>
        </w:rPr>
        <w:t>attachmentContent</w:t>
      </w:r>
      <w:proofErr w:type="spellEnd"/>
      <w:r w:rsidRPr="00A472B7">
        <w:rPr>
          <w:i/>
          <w:iCs/>
          <w:lang w:val="en-US"/>
        </w:rPr>
        <w:t xml:space="preserve"> -Encoding Byte</w:t>
      </w:r>
    </w:p>
    <w:p w14:paraId="4F5DA3E3" w14:textId="5075934D" w:rsidR="00C87A5B" w:rsidRPr="00A472B7" w:rsidRDefault="00C87A5B" w:rsidP="00C87A5B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t>$null = New-Item -Force -Path "</w:t>
      </w:r>
      <w:proofErr w:type="spellStart"/>
      <w:r w:rsidRPr="00A472B7">
        <w:rPr>
          <w:i/>
          <w:iCs/>
          <w:lang w:val="en-US"/>
        </w:rPr>
        <w:t>src</w:t>
      </w:r>
      <w:proofErr w:type="spellEnd"/>
      <w:r w:rsidRPr="00A472B7">
        <w:rPr>
          <w:i/>
          <w:iCs/>
          <w:lang w:val="en-US"/>
        </w:rPr>
        <w:t>\main\resources\files\$</w:t>
      </w:r>
      <w:proofErr w:type="spellStart"/>
      <w:r w:rsidRPr="00A472B7">
        <w:rPr>
          <w:i/>
          <w:iCs/>
          <w:lang w:val="en-US"/>
        </w:rPr>
        <w:t>fileName</w:t>
      </w:r>
      <w:proofErr w:type="spellEnd"/>
      <w:r w:rsidRPr="00A472B7">
        <w:rPr>
          <w:i/>
          <w:iCs/>
          <w:lang w:val="en-US"/>
        </w:rPr>
        <w:t>"</w:t>
      </w:r>
    </w:p>
    <w:p w14:paraId="566524E3" w14:textId="49A0C2CB" w:rsidR="00C87A5B" w:rsidRPr="00A472B7" w:rsidRDefault="00C87A5B" w:rsidP="00C87A5B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lastRenderedPageBreak/>
        <w:t>$null = Set-Content -Force -Path "</w:t>
      </w:r>
      <w:proofErr w:type="spellStart"/>
      <w:r w:rsidRPr="00A472B7">
        <w:rPr>
          <w:i/>
          <w:iCs/>
          <w:lang w:val="en-US"/>
        </w:rPr>
        <w:t>src</w:t>
      </w:r>
      <w:proofErr w:type="spellEnd"/>
      <w:r w:rsidRPr="00A472B7">
        <w:rPr>
          <w:i/>
          <w:iCs/>
          <w:lang w:val="en-US"/>
        </w:rPr>
        <w:t>\main\resources\files\$</w:t>
      </w:r>
      <w:proofErr w:type="spellStart"/>
      <w:r w:rsidRPr="00A472B7">
        <w:rPr>
          <w:i/>
          <w:iCs/>
          <w:lang w:val="en-US"/>
        </w:rPr>
        <w:t>fileName</w:t>
      </w:r>
      <w:proofErr w:type="spellEnd"/>
      <w:r w:rsidRPr="00A472B7">
        <w:rPr>
          <w:i/>
          <w:iCs/>
          <w:lang w:val="en-US"/>
        </w:rPr>
        <w:t>" -</w:t>
      </w:r>
      <w:proofErr w:type="gramStart"/>
      <w:r w:rsidRPr="00A472B7">
        <w:rPr>
          <w:i/>
          <w:iCs/>
          <w:lang w:val="en-US"/>
        </w:rPr>
        <w:t>Value  $</w:t>
      </w:r>
      <w:proofErr w:type="spellStart"/>
      <w:r w:rsidRPr="00A472B7">
        <w:rPr>
          <w:i/>
          <w:iCs/>
          <w:lang w:val="en-US"/>
        </w:rPr>
        <w:t>response.Content</w:t>
      </w:r>
      <w:proofErr w:type="spellEnd"/>
      <w:proofErr w:type="gramEnd"/>
      <w:r w:rsidRPr="00A472B7">
        <w:rPr>
          <w:i/>
          <w:iCs/>
          <w:lang w:val="en-US"/>
        </w:rPr>
        <w:t xml:space="preserve"> -Encoding Byte</w:t>
      </w:r>
    </w:p>
    <w:p w14:paraId="0CCCF6F6" w14:textId="3EA5EFA8" w:rsidR="0003297C" w:rsidRPr="00A472B7" w:rsidRDefault="0003297C" w:rsidP="0003297C">
      <w:pPr>
        <w:rPr>
          <w:i/>
          <w:iCs/>
          <w:lang w:val="en-US"/>
        </w:rPr>
      </w:pPr>
      <w:r w:rsidRPr="00A472B7">
        <w:rPr>
          <w:i/>
          <w:iCs/>
          <w:lang w:val="en-US"/>
        </w:rPr>
        <w:t>$null = New-Item $</w:t>
      </w:r>
      <w:proofErr w:type="spellStart"/>
      <w:r w:rsidRPr="00A472B7">
        <w:rPr>
          <w:i/>
          <w:iCs/>
          <w:lang w:val="en-US"/>
        </w:rPr>
        <w:t>cacheFileXhtml</w:t>
      </w:r>
      <w:proofErr w:type="spellEnd"/>
    </w:p>
    <w:p w14:paraId="2E2AEACC" w14:textId="7EE7C9C2" w:rsidR="0003297C" w:rsidRPr="00315BAB" w:rsidRDefault="0003297C" w:rsidP="0003297C">
      <w:pPr>
        <w:rPr>
          <w:i/>
          <w:iCs/>
        </w:rPr>
      </w:pPr>
      <w:r w:rsidRPr="00315BAB">
        <w:rPr>
          <w:i/>
          <w:iCs/>
        </w:rPr>
        <w:t>Set-Content $</w:t>
      </w:r>
      <w:proofErr w:type="spellStart"/>
      <w:r w:rsidRPr="00315BAB">
        <w:rPr>
          <w:i/>
          <w:iCs/>
        </w:rPr>
        <w:t>cacheFileXhtml</w:t>
      </w:r>
      <w:proofErr w:type="spellEnd"/>
      <w:r w:rsidRPr="00315BAB">
        <w:rPr>
          <w:i/>
          <w:iCs/>
        </w:rPr>
        <w:t xml:space="preserve"> -Value $</w:t>
      </w:r>
      <w:proofErr w:type="spellStart"/>
      <w:r w:rsidRPr="00315BAB">
        <w:rPr>
          <w:i/>
          <w:iCs/>
        </w:rPr>
        <w:t>table</w:t>
      </w:r>
      <w:proofErr w:type="spellEnd"/>
    </w:p>
    <w:p w14:paraId="218BD7AD" w14:textId="77777777" w:rsidR="00C87A5B" w:rsidRPr="00315BAB" w:rsidRDefault="00C87A5B" w:rsidP="002C43FB"/>
    <w:p w14:paraId="5B17C91D" w14:textId="3F303513" w:rsidR="0003297C" w:rsidRDefault="0003297C" w:rsidP="0003297C">
      <w:r w:rsidRPr="00C87A5B">
        <w:t xml:space="preserve"># </w:t>
      </w:r>
      <w:r>
        <w:t>Inhalt gespeicherte</w:t>
      </w:r>
      <w:r w:rsidRPr="00C87A5B">
        <w:t xml:space="preserve"> </w:t>
      </w:r>
      <w:r>
        <w:t>Daten auslesen</w:t>
      </w:r>
    </w:p>
    <w:p w14:paraId="78D5F958" w14:textId="77777777" w:rsidR="0003297C" w:rsidRPr="00315BAB" w:rsidRDefault="0003297C" w:rsidP="0003297C">
      <w:pPr>
        <w:rPr>
          <w:i/>
          <w:iCs/>
          <w:lang w:val="en-US"/>
        </w:rPr>
      </w:pPr>
      <w:proofErr w:type="gramStart"/>
      <w:r w:rsidRPr="00315BAB">
        <w:rPr>
          <w:i/>
          <w:iCs/>
          <w:lang w:val="en-US"/>
        </w:rPr>
        <w:t>return</w:t>
      </w:r>
      <w:proofErr w:type="gramEnd"/>
      <w:r w:rsidRPr="00315BAB">
        <w:rPr>
          <w:i/>
          <w:iCs/>
          <w:lang w:val="en-US"/>
        </w:rPr>
        <w:t xml:space="preserve"> Get-Content $</w:t>
      </w:r>
      <w:proofErr w:type="spellStart"/>
      <w:r w:rsidRPr="00315BAB">
        <w:rPr>
          <w:i/>
          <w:iCs/>
          <w:lang w:val="en-US"/>
        </w:rPr>
        <w:t>cacheFileXhtml</w:t>
      </w:r>
      <w:proofErr w:type="spellEnd"/>
    </w:p>
    <w:p w14:paraId="5A2BC1DE" w14:textId="77777777" w:rsidR="0003297C" w:rsidRPr="00315BAB" w:rsidRDefault="0003297C" w:rsidP="0003297C">
      <w:pPr>
        <w:rPr>
          <w:i/>
          <w:iCs/>
          <w:lang w:val="en-US"/>
        </w:rPr>
      </w:pPr>
      <w:r w:rsidRPr="00315BAB">
        <w:rPr>
          <w:i/>
          <w:iCs/>
          <w:lang w:val="en-US"/>
        </w:rPr>
        <w:t>$content = Get-Content -Path $</w:t>
      </w:r>
      <w:proofErr w:type="spellStart"/>
      <w:r w:rsidRPr="00315BAB">
        <w:rPr>
          <w:i/>
          <w:iCs/>
          <w:lang w:val="en-US"/>
        </w:rPr>
        <w:t>planFile</w:t>
      </w:r>
      <w:proofErr w:type="spellEnd"/>
    </w:p>
    <w:p w14:paraId="5BB95184" w14:textId="6DC9FB15" w:rsidR="0003297C" w:rsidRPr="00E6640F" w:rsidRDefault="00835D1B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$defects = Get-Content "</w:t>
      </w:r>
      <w:proofErr w:type="spellStart"/>
      <w:proofErr w:type="gramStart"/>
      <w:r w:rsidRPr="00E6640F">
        <w:rPr>
          <w:i/>
          <w:iCs/>
          <w:lang w:val="en-US"/>
        </w:rPr>
        <w:t>defects.json</w:t>
      </w:r>
      <w:proofErr w:type="spellEnd"/>
      <w:proofErr w:type="gramEnd"/>
      <w:r w:rsidRPr="00E6640F">
        <w:rPr>
          <w:i/>
          <w:iCs/>
          <w:lang w:val="en-US"/>
        </w:rPr>
        <w:t xml:space="preserve">" | </w:t>
      </w:r>
      <w:proofErr w:type="spellStart"/>
      <w:r w:rsidRPr="00E6640F">
        <w:rPr>
          <w:i/>
          <w:iCs/>
          <w:lang w:val="en-US"/>
        </w:rPr>
        <w:t>ConvertFrom</w:t>
      </w:r>
      <w:proofErr w:type="spellEnd"/>
      <w:r w:rsidRPr="00E6640F">
        <w:rPr>
          <w:i/>
          <w:iCs/>
          <w:lang w:val="en-US"/>
        </w:rPr>
        <w:t>-Json;</w:t>
      </w:r>
    </w:p>
    <w:p w14:paraId="08024B84" w14:textId="77777777" w:rsidR="0003297C" w:rsidRPr="00835D1B" w:rsidRDefault="0003297C" w:rsidP="002C43FB">
      <w:pPr>
        <w:rPr>
          <w:lang w:val="en-US"/>
        </w:rPr>
      </w:pPr>
    </w:p>
    <w:p w14:paraId="6EDC5F68" w14:textId="3A585BB9" w:rsidR="002C43FB" w:rsidRDefault="00C87A5B" w:rsidP="00B2305F">
      <w:r w:rsidRPr="00C87A5B">
        <w:t># Arbeiten mit Excel, Dokument e</w:t>
      </w:r>
      <w:r>
        <w:t>inlesen</w:t>
      </w:r>
    </w:p>
    <w:p w14:paraId="7C2A2CB4" w14:textId="238554A2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$excel = New-Object -</w:t>
      </w:r>
      <w:proofErr w:type="spellStart"/>
      <w:r w:rsidRPr="00E6640F">
        <w:rPr>
          <w:i/>
          <w:iCs/>
          <w:lang w:val="en-US"/>
        </w:rPr>
        <w:t>comobject</w:t>
      </w:r>
      <w:proofErr w:type="spellEnd"/>
      <w:r w:rsidRPr="00E6640F">
        <w:rPr>
          <w:i/>
          <w:iCs/>
          <w:lang w:val="en-US"/>
        </w:rPr>
        <w:t xml:space="preserve"> </w:t>
      </w:r>
      <w:proofErr w:type="spellStart"/>
      <w:r w:rsidRPr="00E6640F">
        <w:rPr>
          <w:i/>
          <w:iCs/>
          <w:lang w:val="en-US"/>
        </w:rPr>
        <w:t>Excel.Application</w:t>
      </w:r>
      <w:proofErr w:type="spellEnd"/>
    </w:p>
    <w:p w14:paraId="7901F8E3" w14:textId="4D0C84FF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$workbook = $</w:t>
      </w:r>
      <w:proofErr w:type="spellStart"/>
      <w:proofErr w:type="gramStart"/>
      <w:r w:rsidRPr="00E6640F">
        <w:rPr>
          <w:i/>
          <w:iCs/>
          <w:lang w:val="en-US"/>
        </w:rPr>
        <w:t>excel.Workbooks.Open</w:t>
      </w:r>
      <w:proofErr w:type="spellEnd"/>
      <w:proofErr w:type="gramEnd"/>
      <w:r w:rsidRPr="00E6640F">
        <w:rPr>
          <w:i/>
          <w:iCs/>
          <w:lang w:val="en-US"/>
        </w:rPr>
        <w:t>("$($</w:t>
      </w:r>
      <w:proofErr w:type="spellStart"/>
      <w:proofErr w:type="gramStart"/>
      <w:r w:rsidRPr="00E6640F">
        <w:rPr>
          <w:i/>
          <w:iCs/>
          <w:lang w:val="en-US"/>
        </w:rPr>
        <w:t>Pwd</w:t>
      </w:r>
      <w:proofErr w:type="spellEnd"/>
      <w:r w:rsidRPr="00E6640F">
        <w:rPr>
          <w:i/>
          <w:iCs/>
          <w:lang w:val="en-US"/>
        </w:rPr>
        <w:t>)\</w:t>
      </w:r>
      <w:proofErr w:type="gramEnd"/>
      <w:r w:rsidRPr="00E6640F">
        <w:rPr>
          <w:i/>
          <w:iCs/>
          <w:lang w:val="en-US"/>
        </w:rPr>
        <w:t>$($</w:t>
      </w:r>
      <w:proofErr w:type="spellStart"/>
      <w:r w:rsidRPr="00E6640F">
        <w:rPr>
          <w:i/>
          <w:iCs/>
          <w:lang w:val="en-US"/>
        </w:rPr>
        <w:t>cacheFileXml</w:t>
      </w:r>
      <w:proofErr w:type="spellEnd"/>
      <w:r w:rsidRPr="00E6640F">
        <w:rPr>
          <w:i/>
          <w:iCs/>
          <w:lang w:val="en-US"/>
        </w:rPr>
        <w:t>)")</w:t>
      </w:r>
    </w:p>
    <w:p w14:paraId="5BB61446" w14:textId="77777777" w:rsidR="0003297C" w:rsidRPr="00E6640F" w:rsidRDefault="0003297C" w:rsidP="0003297C">
      <w:pPr>
        <w:rPr>
          <w:i/>
          <w:iCs/>
          <w:lang w:val="en-US"/>
        </w:rPr>
      </w:pPr>
    </w:p>
    <w:p w14:paraId="7334AC59" w14:textId="745702AD" w:rsidR="0003297C" w:rsidRPr="00E6640F" w:rsidRDefault="0003297C" w:rsidP="0003297C">
      <w:pPr>
        <w:rPr>
          <w:i/>
          <w:iCs/>
          <w:lang w:val="it-IT"/>
        </w:rPr>
      </w:pPr>
      <w:r w:rsidRPr="00E6640F">
        <w:rPr>
          <w:i/>
          <w:iCs/>
          <w:lang w:val="it-IT"/>
        </w:rPr>
        <w:t>$</w:t>
      </w:r>
      <w:proofErr w:type="spellStart"/>
      <w:r w:rsidRPr="00E6640F">
        <w:rPr>
          <w:i/>
          <w:iCs/>
          <w:lang w:val="it-IT"/>
        </w:rPr>
        <w:t>headers</w:t>
      </w:r>
      <w:proofErr w:type="spellEnd"/>
      <w:r w:rsidRPr="00E6640F">
        <w:rPr>
          <w:i/>
          <w:iCs/>
          <w:lang w:val="it-IT"/>
        </w:rPr>
        <w:t xml:space="preserve"> = "";</w:t>
      </w:r>
    </w:p>
    <w:p w14:paraId="1FAC78F2" w14:textId="490E9119" w:rsidR="0003297C" w:rsidRPr="00E6640F" w:rsidRDefault="0003297C" w:rsidP="0003297C">
      <w:pPr>
        <w:rPr>
          <w:i/>
          <w:iCs/>
          <w:lang w:val="it-IT"/>
        </w:rPr>
      </w:pPr>
      <w:proofErr w:type="gramStart"/>
      <w:r w:rsidRPr="00E6640F">
        <w:rPr>
          <w:i/>
          <w:iCs/>
          <w:lang w:val="it-IT"/>
        </w:rPr>
        <w:t>for(</w:t>
      </w:r>
      <w:proofErr w:type="gramEnd"/>
      <w:r w:rsidRPr="00E6640F">
        <w:rPr>
          <w:i/>
          <w:iCs/>
          <w:lang w:val="it-IT"/>
        </w:rPr>
        <w:t>$col = 1; $col -le 13; $col++) {</w:t>
      </w:r>
    </w:p>
    <w:p w14:paraId="36A896F5" w14:textId="20E1E052" w:rsidR="0003297C" w:rsidRPr="00E6640F" w:rsidRDefault="0003297C" w:rsidP="0003297C">
      <w:pPr>
        <w:rPr>
          <w:i/>
          <w:iCs/>
          <w:lang w:val="en-US"/>
        </w:rPr>
      </w:pPr>
      <w:r w:rsidRPr="00315BAB">
        <w:rPr>
          <w:i/>
          <w:iCs/>
          <w:lang w:val="it-IT"/>
        </w:rPr>
        <w:t xml:space="preserve">      </w:t>
      </w:r>
      <w:r w:rsidRPr="00E6640F">
        <w:rPr>
          <w:i/>
          <w:iCs/>
          <w:lang w:val="en-US"/>
        </w:rPr>
        <w:t>$headers += "&lt;</w:t>
      </w:r>
      <w:proofErr w:type="spellStart"/>
      <w:r w:rsidRPr="00E6640F">
        <w:rPr>
          <w:i/>
          <w:iCs/>
          <w:lang w:val="en-US"/>
        </w:rPr>
        <w:t>th</w:t>
      </w:r>
      <w:proofErr w:type="spellEnd"/>
      <w:r w:rsidRPr="00E6640F">
        <w:rPr>
          <w:i/>
          <w:iCs/>
          <w:lang w:val="en-US"/>
        </w:rPr>
        <w:t>&gt;$(Get-</w:t>
      </w:r>
      <w:proofErr w:type="spellStart"/>
      <w:proofErr w:type="gramStart"/>
      <w:r w:rsidRPr="00E6640F">
        <w:rPr>
          <w:i/>
          <w:iCs/>
          <w:lang w:val="en-US"/>
        </w:rPr>
        <w:t>EncodedText</w:t>
      </w:r>
      <w:proofErr w:type="spellEnd"/>
      <w:r w:rsidRPr="00E6640F">
        <w:rPr>
          <w:i/>
          <w:iCs/>
          <w:lang w:val="en-US"/>
        </w:rPr>
        <w:t>(</w:t>
      </w:r>
      <w:proofErr w:type="gramEnd"/>
      <w:r w:rsidRPr="00E6640F">
        <w:rPr>
          <w:i/>
          <w:iCs/>
          <w:lang w:val="en-US"/>
        </w:rPr>
        <w:t>$</w:t>
      </w:r>
      <w:proofErr w:type="spellStart"/>
      <w:proofErr w:type="gramStart"/>
      <w:r w:rsidRPr="00E6640F">
        <w:rPr>
          <w:i/>
          <w:iCs/>
          <w:lang w:val="en-US"/>
        </w:rPr>
        <w:t>workbook.ActiveSheet.Cells</w:t>
      </w:r>
      <w:proofErr w:type="gramEnd"/>
      <w:r w:rsidRPr="00E6640F">
        <w:rPr>
          <w:i/>
          <w:iCs/>
          <w:lang w:val="en-US"/>
        </w:rPr>
        <w:t>.</w:t>
      </w:r>
      <w:proofErr w:type="gramStart"/>
      <w:r w:rsidRPr="00E6640F">
        <w:rPr>
          <w:i/>
          <w:iCs/>
          <w:lang w:val="en-US"/>
        </w:rPr>
        <w:t>Item</w:t>
      </w:r>
      <w:proofErr w:type="spellEnd"/>
      <w:r w:rsidRPr="00E6640F">
        <w:rPr>
          <w:i/>
          <w:iCs/>
          <w:lang w:val="en-US"/>
        </w:rPr>
        <w:t>(</w:t>
      </w:r>
      <w:proofErr w:type="gramEnd"/>
      <w:r w:rsidRPr="00E6640F">
        <w:rPr>
          <w:i/>
          <w:iCs/>
          <w:lang w:val="en-US"/>
        </w:rPr>
        <w:t>2, $col)</w:t>
      </w:r>
      <w:proofErr w:type="gramStart"/>
      <w:r w:rsidRPr="00E6640F">
        <w:rPr>
          <w:i/>
          <w:iCs/>
          <w:lang w:val="en-US"/>
        </w:rPr>
        <w:t>))&lt;</w:t>
      </w:r>
      <w:proofErr w:type="gramEnd"/>
      <w:r w:rsidRPr="00E6640F">
        <w:rPr>
          <w:i/>
          <w:iCs/>
          <w:lang w:val="en-US"/>
        </w:rPr>
        <w:t>/</w:t>
      </w:r>
      <w:proofErr w:type="spellStart"/>
      <w:r w:rsidRPr="00E6640F">
        <w:rPr>
          <w:i/>
          <w:iCs/>
          <w:lang w:val="en-US"/>
        </w:rPr>
        <w:t>th</w:t>
      </w:r>
      <w:proofErr w:type="spellEnd"/>
      <w:r w:rsidRPr="00E6640F">
        <w:rPr>
          <w:i/>
          <w:iCs/>
          <w:lang w:val="en-US"/>
        </w:rPr>
        <w:t>&gt;"</w:t>
      </w:r>
    </w:p>
    <w:p w14:paraId="7CB413EF" w14:textId="14677F49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}</w:t>
      </w:r>
    </w:p>
    <w:p w14:paraId="68C8584E" w14:textId="77777777" w:rsidR="0003297C" w:rsidRPr="00E6640F" w:rsidRDefault="0003297C" w:rsidP="0003297C">
      <w:pPr>
        <w:rPr>
          <w:i/>
          <w:iCs/>
          <w:lang w:val="en-US"/>
        </w:rPr>
      </w:pPr>
    </w:p>
    <w:p w14:paraId="4405CD2F" w14:textId="6114748E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$row = 3</w:t>
      </w:r>
    </w:p>
    <w:p w14:paraId="2D9D535A" w14:textId="68F097AD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$body = ""</w:t>
      </w:r>
    </w:p>
    <w:p w14:paraId="3B86B904" w14:textId="70F7C4E6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</w:t>
      </w:r>
      <w:proofErr w:type="spellStart"/>
      <w:r w:rsidRPr="00E6640F">
        <w:rPr>
          <w:i/>
          <w:iCs/>
          <w:lang w:val="en-US"/>
        </w:rPr>
        <w:t>nameColumn</w:t>
      </w:r>
      <w:proofErr w:type="spellEnd"/>
      <w:r w:rsidRPr="00E6640F">
        <w:rPr>
          <w:i/>
          <w:iCs/>
          <w:lang w:val="en-US"/>
        </w:rPr>
        <w:t xml:space="preserve"> = $</w:t>
      </w:r>
      <w:proofErr w:type="spellStart"/>
      <w:proofErr w:type="gramStart"/>
      <w:r w:rsidRPr="00E6640F">
        <w:rPr>
          <w:i/>
          <w:iCs/>
          <w:lang w:val="en-US"/>
        </w:rPr>
        <w:t>workbook.ActiveSheet.Columns</w:t>
      </w:r>
      <w:proofErr w:type="gramEnd"/>
      <w:r w:rsidRPr="00E6640F">
        <w:rPr>
          <w:i/>
          <w:iCs/>
          <w:lang w:val="en-US"/>
        </w:rPr>
        <w:t>.</w:t>
      </w:r>
      <w:proofErr w:type="gramStart"/>
      <w:r w:rsidRPr="00E6640F">
        <w:rPr>
          <w:i/>
          <w:iCs/>
          <w:lang w:val="en-US"/>
        </w:rPr>
        <w:t>Item</w:t>
      </w:r>
      <w:proofErr w:type="spellEnd"/>
      <w:r w:rsidRPr="00E6640F">
        <w:rPr>
          <w:i/>
          <w:iCs/>
          <w:lang w:val="en-US"/>
        </w:rPr>
        <w:t>(</w:t>
      </w:r>
      <w:proofErr w:type="gramEnd"/>
      <w:r w:rsidRPr="00E6640F">
        <w:rPr>
          <w:i/>
          <w:iCs/>
          <w:lang w:val="en-US"/>
        </w:rPr>
        <w:t>1)</w:t>
      </w:r>
    </w:p>
    <w:p w14:paraId="3A74B495" w14:textId="30451D75" w:rsidR="0003297C" w:rsidRPr="00E6640F" w:rsidRDefault="0003297C" w:rsidP="0003297C">
      <w:pPr>
        <w:rPr>
          <w:i/>
          <w:iCs/>
          <w:lang w:val="en-US"/>
        </w:rPr>
      </w:pPr>
      <w:proofErr w:type="gramStart"/>
      <w:r w:rsidRPr="00E6640F">
        <w:rPr>
          <w:i/>
          <w:iCs/>
          <w:lang w:val="en-US"/>
        </w:rPr>
        <w:t>while($</w:t>
      </w:r>
      <w:proofErr w:type="spellStart"/>
      <w:r w:rsidRPr="00E6640F">
        <w:rPr>
          <w:i/>
          <w:iCs/>
          <w:lang w:val="en-US"/>
        </w:rPr>
        <w:t>nameColumn.Rows.Item</w:t>
      </w:r>
      <w:proofErr w:type="spellEnd"/>
      <w:proofErr w:type="gramEnd"/>
      <w:r w:rsidRPr="00E6640F">
        <w:rPr>
          <w:i/>
          <w:iCs/>
          <w:lang w:val="en-US"/>
        </w:rPr>
        <w:t>($row</w:t>
      </w:r>
      <w:proofErr w:type="gramStart"/>
      <w:r w:rsidRPr="00E6640F">
        <w:rPr>
          <w:i/>
          <w:iCs/>
          <w:lang w:val="en-US"/>
        </w:rPr>
        <w:t>).Text</w:t>
      </w:r>
      <w:proofErr w:type="gramEnd"/>
      <w:r w:rsidRPr="00E6640F">
        <w:rPr>
          <w:i/>
          <w:iCs/>
          <w:lang w:val="en-US"/>
        </w:rPr>
        <w:t xml:space="preserve"> -ne "")</w:t>
      </w:r>
    </w:p>
    <w:p w14:paraId="2A4081B6" w14:textId="6687D2FD" w:rsidR="0003297C" w:rsidRPr="00E6640F" w:rsidRDefault="0003297C" w:rsidP="0003297C">
      <w:pPr>
        <w:rPr>
          <w:i/>
          <w:iCs/>
          <w:lang w:val="it-IT"/>
        </w:rPr>
      </w:pPr>
      <w:r w:rsidRPr="00E6640F">
        <w:rPr>
          <w:i/>
          <w:iCs/>
          <w:lang w:val="it-IT"/>
        </w:rPr>
        <w:t>{</w:t>
      </w:r>
    </w:p>
    <w:p w14:paraId="07BCE4D5" w14:textId="03B62AAD" w:rsidR="0003297C" w:rsidRPr="00E6640F" w:rsidRDefault="0003297C" w:rsidP="0003297C">
      <w:pPr>
        <w:rPr>
          <w:i/>
          <w:iCs/>
          <w:lang w:val="it-IT"/>
        </w:rPr>
      </w:pPr>
      <w:r w:rsidRPr="00E6640F">
        <w:rPr>
          <w:i/>
          <w:iCs/>
          <w:lang w:val="it-IT"/>
        </w:rPr>
        <w:t>     $</w:t>
      </w:r>
      <w:proofErr w:type="spellStart"/>
      <w:r w:rsidRPr="00E6640F">
        <w:rPr>
          <w:i/>
          <w:iCs/>
          <w:lang w:val="it-IT"/>
        </w:rPr>
        <w:t>rowBody</w:t>
      </w:r>
      <w:proofErr w:type="spellEnd"/>
      <w:r w:rsidRPr="00E6640F">
        <w:rPr>
          <w:i/>
          <w:iCs/>
          <w:lang w:val="it-IT"/>
        </w:rPr>
        <w:t xml:space="preserve"> = ""</w:t>
      </w:r>
    </w:p>
    <w:p w14:paraId="74A37E51" w14:textId="7E8FDE80" w:rsidR="0003297C" w:rsidRPr="00E6640F" w:rsidRDefault="0003297C" w:rsidP="0003297C">
      <w:pPr>
        <w:rPr>
          <w:i/>
          <w:iCs/>
          <w:lang w:val="it-IT"/>
        </w:rPr>
      </w:pPr>
      <w:r w:rsidRPr="00E6640F">
        <w:rPr>
          <w:i/>
          <w:iCs/>
          <w:lang w:val="it-IT"/>
        </w:rPr>
        <w:t>     </w:t>
      </w:r>
      <w:proofErr w:type="gramStart"/>
      <w:r w:rsidRPr="00E6640F">
        <w:rPr>
          <w:i/>
          <w:iCs/>
          <w:lang w:val="it-IT"/>
        </w:rPr>
        <w:t>for(</w:t>
      </w:r>
      <w:proofErr w:type="gramEnd"/>
      <w:r w:rsidRPr="00E6640F">
        <w:rPr>
          <w:i/>
          <w:iCs/>
          <w:lang w:val="it-IT"/>
        </w:rPr>
        <w:t>$col = 1; $col -le 13; $col++) {</w:t>
      </w:r>
    </w:p>
    <w:p w14:paraId="3F31D972" w14:textId="7057C26B" w:rsidR="0003297C" w:rsidRPr="00E6640F" w:rsidRDefault="0003297C" w:rsidP="0003297C">
      <w:pPr>
        <w:rPr>
          <w:i/>
          <w:iCs/>
          <w:lang w:val="en-US"/>
        </w:rPr>
      </w:pPr>
      <w:r w:rsidRPr="00315BAB">
        <w:rPr>
          <w:i/>
          <w:iCs/>
          <w:lang w:val="it-IT"/>
        </w:rPr>
        <w:t>           </w:t>
      </w:r>
      <w:r w:rsidRPr="00E6640F">
        <w:rPr>
          <w:i/>
          <w:iCs/>
          <w:lang w:val="en-US"/>
        </w:rPr>
        <w:t>$</w:t>
      </w:r>
      <w:proofErr w:type="spellStart"/>
      <w:r w:rsidRPr="00E6640F">
        <w:rPr>
          <w:i/>
          <w:iCs/>
          <w:lang w:val="en-US"/>
        </w:rPr>
        <w:t>rowBody</w:t>
      </w:r>
      <w:proofErr w:type="spellEnd"/>
      <w:r w:rsidRPr="00E6640F">
        <w:rPr>
          <w:i/>
          <w:iCs/>
          <w:lang w:val="en-US"/>
        </w:rPr>
        <w:t xml:space="preserve"> += "&lt;td&gt;$(Get-</w:t>
      </w:r>
      <w:proofErr w:type="spellStart"/>
      <w:proofErr w:type="gramStart"/>
      <w:r w:rsidRPr="00E6640F">
        <w:rPr>
          <w:i/>
          <w:iCs/>
          <w:lang w:val="en-US"/>
        </w:rPr>
        <w:t>EncodedText</w:t>
      </w:r>
      <w:proofErr w:type="spellEnd"/>
      <w:r w:rsidRPr="00E6640F">
        <w:rPr>
          <w:i/>
          <w:iCs/>
          <w:lang w:val="en-US"/>
        </w:rPr>
        <w:t>(</w:t>
      </w:r>
      <w:proofErr w:type="gramEnd"/>
      <w:r w:rsidRPr="00E6640F">
        <w:rPr>
          <w:i/>
          <w:iCs/>
          <w:lang w:val="en-US"/>
        </w:rPr>
        <w:t>$</w:t>
      </w:r>
      <w:proofErr w:type="spellStart"/>
      <w:proofErr w:type="gramStart"/>
      <w:r w:rsidRPr="00E6640F">
        <w:rPr>
          <w:i/>
          <w:iCs/>
          <w:lang w:val="en-US"/>
        </w:rPr>
        <w:t>workbook.ActiveSheet.Cells</w:t>
      </w:r>
      <w:proofErr w:type="gramEnd"/>
      <w:r w:rsidRPr="00E6640F">
        <w:rPr>
          <w:i/>
          <w:iCs/>
          <w:lang w:val="en-US"/>
        </w:rPr>
        <w:t>.</w:t>
      </w:r>
      <w:proofErr w:type="gramStart"/>
      <w:r w:rsidRPr="00E6640F">
        <w:rPr>
          <w:i/>
          <w:iCs/>
          <w:lang w:val="en-US"/>
        </w:rPr>
        <w:t>Item</w:t>
      </w:r>
      <w:proofErr w:type="spellEnd"/>
      <w:r w:rsidRPr="00E6640F">
        <w:rPr>
          <w:i/>
          <w:iCs/>
          <w:lang w:val="en-US"/>
        </w:rPr>
        <w:t>(</w:t>
      </w:r>
      <w:proofErr w:type="gramEnd"/>
      <w:r w:rsidRPr="00E6640F">
        <w:rPr>
          <w:i/>
          <w:iCs/>
          <w:lang w:val="en-US"/>
        </w:rPr>
        <w:t>$row, $</w:t>
      </w:r>
      <w:proofErr w:type="gramStart"/>
      <w:r w:rsidRPr="00E6640F">
        <w:rPr>
          <w:i/>
          <w:iCs/>
          <w:lang w:val="en-US"/>
        </w:rPr>
        <w:t>col</w:t>
      </w:r>
      <w:proofErr w:type="gramEnd"/>
      <w:r w:rsidRPr="00E6640F">
        <w:rPr>
          <w:i/>
          <w:iCs/>
          <w:lang w:val="en-US"/>
        </w:rPr>
        <w:t>)</w:t>
      </w:r>
      <w:proofErr w:type="gramStart"/>
      <w:r w:rsidRPr="00E6640F">
        <w:rPr>
          <w:i/>
          <w:iCs/>
          <w:lang w:val="en-US"/>
        </w:rPr>
        <w:t>))&lt;</w:t>
      </w:r>
      <w:proofErr w:type="gramEnd"/>
      <w:r w:rsidRPr="00E6640F">
        <w:rPr>
          <w:i/>
          <w:iCs/>
          <w:lang w:val="en-US"/>
        </w:rPr>
        <w:t>/td&gt;"</w:t>
      </w:r>
    </w:p>
    <w:p w14:paraId="766FB32B" w14:textId="71CA6EB1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     }</w:t>
      </w:r>
    </w:p>
    <w:p w14:paraId="363960C6" w14:textId="7E0564D3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     $row++</w:t>
      </w:r>
    </w:p>
    <w:p w14:paraId="524251FD" w14:textId="2FF9DB7A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     $body += "&lt;tr&gt;$</w:t>
      </w:r>
      <w:proofErr w:type="spellStart"/>
      <w:r w:rsidRPr="00E6640F">
        <w:rPr>
          <w:i/>
          <w:iCs/>
          <w:lang w:val="en-US"/>
        </w:rPr>
        <w:t>rowBody</w:t>
      </w:r>
      <w:proofErr w:type="spellEnd"/>
      <w:r w:rsidRPr="00E6640F">
        <w:rPr>
          <w:i/>
          <w:iCs/>
          <w:lang w:val="en-US"/>
        </w:rPr>
        <w:t>&lt;/tr&gt;"</w:t>
      </w:r>
    </w:p>
    <w:p w14:paraId="55502A61" w14:textId="1F65B5A8" w:rsidR="0003297C" w:rsidRPr="00315BAB" w:rsidRDefault="0003297C" w:rsidP="0003297C">
      <w:pPr>
        <w:rPr>
          <w:i/>
          <w:iCs/>
          <w:lang w:val="en-US"/>
        </w:rPr>
      </w:pPr>
      <w:r w:rsidRPr="00315BAB">
        <w:rPr>
          <w:i/>
          <w:iCs/>
          <w:lang w:val="en-US"/>
        </w:rPr>
        <w:t>}</w:t>
      </w:r>
    </w:p>
    <w:p w14:paraId="7F76B269" w14:textId="1BF6BBCF" w:rsidR="0003297C" w:rsidRPr="00315BAB" w:rsidRDefault="0003297C" w:rsidP="0003297C">
      <w:pPr>
        <w:rPr>
          <w:i/>
          <w:iCs/>
          <w:lang w:val="en-US"/>
        </w:rPr>
      </w:pPr>
      <w:r w:rsidRPr="00315BAB">
        <w:rPr>
          <w:i/>
          <w:iCs/>
          <w:lang w:val="en-US"/>
        </w:rPr>
        <w:t>$</w:t>
      </w:r>
      <w:proofErr w:type="spellStart"/>
      <w:proofErr w:type="gramStart"/>
      <w:r w:rsidRPr="00315BAB">
        <w:rPr>
          <w:i/>
          <w:iCs/>
          <w:lang w:val="en-US"/>
        </w:rPr>
        <w:t>workbook.Close</w:t>
      </w:r>
      <w:proofErr w:type="spellEnd"/>
      <w:proofErr w:type="gramEnd"/>
      <w:r w:rsidRPr="00315BAB">
        <w:rPr>
          <w:i/>
          <w:iCs/>
          <w:lang w:val="en-US"/>
        </w:rPr>
        <w:t>()</w:t>
      </w:r>
    </w:p>
    <w:p w14:paraId="07A76AEC" w14:textId="4BF3EA4F" w:rsidR="0003297C" w:rsidRPr="00315BAB" w:rsidRDefault="0003297C" w:rsidP="0003297C">
      <w:pPr>
        <w:rPr>
          <w:i/>
          <w:iCs/>
          <w:lang w:val="en-US"/>
        </w:rPr>
      </w:pPr>
      <w:r w:rsidRPr="00315BAB">
        <w:rPr>
          <w:i/>
          <w:iCs/>
          <w:lang w:val="en-US"/>
        </w:rPr>
        <w:t>$</w:t>
      </w:r>
      <w:proofErr w:type="spellStart"/>
      <w:proofErr w:type="gramStart"/>
      <w:r w:rsidRPr="00315BAB">
        <w:rPr>
          <w:i/>
          <w:iCs/>
          <w:lang w:val="en-US"/>
        </w:rPr>
        <w:t>excel.Quit</w:t>
      </w:r>
      <w:proofErr w:type="spellEnd"/>
      <w:proofErr w:type="gramEnd"/>
      <w:r w:rsidRPr="00315BAB">
        <w:rPr>
          <w:i/>
          <w:iCs/>
          <w:lang w:val="en-US"/>
        </w:rPr>
        <w:t>()</w:t>
      </w:r>
    </w:p>
    <w:p w14:paraId="6C972A44" w14:textId="77777777" w:rsidR="00C87A5B" w:rsidRPr="00315BAB" w:rsidRDefault="00C87A5B" w:rsidP="00B2305F">
      <w:pPr>
        <w:rPr>
          <w:lang w:val="en-US"/>
        </w:rPr>
      </w:pPr>
    </w:p>
    <w:p w14:paraId="3E80A314" w14:textId="184B6509" w:rsidR="0003297C" w:rsidRPr="00315BAB" w:rsidRDefault="0003297C" w:rsidP="0003297C">
      <w:pPr>
        <w:rPr>
          <w:lang w:val="en-US"/>
        </w:rPr>
      </w:pPr>
      <w:r w:rsidRPr="00315BAB">
        <w:rPr>
          <w:lang w:val="en-US"/>
        </w:rPr>
        <w:t xml:space="preserve"># File </w:t>
      </w:r>
      <w:proofErr w:type="spellStart"/>
      <w:r w:rsidRPr="00315BAB">
        <w:rPr>
          <w:lang w:val="en-US"/>
        </w:rPr>
        <w:t>im</w:t>
      </w:r>
      <w:proofErr w:type="spellEnd"/>
      <w:r w:rsidRPr="00315BAB">
        <w:rPr>
          <w:lang w:val="en-US"/>
        </w:rPr>
        <w:t xml:space="preserve"> </w:t>
      </w:r>
      <w:proofErr w:type="spellStart"/>
      <w:r w:rsidRPr="00315BAB">
        <w:rPr>
          <w:lang w:val="en-US"/>
        </w:rPr>
        <w:t>Testreport</w:t>
      </w:r>
      <w:proofErr w:type="spellEnd"/>
      <w:r w:rsidRPr="00315BAB">
        <w:rPr>
          <w:lang w:val="en-US"/>
        </w:rPr>
        <w:t xml:space="preserve"> </w:t>
      </w:r>
      <w:proofErr w:type="spellStart"/>
      <w:r w:rsidRPr="00315BAB">
        <w:rPr>
          <w:lang w:val="en-US"/>
        </w:rPr>
        <w:t>als</w:t>
      </w:r>
      <w:proofErr w:type="spellEnd"/>
      <w:r w:rsidRPr="00315BAB">
        <w:rPr>
          <w:lang w:val="en-US"/>
        </w:rPr>
        <w:t xml:space="preserve"> Appendix </w:t>
      </w:r>
      <w:proofErr w:type="spellStart"/>
      <w:r w:rsidRPr="00315BAB">
        <w:rPr>
          <w:lang w:val="en-US"/>
        </w:rPr>
        <w:t>hochladen</w:t>
      </w:r>
      <w:proofErr w:type="spellEnd"/>
    </w:p>
    <w:p w14:paraId="34460B94" w14:textId="5E77F0E1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</w:t>
      </w:r>
      <w:proofErr w:type="spellStart"/>
      <w:proofErr w:type="gramStart"/>
      <w:r w:rsidRPr="00E6640F">
        <w:rPr>
          <w:i/>
          <w:iCs/>
          <w:lang w:val="en-US"/>
        </w:rPr>
        <w:t>context.filesToUpload</w:t>
      </w:r>
      <w:proofErr w:type="spellEnd"/>
      <w:proofErr w:type="gramEnd"/>
      <w:r w:rsidRPr="00E6640F">
        <w:rPr>
          <w:i/>
          <w:iCs/>
          <w:lang w:val="en-US"/>
        </w:rPr>
        <w:t xml:space="preserve"> += </w:t>
      </w:r>
      <w:proofErr w:type="gramStart"/>
      <w:r w:rsidRPr="00E6640F">
        <w:rPr>
          <w:i/>
          <w:iCs/>
          <w:lang w:val="en-US"/>
        </w:rPr>
        <w:t>@(@{</w:t>
      </w:r>
      <w:proofErr w:type="gramEnd"/>
    </w:p>
    <w:p w14:paraId="7E36FECF" w14:textId="3A60CA92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     name = $file</w:t>
      </w:r>
    </w:p>
    <w:p w14:paraId="1EDA476F" w14:textId="1A0E3BD3" w:rsidR="0003297C" w:rsidRPr="00E6640F" w:rsidRDefault="0003297C" w:rsidP="0003297C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     path = $path</w:t>
      </w:r>
    </w:p>
    <w:p w14:paraId="36F32718" w14:textId="2F19D8CF" w:rsidR="0003297C" w:rsidRPr="00E6640F" w:rsidRDefault="0003297C" w:rsidP="0003297C">
      <w:pPr>
        <w:rPr>
          <w:i/>
          <w:iCs/>
        </w:rPr>
      </w:pPr>
      <w:r w:rsidRPr="00E6640F">
        <w:rPr>
          <w:i/>
          <w:iCs/>
        </w:rPr>
        <w:t>})</w:t>
      </w:r>
    </w:p>
    <w:p w14:paraId="1D369568" w14:textId="77777777" w:rsidR="0003297C" w:rsidRDefault="0003297C" w:rsidP="0003297C"/>
    <w:p w14:paraId="0C1FE429" w14:textId="77777777" w:rsidR="0003297C" w:rsidRPr="00C87A5B" w:rsidRDefault="0003297C" w:rsidP="00B2305F"/>
    <w:p w14:paraId="3C087826" w14:textId="20C53D15" w:rsidR="00B2305F" w:rsidRDefault="00B2305F" w:rsidP="00B2305F">
      <w:pPr>
        <w:pStyle w:val="Heading2numbered"/>
      </w:pPr>
      <w:proofErr w:type="spellStart"/>
      <w:r>
        <w:t>Powershell</w:t>
      </w:r>
      <w:proofErr w:type="spellEnd"/>
      <w:r>
        <w:t xml:space="preserve"> Terminal</w:t>
      </w:r>
    </w:p>
    <w:p w14:paraId="28CE7660" w14:textId="1A43A844" w:rsidR="00B2305F" w:rsidRDefault="002C43FB" w:rsidP="00B2305F">
      <w:r>
        <w:t>#</w:t>
      </w:r>
      <w:r w:rsidR="00B2305F">
        <w:t xml:space="preserve"> </w:t>
      </w:r>
      <w:proofErr w:type="spellStart"/>
      <w:r w:rsidR="00B2305F">
        <w:t>Tracelevel</w:t>
      </w:r>
      <w:proofErr w:type="spellEnd"/>
      <w:r w:rsidR="00B2305F">
        <w:t xml:space="preserve"> erhöhen (und wieder senken) &gt; sämtliche Ausgaben Terminal</w:t>
      </w:r>
    </w:p>
    <w:p w14:paraId="27F553A4" w14:textId="7094E0DE" w:rsidR="00B2305F" w:rsidRPr="00E6640F" w:rsidRDefault="00B2305F" w:rsidP="00B2305F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Set-</w:t>
      </w:r>
      <w:proofErr w:type="spellStart"/>
      <w:r w:rsidRPr="00E6640F">
        <w:rPr>
          <w:i/>
          <w:iCs/>
          <w:lang w:val="en-US"/>
        </w:rPr>
        <w:t>PSDebug</w:t>
      </w:r>
      <w:proofErr w:type="spellEnd"/>
      <w:r w:rsidRPr="00E6640F">
        <w:rPr>
          <w:i/>
          <w:iCs/>
          <w:lang w:val="en-US"/>
        </w:rPr>
        <w:t xml:space="preserve"> -Trace 1 </w:t>
      </w:r>
    </w:p>
    <w:p w14:paraId="410FF6B8" w14:textId="6C8E3E34" w:rsidR="00B2305F" w:rsidRPr="00E6640F" w:rsidRDefault="00B2305F" w:rsidP="00B2305F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Set-</w:t>
      </w:r>
      <w:proofErr w:type="spellStart"/>
      <w:r w:rsidRPr="00E6640F">
        <w:rPr>
          <w:i/>
          <w:iCs/>
          <w:lang w:val="en-US"/>
        </w:rPr>
        <w:t>PSDebug</w:t>
      </w:r>
      <w:proofErr w:type="spellEnd"/>
      <w:r w:rsidRPr="00E6640F">
        <w:rPr>
          <w:i/>
          <w:iCs/>
          <w:lang w:val="en-US"/>
        </w:rPr>
        <w:t xml:space="preserve"> -Trace 0</w:t>
      </w:r>
    </w:p>
    <w:p w14:paraId="5F88EC88" w14:textId="77777777" w:rsidR="00B2305F" w:rsidRPr="00B2305F" w:rsidRDefault="00B2305F" w:rsidP="00B2305F">
      <w:pPr>
        <w:rPr>
          <w:lang w:val="en-US"/>
        </w:rPr>
      </w:pPr>
    </w:p>
    <w:p w14:paraId="14DB38B4" w14:textId="4DD13213" w:rsidR="00B2305F" w:rsidRDefault="00B2305F" w:rsidP="00B2305F">
      <w:pPr>
        <w:pStyle w:val="Heading2numbered"/>
      </w:pPr>
      <w:r>
        <w:t>API</w:t>
      </w:r>
    </w:p>
    <w:p w14:paraId="0AE1B722" w14:textId="2E5464B9" w:rsidR="00835D1B" w:rsidRDefault="00835D1B" w:rsidP="00835D1B">
      <w:pPr>
        <w:rPr>
          <w:lang w:val="en-US"/>
        </w:rPr>
      </w:pPr>
      <w:r w:rsidRPr="00835D1B">
        <w:rPr>
          <w:lang w:val="en-US"/>
        </w:rPr>
        <w:t>In S</w:t>
      </w:r>
      <w:r>
        <w:rPr>
          <w:lang w:val="en-US"/>
        </w:rPr>
        <w:t>TEP: Support &gt; REST API</w:t>
      </w:r>
    </w:p>
    <w:p w14:paraId="44A9B797" w14:textId="0F13F820" w:rsidR="00835D1B" w:rsidRDefault="00835D1B" w:rsidP="00835D1B">
      <w:r w:rsidRPr="00835D1B">
        <w:lastRenderedPageBreak/>
        <w:t>Lokal starten, weil sonst ni</w:t>
      </w:r>
      <w:r>
        <w:t>cht alle Responses angezeigt werden:</w:t>
      </w:r>
      <w:r w:rsidR="00A472B7">
        <w:t xml:space="preserve"> </w:t>
      </w:r>
      <w:hyperlink r:id="rId49" w:anchor="/Resources/getResourceContent" w:history="1">
        <w:r w:rsidR="00A472B7" w:rsidRPr="00A472B7">
          <w:rPr>
            <w:rStyle w:val="Hyperlink"/>
          </w:rPr>
          <w:t>step Controller API</w:t>
        </w:r>
      </w:hyperlink>
    </w:p>
    <w:p w14:paraId="2201A1B1" w14:textId="77777777" w:rsidR="00A472B7" w:rsidRPr="00835D1B" w:rsidRDefault="00A472B7" w:rsidP="00835D1B"/>
    <w:p w14:paraId="5BF91C3F" w14:textId="6E1CC9E0" w:rsidR="00B2305F" w:rsidRPr="00835D1B" w:rsidRDefault="00835D1B" w:rsidP="008C49B3">
      <w:pPr>
        <w:rPr>
          <w:lang w:val="en-US"/>
        </w:rPr>
      </w:pPr>
      <w:r w:rsidRPr="00835D1B">
        <w:rPr>
          <w:lang w:val="en-US"/>
        </w:rPr>
        <w:t xml:space="preserve"># Get Call API </w:t>
      </w:r>
      <w:proofErr w:type="spellStart"/>
      <w:r w:rsidRPr="00835D1B">
        <w:rPr>
          <w:lang w:val="en-US"/>
        </w:rPr>
        <w:t>absetzen</w:t>
      </w:r>
      <w:proofErr w:type="spellEnd"/>
      <w:r w:rsidRPr="00835D1B">
        <w:rPr>
          <w:lang w:val="en-US"/>
        </w:rPr>
        <w:t xml:space="preserve"> &gt;&gt; Methode </w:t>
      </w:r>
      <w:proofErr w:type="spellStart"/>
      <w:r w:rsidRPr="00835D1B">
        <w:rPr>
          <w:lang w:val="en-US"/>
        </w:rPr>
        <w:t>Schnittstelle</w:t>
      </w:r>
      <w:proofErr w:type="spellEnd"/>
      <w:r w:rsidRPr="00835D1B">
        <w:rPr>
          <w:lang w:val="en-US"/>
        </w:rPr>
        <w:t>: executions{id}/</w:t>
      </w:r>
      <w:proofErr w:type="spellStart"/>
      <w:r w:rsidRPr="00835D1B">
        <w:rPr>
          <w:lang w:val="en-US"/>
        </w:rPr>
        <w:t>rep</w:t>
      </w:r>
      <w:r>
        <w:rPr>
          <w:lang w:val="en-US"/>
        </w:rPr>
        <w:t>ortnodes</w:t>
      </w:r>
      <w:proofErr w:type="spellEnd"/>
    </w:p>
    <w:p w14:paraId="76945FFA" w14:textId="567E8653" w:rsidR="00835D1B" w:rsidRPr="00E6640F" w:rsidRDefault="00835D1B" w:rsidP="00835D1B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</w:t>
      </w:r>
      <w:proofErr w:type="spellStart"/>
      <w:r w:rsidRPr="00E6640F">
        <w:rPr>
          <w:i/>
          <w:iCs/>
          <w:lang w:val="en-US"/>
        </w:rPr>
        <w:t>allNodes</w:t>
      </w:r>
      <w:proofErr w:type="spellEnd"/>
      <w:r w:rsidRPr="00E6640F">
        <w:rPr>
          <w:i/>
          <w:iCs/>
          <w:lang w:val="en-US"/>
        </w:rPr>
        <w:t xml:space="preserve"> = Invoke-</w:t>
      </w:r>
      <w:proofErr w:type="spellStart"/>
      <w:r w:rsidRPr="00E6640F">
        <w:rPr>
          <w:i/>
          <w:iCs/>
          <w:lang w:val="en-US"/>
        </w:rPr>
        <w:t>RestMethod</w:t>
      </w:r>
      <w:proofErr w:type="spellEnd"/>
      <w:r w:rsidRPr="00E6640F">
        <w:rPr>
          <w:i/>
          <w:iCs/>
          <w:lang w:val="en-US"/>
        </w:rPr>
        <w:t xml:space="preserve"> -</w:t>
      </w:r>
      <w:proofErr w:type="spellStart"/>
      <w:r w:rsidRPr="00E6640F">
        <w:rPr>
          <w:i/>
          <w:iCs/>
          <w:lang w:val="en-US"/>
        </w:rPr>
        <w:t>UseBasicParsing</w:t>
      </w:r>
      <w:proofErr w:type="spellEnd"/>
      <w:r w:rsidRPr="00E6640F">
        <w:rPr>
          <w:i/>
          <w:iCs/>
          <w:lang w:val="en-US"/>
        </w:rPr>
        <w:t xml:space="preserve"> -Method Get -Uri "$($</w:t>
      </w:r>
      <w:proofErr w:type="gramStart"/>
      <w:r w:rsidRPr="00E6640F">
        <w:rPr>
          <w:i/>
          <w:iCs/>
          <w:lang w:val="en-US"/>
        </w:rPr>
        <w:t>controller.controllerUrl</w:t>
      </w:r>
      <w:proofErr w:type="gramEnd"/>
      <w:r w:rsidRPr="00E6640F">
        <w:rPr>
          <w:i/>
          <w:iCs/>
          <w:lang w:val="en-US"/>
        </w:rPr>
        <w:t xml:space="preserve">)/rest/executions/$($execution.id)/reportnodes?limit=1000" -Header </w:t>
      </w:r>
      <w:proofErr w:type="gramStart"/>
      <w:r w:rsidRPr="00E6640F">
        <w:rPr>
          <w:i/>
          <w:iCs/>
          <w:lang w:val="en-US"/>
        </w:rPr>
        <w:t>@{ "</w:t>
      </w:r>
      <w:proofErr w:type="gramEnd"/>
      <w:r w:rsidRPr="00E6640F">
        <w:rPr>
          <w:i/>
          <w:iCs/>
          <w:lang w:val="en-US"/>
        </w:rPr>
        <w:t>Content-Type"="application/</w:t>
      </w:r>
      <w:proofErr w:type="spellStart"/>
      <w:r w:rsidRPr="00E6640F">
        <w:rPr>
          <w:i/>
          <w:iCs/>
          <w:lang w:val="en-US"/>
        </w:rPr>
        <w:t>json</w:t>
      </w:r>
      <w:proofErr w:type="spellEnd"/>
      <w:proofErr w:type="gramStart"/>
      <w:r w:rsidRPr="00E6640F">
        <w:rPr>
          <w:i/>
          <w:iCs/>
          <w:lang w:val="en-US"/>
        </w:rPr>
        <w:t>" }</w:t>
      </w:r>
      <w:proofErr w:type="gramEnd"/>
    </w:p>
    <w:p w14:paraId="7056ADAF" w14:textId="69F4FBE8" w:rsidR="00835D1B" w:rsidRDefault="00835D1B" w:rsidP="00835D1B">
      <w:pPr>
        <w:rPr>
          <w:lang w:val="en-US"/>
        </w:rPr>
      </w:pPr>
      <w:r w:rsidRPr="00835D1B">
        <w:rPr>
          <w:lang w:val="en-US"/>
        </w:rPr>
        <w:t xml:space="preserve"># Get Call API </w:t>
      </w:r>
      <w:proofErr w:type="spellStart"/>
      <w:r w:rsidRPr="00835D1B">
        <w:rPr>
          <w:lang w:val="en-US"/>
        </w:rPr>
        <w:t>absetzen</w:t>
      </w:r>
      <w:proofErr w:type="spellEnd"/>
      <w:r w:rsidRPr="00835D1B">
        <w:rPr>
          <w:lang w:val="en-US"/>
        </w:rPr>
        <w:t xml:space="preserve"> &gt;&gt; Methode </w:t>
      </w:r>
      <w:proofErr w:type="spellStart"/>
      <w:r w:rsidRPr="00835D1B">
        <w:rPr>
          <w:lang w:val="en-US"/>
        </w:rPr>
        <w:t>Schnittstelle</w:t>
      </w:r>
      <w:proofErr w:type="spellEnd"/>
      <w:r w:rsidRPr="00835D1B">
        <w:rPr>
          <w:lang w:val="en-US"/>
        </w:rPr>
        <w:t xml:space="preserve">: </w:t>
      </w:r>
      <w:r>
        <w:rPr>
          <w:lang w:val="en-US"/>
        </w:rPr>
        <w:t>resources</w:t>
      </w:r>
      <w:r w:rsidRPr="00835D1B">
        <w:rPr>
          <w:lang w:val="en-US"/>
        </w:rPr>
        <w:t>{id}/</w:t>
      </w:r>
      <w:r>
        <w:rPr>
          <w:lang w:val="en-US"/>
        </w:rPr>
        <w:t xml:space="preserve">content &gt;&gt; Appendix </w:t>
      </w:r>
      <w:proofErr w:type="spellStart"/>
      <w:r>
        <w:rPr>
          <w:lang w:val="en-US"/>
        </w:rPr>
        <w:t>herunterladen</w:t>
      </w:r>
      <w:proofErr w:type="spellEnd"/>
    </w:p>
    <w:p w14:paraId="4AD6A4DA" w14:textId="7D3B8B29" w:rsidR="00835D1B" w:rsidRPr="00E6640F" w:rsidRDefault="00835D1B" w:rsidP="00835D1B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</w:t>
      </w:r>
      <w:proofErr w:type="spellStart"/>
      <w:r w:rsidRPr="00E6640F">
        <w:rPr>
          <w:i/>
          <w:iCs/>
          <w:lang w:val="en-US"/>
        </w:rPr>
        <w:t>attachmentResponse</w:t>
      </w:r>
      <w:proofErr w:type="spellEnd"/>
      <w:r w:rsidRPr="00E6640F">
        <w:rPr>
          <w:i/>
          <w:iCs/>
          <w:lang w:val="en-US"/>
        </w:rPr>
        <w:t xml:space="preserve"> = Invoke-</w:t>
      </w:r>
      <w:proofErr w:type="spellStart"/>
      <w:r w:rsidRPr="00E6640F">
        <w:rPr>
          <w:i/>
          <w:iCs/>
          <w:lang w:val="en-US"/>
        </w:rPr>
        <w:t>WebRequest</w:t>
      </w:r>
      <w:proofErr w:type="spellEnd"/>
      <w:r w:rsidRPr="00E6640F">
        <w:rPr>
          <w:i/>
          <w:iCs/>
          <w:lang w:val="en-US"/>
        </w:rPr>
        <w:t xml:space="preserve"> -</w:t>
      </w:r>
      <w:proofErr w:type="spellStart"/>
      <w:r w:rsidRPr="00E6640F">
        <w:rPr>
          <w:i/>
          <w:iCs/>
          <w:lang w:val="en-US"/>
        </w:rPr>
        <w:t>UseBasicParsing</w:t>
      </w:r>
      <w:proofErr w:type="spellEnd"/>
      <w:r w:rsidRPr="00E6640F">
        <w:rPr>
          <w:i/>
          <w:iCs/>
          <w:lang w:val="en-US"/>
        </w:rPr>
        <w:t xml:space="preserve"> -Method Get -Uri "$($</w:t>
      </w:r>
      <w:proofErr w:type="gramStart"/>
      <w:r w:rsidRPr="00E6640F">
        <w:rPr>
          <w:i/>
          <w:iCs/>
          <w:lang w:val="en-US"/>
        </w:rPr>
        <w:t>controller.controllerUrl</w:t>
      </w:r>
      <w:proofErr w:type="gramEnd"/>
      <w:r w:rsidRPr="00E6640F">
        <w:rPr>
          <w:i/>
          <w:iCs/>
          <w:lang w:val="en-US"/>
        </w:rPr>
        <w:t>)/rest/resources/$($attachment.id)/content"                        </w:t>
      </w:r>
    </w:p>
    <w:p w14:paraId="3532FD65" w14:textId="5D0A4DED" w:rsidR="00835D1B" w:rsidRDefault="00835D1B" w:rsidP="00835D1B">
      <w:pPr>
        <w:rPr>
          <w:lang w:val="en-US"/>
        </w:rPr>
      </w:pPr>
      <w:r>
        <w:rPr>
          <w:lang w:val="en-US"/>
        </w:rPr>
        <w:t># Anderer API Call (Delete)</w:t>
      </w:r>
    </w:p>
    <w:p w14:paraId="285CFA00" w14:textId="337F6327" w:rsidR="00835D1B" w:rsidRPr="00E6640F" w:rsidRDefault="00835D1B" w:rsidP="00835D1B">
      <w:pPr>
        <w:rPr>
          <w:i/>
          <w:iCs/>
          <w:lang w:val="en-US"/>
        </w:rPr>
      </w:pPr>
      <w:r w:rsidRPr="00E6640F">
        <w:rPr>
          <w:i/>
          <w:iCs/>
          <w:lang w:val="en-US"/>
        </w:rPr>
        <w:t>$null = Invoke-</w:t>
      </w:r>
      <w:proofErr w:type="spellStart"/>
      <w:r w:rsidRPr="00E6640F">
        <w:rPr>
          <w:i/>
          <w:iCs/>
          <w:lang w:val="en-US"/>
        </w:rPr>
        <w:t>RestMethod</w:t>
      </w:r>
      <w:proofErr w:type="spellEnd"/>
      <w:r w:rsidRPr="00E6640F">
        <w:rPr>
          <w:i/>
          <w:iCs/>
          <w:lang w:val="en-US"/>
        </w:rPr>
        <w:t xml:space="preserve"> -</w:t>
      </w:r>
      <w:proofErr w:type="spellStart"/>
      <w:r w:rsidRPr="00E6640F">
        <w:rPr>
          <w:i/>
          <w:iCs/>
          <w:lang w:val="en-US"/>
        </w:rPr>
        <w:t>UseBasicParsing</w:t>
      </w:r>
      <w:proofErr w:type="spellEnd"/>
      <w:r w:rsidRPr="00E6640F">
        <w:rPr>
          <w:i/>
          <w:iCs/>
          <w:lang w:val="en-US"/>
        </w:rPr>
        <w:t xml:space="preserve"> -Method Post -Uri "$</w:t>
      </w:r>
      <w:proofErr w:type="spellStart"/>
      <w:r w:rsidRPr="00E6640F">
        <w:rPr>
          <w:i/>
          <w:iCs/>
          <w:lang w:val="en-US"/>
        </w:rPr>
        <w:t>controllerUrl</w:t>
      </w:r>
      <w:proofErr w:type="spellEnd"/>
      <w:r w:rsidRPr="00E6640F">
        <w:rPr>
          <w:i/>
          <w:iCs/>
          <w:lang w:val="en-US"/>
        </w:rPr>
        <w:t xml:space="preserve">/rest/plans" -Headers </w:t>
      </w:r>
      <w:proofErr w:type="gramStart"/>
      <w:r w:rsidRPr="00E6640F">
        <w:rPr>
          <w:i/>
          <w:iCs/>
          <w:lang w:val="en-US"/>
        </w:rPr>
        <w:t>@{</w:t>
      </w:r>
      <w:proofErr w:type="gramEnd"/>
      <w:r w:rsidRPr="00E6640F">
        <w:rPr>
          <w:i/>
          <w:iCs/>
          <w:lang w:val="en-US"/>
        </w:rPr>
        <w:t>Accept="application/json; charset=utf-</w:t>
      </w:r>
      <w:proofErr w:type="gramStart"/>
      <w:r w:rsidRPr="00E6640F">
        <w:rPr>
          <w:i/>
          <w:iCs/>
          <w:lang w:val="en-US"/>
        </w:rPr>
        <w:t>8"}</w:t>
      </w:r>
      <w:proofErr w:type="gramEnd"/>
      <w:r w:rsidRPr="00E6640F">
        <w:rPr>
          <w:i/>
          <w:iCs/>
          <w:lang w:val="en-US"/>
        </w:rPr>
        <w:t xml:space="preserve"> -Body ($</w:t>
      </w:r>
      <w:proofErr w:type="spellStart"/>
      <w:proofErr w:type="gramStart"/>
      <w:r w:rsidRPr="00E6640F">
        <w:rPr>
          <w:i/>
          <w:iCs/>
          <w:lang w:val="en-US"/>
        </w:rPr>
        <w:t>response.plan</w:t>
      </w:r>
      <w:proofErr w:type="spellEnd"/>
      <w:proofErr w:type="gramEnd"/>
      <w:r w:rsidRPr="00E6640F">
        <w:rPr>
          <w:i/>
          <w:iCs/>
          <w:lang w:val="en-US"/>
        </w:rPr>
        <w:t xml:space="preserve"> | </w:t>
      </w:r>
      <w:proofErr w:type="spellStart"/>
      <w:r w:rsidRPr="00E6640F">
        <w:rPr>
          <w:i/>
          <w:iCs/>
          <w:lang w:val="en-US"/>
        </w:rPr>
        <w:t>ConvertTo</w:t>
      </w:r>
      <w:proofErr w:type="spellEnd"/>
      <w:r w:rsidRPr="00E6640F">
        <w:rPr>
          <w:i/>
          <w:iCs/>
          <w:lang w:val="en-US"/>
        </w:rPr>
        <w:t>-Json -Depth 100 -Compress) -</w:t>
      </w:r>
      <w:proofErr w:type="spellStart"/>
      <w:r w:rsidRPr="00E6640F">
        <w:rPr>
          <w:i/>
          <w:iCs/>
          <w:lang w:val="en-US"/>
        </w:rPr>
        <w:t>ContentType</w:t>
      </w:r>
      <w:proofErr w:type="spellEnd"/>
      <w:r w:rsidRPr="00E6640F">
        <w:rPr>
          <w:i/>
          <w:iCs/>
          <w:lang w:val="en-US"/>
        </w:rPr>
        <w:t xml:space="preserve"> "application/</w:t>
      </w:r>
      <w:proofErr w:type="spellStart"/>
      <w:r w:rsidRPr="00E6640F">
        <w:rPr>
          <w:i/>
          <w:iCs/>
          <w:lang w:val="en-US"/>
        </w:rPr>
        <w:t>json</w:t>
      </w:r>
      <w:proofErr w:type="spellEnd"/>
      <w:r w:rsidRPr="00E6640F">
        <w:rPr>
          <w:i/>
          <w:iCs/>
          <w:lang w:val="en-US"/>
        </w:rPr>
        <w:t>; charset=utf-8"</w:t>
      </w:r>
    </w:p>
    <w:p w14:paraId="45773BBD" w14:textId="77777777" w:rsidR="00835D1B" w:rsidRDefault="00835D1B" w:rsidP="00835D1B">
      <w:pPr>
        <w:rPr>
          <w:lang w:val="en-US"/>
        </w:rPr>
      </w:pPr>
    </w:p>
    <w:p w14:paraId="659ACE84" w14:textId="19C1EE9C" w:rsidR="00B7717E" w:rsidRDefault="00B7717E" w:rsidP="00835D1B">
      <w:r w:rsidRPr="00B7717E">
        <w:t xml:space="preserve">Welche API bei </w:t>
      </w:r>
      <w:r w:rsidR="0049260F">
        <w:t>w</w:t>
      </w:r>
      <w:r w:rsidRPr="00B7717E">
        <w:t>elcher A</w:t>
      </w:r>
      <w:r>
        <w:t xml:space="preserve">ktion (auf </w:t>
      </w:r>
      <w:proofErr w:type="gramStart"/>
      <w:r>
        <w:t>PF Test</w:t>
      </w:r>
      <w:proofErr w:type="gramEnd"/>
      <w:r>
        <w:t xml:space="preserve">) aufgerufen wird kann mit einer </w:t>
      </w:r>
      <w:proofErr w:type="spellStart"/>
      <w:r>
        <w:t>Netzwekanalyse</w:t>
      </w:r>
      <w:proofErr w:type="spellEnd"/>
      <w:r>
        <w:t xml:space="preserve"> ermittelt werden:</w:t>
      </w:r>
    </w:p>
    <w:p w14:paraId="0C03001A" w14:textId="32C2DA92" w:rsidR="00B7717E" w:rsidRDefault="00B7717E" w:rsidP="00835D1B">
      <w:r w:rsidRPr="00B7717E">
        <w:rPr>
          <w:noProof/>
        </w:rPr>
        <w:drawing>
          <wp:inline distT="0" distB="0" distL="0" distR="0" wp14:anchorId="7847ED40" wp14:editId="7A65A4C3">
            <wp:extent cx="4991357" cy="2514729"/>
            <wp:effectExtent l="0" t="0" r="0" b="0"/>
            <wp:docPr id="20676057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57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14F4" w14:textId="4591A234" w:rsidR="00B7717E" w:rsidRDefault="00B7717E" w:rsidP="00835D1B">
      <w:r>
        <w:t xml:space="preserve">Keep log einschalten, um alle Aktionen zu monitoren. Danach kann </w:t>
      </w:r>
      <w:proofErr w:type="gramStart"/>
      <w:r>
        <w:t>das .har</w:t>
      </w:r>
      <w:proofErr w:type="gramEnd"/>
      <w:r>
        <w:t xml:space="preserve"> File runtergeladen werden. Mit PS lässt sich das File nach gewissen Mustern durchsuchen:</w:t>
      </w:r>
    </w:p>
    <w:p w14:paraId="05D587E2" w14:textId="54087B79" w:rsidR="00B7717E" w:rsidRPr="00B7717E" w:rsidRDefault="00B7717E" w:rsidP="00835D1B">
      <w:pPr>
        <w:rPr>
          <w:i/>
          <w:iCs/>
        </w:rPr>
      </w:pPr>
      <w:r w:rsidRPr="00B7717E">
        <w:rPr>
          <w:i/>
          <w:iCs/>
        </w:rPr>
        <w:t>PS C:\Users\rebm\Downloads&gt; (</w:t>
      </w:r>
      <w:proofErr w:type="spellStart"/>
      <w:r w:rsidRPr="00B7717E">
        <w:rPr>
          <w:i/>
          <w:iCs/>
        </w:rPr>
        <w:t>Get</w:t>
      </w:r>
      <w:proofErr w:type="spellEnd"/>
      <w:r w:rsidRPr="00B7717E">
        <w:rPr>
          <w:i/>
          <w:iCs/>
        </w:rPr>
        <w:t>-Content .\anlegen_ssf3.har | ConvertFrom-Json</w:t>
      </w:r>
      <w:proofErr w:type="gramStart"/>
      <w:r w:rsidRPr="00B7717E">
        <w:rPr>
          <w:i/>
          <w:iCs/>
        </w:rPr>
        <w:t>).log.entries.request.url</w:t>
      </w:r>
      <w:proofErr w:type="gramEnd"/>
      <w:r w:rsidRPr="00B7717E">
        <w:rPr>
          <w:i/>
          <w:iCs/>
        </w:rPr>
        <w:t xml:space="preserve"> | </w:t>
      </w:r>
      <w:proofErr w:type="spellStart"/>
      <w:r w:rsidRPr="00B7717E">
        <w:rPr>
          <w:i/>
          <w:iCs/>
        </w:rPr>
        <w:t>Where-Object</w:t>
      </w:r>
      <w:proofErr w:type="spellEnd"/>
      <w:r w:rsidRPr="00B7717E">
        <w:rPr>
          <w:i/>
          <w:iCs/>
        </w:rPr>
        <w:t xml:space="preserve"> </w:t>
      </w:r>
      <w:proofErr w:type="gramStart"/>
      <w:r w:rsidRPr="00B7717E">
        <w:rPr>
          <w:i/>
          <w:iCs/>
        </w:rPr>
        <w:t>{ $_.</w:t>
      </w:r>
      <w:proofErr w:type="spellStart"/>
      <w:r w:rsidRPr="00B7717E">
        <w:rPr>
          <w:i/>
          <w:iCs/>
        </w:rPr>
        <w:t>StartsWith</w:t>
      </w:r>
      <w:proofErr w:type="spellEnd"/>
      <w:proofErr w:type="gramEnd"/>
      <w:r w:rsidRPr="00B7717E">
        <w:rPr>
          <w:i/>
          <w:iCs/>
        </w:rPr>
        <w:t>("https://www-test.postfinance.ch/</w:t>
      </w:r>
      <w:proofErr w:type="spellStart"/>
      <w:r w:rsidRPr="00B7717E">
        <w:rPr>
          <w:i/>
          <w:iCs/>
        </w:rPr>
        <w:t>ap</w:t>
      </w:r>
      <w:proofErr w:type="spellEnd"/>
      <w:r w:rsidRPr="00B7717E">
        <w:rPr>
          <w:i/>
          <w:iCs/>
        </w:rPr>
        <w:t>/</w:t>
      </w:r>
      <w:proofErr w:type="spellStart"/>
      <w:r w:rsidRPr="00B7717E">
        <w:rPr>
          <w:i/>
          <w:iCs/>
        </w:rPr>
        <w:t>ba</w:t>
      </w:r>
      <w:proofErr w:type="spellEnd"/>
      <w:r w:rsidRPr="00B7717E">
        <w:rPr>
          <w:i/>
          <w:iCs/>
        </w:rPr>
        <w:t>/"</w:t>
      </w:r>
      <w:proofErr w:type="gramStart"/>
      <w:r w:rsidRPr="00B7717E">
        <w:rPr>
          <w:i/>
          <w:iCs/>
        </w:rPr>
        <w:t>) }</w:t>
      </w:r>
      <w:proofErr w:type="gramEnd"/>
    </w:p>
    <w:p w14:paraId="14787B68" w14:textId="77777777" w:rsidR="00B7717E" w:rsidRPr="00B7717E" w:rsidRDefault="00B7717E" w:rsidP="00835D1B"/>
    <w:p w14:paraId="02B33315" w14:textId="7FA56ACF" w:rsidR="00835D1B" w:rsidRPr="00B7717E" w:rsidRDefault="00835D1B" w:rsidP="008C49B3"/>
    <w:p w14:paraId="533C707B" w14:textId="7FB863E2" w:rsidR="00072954" w:rsidRDefault="00072954" w:rsidP="005505D8">
      <w:pPr>
        <w:pStyle w:val="Heading1numbered"/>
      </w:pPr>
      <w:r>
        <w:t>HP QC</w:t>
      </w:r>
    </w:p>
    <w:p w14:paraId="167B9AE9" w14:textId="423DADAC" w:rsidR="005505D8" w:rsidRDefault="005505D8" w:rsidP="00072954">
      <w:pPr>
        <w:pStyle w:val="Heading2numbered"/>
      </w:pPr>
      <w:proofErr w:type="spellStart"/>
      <w:r>
        <w:t>Defect</w:t>
      </w:r>
      <w:proofErr w:type="spellEnd"/>
      <w:r>
        <w:t xml:space="preserve"> erstellen</w:t>
      </w:r>
    </w:p>
    <w:p w14:paraId="7CF5561E" w14:textId="293788DC" w:rsidR="00EC6CC0" w:rsidRPr="00514359" w:rsidRDefault="00514359" w:rsidP="00CE20EA">
      <w:pPr>
        <w:rPr>
          <w:lang w:val="en-US"/>
        </w:rPr>
      </w:pPr>
      <w:hyperlink r:id="rId51" w:history="1">
        <w:proofErr w:type="spellStart"/>
        <w:r w:rsidRPr="00514359">
          <w:rPr>
            <w:rStyle w:val="Hyperlink"/>
            <w:lang w:val="en-US"/>
          </w:rPr>
          <w:t>Defectmanagement</w:t>
        </w:r>
        <w:proofErr w:type="spellEnd"/>
        <w:r w:rsidRPr="00514359">
          <w:rPr>
            <w:rStyle w:val="Hyperlink"/>
            <w:lang w:val="en-US"/>
          </w:rPr>
          <w:t xml:space="preserve"> - </w:t>
        </w:r>
        <w:proofErr w:type="spellStart"/>
        <w:r w:rsidRPr="00514359">
          <w:rPr>
            <w:rStyle w:val="Hyperlink"/>
            <w:lang w:val="en-US"/>
          </w:rPr>
          <w:t>Erstellung</w:t>
        </w:r>
        <w:proofErr w:type="spellEnd"/>
        <w:r w:rsidRPr="00514359">
          <w:rPr>
            <w:rStyle w:val="Hyperlink"/>
            <w:lang w:val="en-US"/>
          </w:rPr>
          <w:t xml:space="preserve"> - NFR - Performance Test - Confluence</w:t>
        </w:r>
      </w:hyperlink>
    </w:p>
    <w:p w14:paraId="55B329D2" w14:textId="77777777" w:rsidR="00EC6CC0" w:rsidRPr="00514359" w:rsidRDefault="00EC6CC0" w:rsidP="00CE20EA">
      <w:pPr>
        <w:rPr>
          <w:lang w:val="en-US"/>
        </w:rPr>
      </w:pPr>
    </w:p>
    <w:p w14:paraId="33816796" w14:textId="20DC9ADC" w:rsidR="00EC6CC0" w:rsidRDefault="00EC6CC0" w:rsidP="00CE20EA">
      <w:r w:rsidRPr="00EC6CC0">
        <w:rPr>
          <w:noProof/>
        </w:rPr>
        <w:lastRenderedPageBreak/>
        <w:drawing>
          <wp:inline distT="0" distB="0" distL="0" distR="0" wp14:anchorId="4A2DA6D7" wp14:editId="0CDC4264">
            <wp:extent cx="6479540" cy="2674620"/>
            <wp:effectExtent l="0" t="0" r="0" b="0"/>
            <wp:docPr id="14037085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85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E932" w14:textId="1D7E9FDC" w:rsidR="00EC6CC0" w:rsidRPr="005A7E90" w:rsidRDefault="00EC6CC0" w:rsidP="00CE20EA">
      <w:r w:rsidRPr="005A7E90">
        <w:t xml:space="preserve">Status: </w:t>
      </w:r>
      <w:proofErr w:type="spellStart"/>
      <w:r w:rsidRPr="005A7E90">
        <w:t>Assigned</w:t>
      </w:r>
      <w:proofErr w:type="spellEnd"/>
      <w:r w:rsidRPr="005A7E90">
        <w:t xml:space="preserve"> &gt;&gt; </w:t>
      </w:r>
      <w:proofErr w:type="spellStart"/>
      <w:r w:rsidRPr="005A7E90">
        <w:t>Defect</w:t>
      </w:r>
      <w:proofErr w:type="spellEnd"/>
      <w:r w:rsidRPr="005A7E90">
        <w:t xml:space="preserve"> scharf, JIRA Item generiert</w:t>
      </w:r>
    </w:p>
    <w:p w14:paraId="04904D7E" w14:textId="77777777" w:rsidR="00EC6CC0" w:rsidRPr="005A7E90" w:rsidRDefault="00EC6CC0" w:rsidP="00CE20EA"/>
    <w:p w14:paraId="3DD33FEC" w14:textId="77777777" w:rsidR="00EC6CC0" w:rsidRPr="005505D8" w:rsidRDefault="00EC6CC0" w:rsidP="00EC6CC0">
      <w:pPr>
        <w:rPr>
          <w:rFonts w:ascii="Aptos" w:hAnsi="Aptos"/>
          <w:b/>
          <w:bCs/>
        </w:rPr>
      </w:pPr>
      <w:r w:rsidRPr="005505D8">
        <w:rPr>
          <w:rFonts w:ascii="Aptos" w:hAnsi="Aptos"/>
          <w:b/>
          <w:bCs/>
        </w:rPr>
        <w:t>LuP BGSP GS2105-30241: Kryptohandel Kauf Titel nicht möglich, Status bleibt auf 'Pendent'</w:t>
      </w:r>
    </w:p>
    <w:p w14:paraId="7C3CA6AD" w14:textId="77777777" w:rsidR="00EC6CC0" w:rsidRPr="005505D8" w:rsidRDefault="00EC6CC0" w:rsidP="00CE20EA">
      <w:pPr>
        <w:rPr>
          <w:rFonts w:ascii="Aptos" w:hAnsi="Aptos"/>
        </w:rPr>
      </w:pPr>
    </w:p>
    <w:p w14:paraId="1DB30F10" w14:textId="6C480AFC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>NFRT Label: "</w:t>
      </w:r>
      <w:proofErr w:type="spellStart"/>
      <w:r w:rsidRPr="005505D8">
        <w:rPr>
          <w:rFonts w:ascii="Aptos" w:hAnsi="Aptos"/>
          <w:lang w:val="en-US"/>
        </w:rPr>
        <w:t>LuP</w:t>
      </w:r>
      <w:proofErr w:type="spellEnd"/>
      <w:r w:rsidRPr="005505D8">
        <w:rPr>
          <w:rFonts w:ascii="Aptos" w:hAnsi="Aptos"/>
          <w:lang w:val="en-US"/>
        </w:rPr>
        <w:t xml:space="preserve"> - Client Facing"</w:t>
      </w:r>
    </w:p>
    <w:p w14:paraId="7955967A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> </w:t>
      </w:r>
    </w:p>
    <w:p w14:paraId="637AB2F7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 xml:space="preserve">Test Set: Regression Peak </w:t>
      </w:r>
      <w:proofErr w:type="spellStart"/>
      <w:r w:rsidRPr="005505D8">
        <w:rPr>
          <w:rFonts w:ascii="Aptos" w:hAnsi="Aptos"/>
          <w:lang w:val="en-US"/>
        </w:rPr>
        <w:t>LuP</w:t>
      </w:r>
      <w:proofErr w:type="spellEnd"/>
      <w:r w:rsidRPr="005505D8">
        <w:rPr>
          <w:rFonts w:ascii="Aptos" w:hAnsi="Aptos"/>
          <w:lang w:val="en-US"/>
        </w:rPr>
        <w:t xml:space="preserve"> Tests</w:t>
      </w:r>
    </w:p>
    <w:p w14:paraId="75309641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> </w:t>
      </w:r>
    </w:p>
    <w:p w14:paraId="6401245C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 xml:space="preserve">Test Purpose: </w:t>
      </w:r>
      <w:proofErr w:type="spellStart"/>
      <w:r w:rsidRPr="005505D8">
        <w:rPr>
          <w:rFonts w:ascii="Aptos" w:hAnsi="Aptos"/>
          <w:lang w:val="en-US"/>
        </w:rPr>
        <w:t>Kryptohandel</w:t>
      </w:r>
      <w:proofErr w:type="spellEnd"/>
    </w:p>
    <w:p w14:paraId="1ADCDB3B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> </w:t>
      </w:r>
    </w:p>
    <w:p w14:paraId="25D318F0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>Performance Test Strategy: https://confluence.pnet.ch/spaces/NT/pages/776868886/Kryptohandel+Regression+Teststrategie</w:t>
      </w:r>
    </w:p>
    <w:p w14:paraId="2E707300" w14:textId="77777777" w:rsidR="00EC6CC0" w:rsidRPr="005505D8" w:rsidRDefault="00EC6CC0" w:rsidP="00EC6CC0">
      <w:pPr>
        <w:rPr>
          <w:rFonts w:ascii="Aptos" w:hAnsi="Aptos"/>
          <w:lang w:val="en-US"/>
        </w:rPr>
      </w:pPr>
      <w:r w:rsidRPr="005505D8">
        <w:rPr>
          <w:rFonts w:ascii="Aptos" w:hAnsi="Aptos"/>
          <w:lang w:val="en-US"/>
        </w:rPr>
        <w:t> </w:t>
      </w:r>
    </w:p>
    <w:p w14:paraId="2AF8893D" w14:textId="77777777" w:rsidR="00EC6CC0" w:rsidRPr="005505D8" w:rsidRDefault="00EC6CC0" w:rsidP="00EC6CC0">
      <w:pPr>
        <w:rPr>
          <w:rFonts w:ascii="Aptos" w:hAnsi="Aptos"/>
        </w:rPr>
      </w:pPr>
      <w:proofErr w:type="gramStart"/>
      <w:r w:rsidRPr="005505D8">
        <w:rPr>
          <w:rFonts w:ascii="Aptos" w:hAnsi="Aptos"/>
        </w:rPr>
        <w:t>Test Run</w:t>
      </w:r>
      <w:proofErr w:type="gramEnd"/>
      <w:r w:rsidRPr="005505D8">
        <w:rPr>
          <w:rFonts w:ascii="Aptos" w:hAnsi="Aptos"/>
        </w:rPr>
        <w:t xml:space="preserve">: Dienstag, </w:t>
      </w:r>
      <w:proofErr w:type="gramStart"/>
      <w:r w:rsidRPr="005505D8">
        <w:rPr>
          <w:rFonts w:ascii="Aptos" w:hAnsi="Aptos"/>
        </w:rPr>
        <w:t>21.07.2026  13</w:t>
      </w:r>
      <w:proofErr w:type="gramEnd"/>
      <w:r w:rsidRPr="005505D8">
        <w:rPr>
          <w:rFonts w:ascii="Aptos" w:hAnsi="Aptos"/>
        </w:rPr>
        <w:t>:30 - 15:00</w:t>
      </w:r>
    </w:p>
    <w:p w14:paraId="1BB5B284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 </w:t>
      </w:r>
    </w:p>
    <w:p w14:paraId="248E4520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Impact: Kryptohandel Kauf Titel nicht möglich, Status bleibt auf 'Pendent'</w:t>
      </w:r>
    </w:p>
    <w:p w14:paraId="00FEA7EF" w14:textId="77777777" w:rsidR="00EC6CC0" w:rsidRPr="005505D8" w:rsidRDefault="00EC6CC0" w:rsidP="00EC6CC0">
      <w:pPr>
        <w:rPr>
          <w:rFonts w:ascii="Aptos" w:hAnsi="Aptos"/>
        </w:rPr>
      </w:pPr>
    </w:p>
    <w:p w14:paraId="447D1DFE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Customer Impact: Kryptohandel Kauf Titel nicht möglich, Status bleibt auf 'Pendent'</w:t>
      </w:r>
    </w:p>
    <w:p w14:paraId="0EF46C86" w14:textId="77777777" w:rsidR="00EC6CC0" w:rsidRPr="005505D8" w:rsidRDefault="00EC6CC0" w:rsidP="00EC6CC0">
      <w:pPr>
        <w:rPr>
          <w:rFonts w:ascii="Aptos" w:hAnsi="Aptos"/>
        </w:rPr>
      </w:pPr>
    </w:p>
    <w:p w14:paraId="51F4080D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Current Situation: Der Prozess ist blockiert und kann nicht fortgesetzt werden (</w:t>
      </w:r>
      <w:proofErr w:type="gramStart"/>
      <w:r w:rsidRPr="005505D8">
        <w:rPr>
          <w:rFonts w:ascii="Aptos" w:hAnsi="Aptos"/>
        </w:rPr>
        <w:t>Beispielsweise</w:t>
      </w:r>
      <w:proofErr w:type="gramEnd"/>
      <w:r w:rsidRPr="005505D8">
        <w:rPr>
          <w:rFonts w:ascii="Aptos" w:hAnsi="Aptos"/>
        </w:rPr>
        <w:t xml:space="preserve"> Verkauf des Titels). Siehe Screen Shots</w:t>
      </w:r>
    </w:p>
    <w:p w14:paraId="19E5BD7B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 </w:t>
      </w:r>
    </w:p>
    <w:p w14:paraId="1DA2DA99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Target Situation: Der Prozess kann fortgesetzt werden (</w:t>
      </w:r>
      <w:proofErr w:type="gramStart"/>
      <w:r w:rsidRPr="005505D8">
        <w:rPr>
          <w:rFonts w:ascii="Aptos" w:hAnsi="Aptos"/>
        </w:rPr>
        <w:t>Beispielsweise</w:t>
      </w:r>
      <w:proofErr w:type="gramEnd"/>
      <w:r w:rsidRPr="005505D8">
        <w:rPr>
          <w:rFonts w:ascii="Aptos" w:hAnsi="Aptos"/>
        </w:rPr>
        <w:t xml:space="preserve"> Verkauf des Titels)</w:t>
      </w:r>
    </w:p>
    <w:p w14:paraId="0BA8DAEE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 </w:t>
      </w:r>
    </w:p>
    <w:p w14:paraId="67E38A8A" w14:textId="77777777" w:rsidR="00EC6CC0" w:rsidRPr="005505D8" w:rsidRDefault="00EC6CC0" w:rsidP="00EC6CC0">
      <w:pPr>
        <w:rPr>
          <w:rFonts w:ascii="Aptos" w:hAnsi="Aptos"/>
          <w:lang w:val="it-IT"/>
        </w:rPr>
      </w:pPr>
      <w:proofErr w:type="spellStart"/>
      <w:r w:rsidRPr="005505D8">
        <w:rPr>
          <w:rFonts w:ascii="Aptos" w:hAnsi="Aptos"/>
          <w:lang w:val="it-IT"/>
        </w:rPr>
        <w:t>Polarion</w:t>
      </w:r>
      <w:proofErr w:type="spellEnd"/>
      <w:r w:rsidRPr="005505D8">
        <w:rPr>
          <w:rFonts w:ascii="Aptos" w:hAnsi="Aptos"/>
          <w:lang w:val="it-IT"/>
        </w:rPr>
        <w:t>: https://polarion.pnet.ch/polarion/#/wiki/gs_redirect?query=LuP%20BGSP%20GS2105-30241</w:t>
      </w:r>
    </w:p>
    <w:p w14:paraId="1F46C52C" w14:textId="77777777" w:rsidR="00EC6CC0" w:rsidRPr="005505D8" w:rsidRDefault="00EC6CC0" w:rsidP="00EC6CC0">
      <w:pPr>
        <w:rPr>
          <w:rFonts w:ascii="Aptos" w:hAnsi="Aptos"/>
          <w:lang w:val="it-IT"/>
        </w:rPr>
      </w:pPr>
      <w:r w:rsidRPr="005505D8">
        <w:rPr>
          <w:rFonts w:ascii="Aptos" w:hAnsi="Aptos"/>
          <w:lang w:val="it-IT"/>
        </w:rPr>
        <w:t> </w:t>
      </w:r>
    </w:p>
    <w:p w14:paraId="7906F82E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Kontakt: Marc Stuber</w:t>
      </w:r>
    </w:p>
    <w:p w14:paraId="1B6BFCB1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 </w:t>
      </w:r>
    </w:p>
    <w:p w14:paraId="18C9CF12" w14:textId="77777777" w:rsidR="00EC6CC0" w:rsidRPr="005505D8" w:rsidRDefault="00EC6CC0" w:rsidP="00EC6CC0">
      <w:pPr>
        <w:rPr>
          <w:rFonts w:ascii="Aptos" w:hAnsi="Aptos"/>
        </w:rPr>
      </w:pPr>
      <w:r w:rsidRPr="005505D8">
        <w:rPr>
          <w:rFonts w:ascii="Aptos" w:hAnsi="Aptos"/>
        </w:rPr>
        <w:t>Environment: T1</w:t>
      </w:r>
    </w:p>
    <w:p w14:paraId="1ECA8B37" w14:textId="77777777" w:rsidR="00EC6CC0" w:rsidRDefault="00EC6CC0" w:rsidP="00CE20EA"/>
    <w:p w14:paraId="5EF2FA78" w14:textId="4995FB09" w:rsidR="005505D8" w:rsidRDefault="005505D8" w:rsidP="00CE20EA">
      <w:r>
        <w:t xml:space="preserve">Nach ca. 30 Minuten ist der </w:t>
      </w:r>
      <w:proofErr w:type="spellStart"/>
      <w:r>
        <w:t>Defect</w:t>
      </w:r>
      <w:proofErr w:type="spellEnd"/>
      <w:r>
        <w:t xml:space="preserve"> in JIRA erstellt, Target Release eintragen</w:t>
      </w:r>
    </w:p>
    <w:p w14:paraId="0895F3C5" w14:textId="5E4DD5F9" w:rsidR="00840603" w:rsidRDefault="00083A91" w:rsidP="00CE20EA">
      <w:r w:rsidRPr="00083A91">
        <w:t xml:space="preserve">​ </w:t>
      </w:r>
      <w:r w:rsidRPr="00083A91">
        <w:rPr>
          <w:noProof/>
        </w:rPr>
        <w:drawing>
          <wp:inline distT="0" distB="0" distL="0" distR="0" wp14:anchorId="671ACFB8" wp14:editId="61B4B34B">
            <wp:extent cx="146050" cy="146050"/>
            <wp:effectExtent l="0" t="0" r="0" b="0"/>
            <wp:docPr id="42774076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A91">
        <w:t>​​</w:t>
      </w:r>
    </w:p>
    <w:p w14:paraId="676E8403" w14:textId="52D376E5" w:rsidR="00083A91" w:rsidRDefault="0053071C" w:rsidP="00CE20EA">
      <w:r>
        <w:lastRenderedPageBreak/>
        <w:t xml:space="preserve">Um einen </w:t>
      </w:r>
      <w:proofErr w:type="spellStart"/>
      <w:r>
        <w:t>Defect</w:t>
      </w:r>
      <w:proofErr w:type="spellEnd"/>
      <w:r>
        <w:t xml:space="preserve"> wieder schliessen zu können müssen in JIRA folgende Felder ausgefüllt werden: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, Fixed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Nr</w:t>
      </w:r>
      <w:proofErr w:type="spellEnd"/>
      <w:r>
        <w:t>, Test Cycle</w:t>
      </w:r>
    </w:p>
    <w:p w14:paraId="39C069EA" w14:textId="77777777" w:rsidR="001A487A" w:rsidRDefault="001A487A" w:rsidP="00CE20EA"/>
    <w:p w14:paraId="545ECFB6" w14:textId="417A77B0" w:rsidR="001A487A" w:rsidRPr="001A487A" w:rsidRDefault="001A487A" w:rsidP="00CE20EA">
      <w:pPr>
        <w:rPr>
          <w:lang w:val="en-US"/>
        </w:rPr>
      </w:pPr>
      <w:proofErr w:type="spellStart"/>
      <w:r w:rsidRPr="001A487A">
        <w:rPr>
          <w:lang w:val="en-US"/>
        </w:rPr>
        <w:t>Kryptos</w:t>
      </w:r>
      <w:proofErr w:type="spellEnd"/>
      <w:r w:rsidRPr="001A487A">
        <w:rPr>
          <w:lang w:val="en-US"/>
        </w:rPr>
        <w:t xml:space="preserve"> not visible on main Page (see screen shots):</w:t>
      </w:r>
    </w:p>
    <w:p w14:paraId="73BC6F81" w14:textId="77777777" w:rsidR="001A487A" w:rsidRPr="001A487A" w:rsidRDefault="001A487A" w:rsidP="00CE20EA">
      <w:pPr>
        <w:rPr>
          <w:lang w:val="en-US"/>
        </w:rPr>
      </w:pPr>
    </w:p>
    <w:p w14:paraId="7F44AF99" w14:textId="419CE728" w:rsidR="00083A91" w:rsidRDefault="00083A91" w:rsidP="00CE20EA"/>
    <w:p w14:paraId="3F02DC52" w14:textId="1FA76316" w:rsidR="00B42FE1" w:rsidRDefault="00B42FE1" w:rsidP="00CE20EA">
      <w:r>
        <w:t xml:space="preserve">Nach einigen Minuten ist der </w:t>
      </w:r>
      <w:proofErr w:type="spellStart"/>
      <w:r>
        <w:t>Defect</w:t>
      </w:r>
      <w:proofErr w:type="spellEnd"/>
      <w:r>
        <w:t xml:space="preserve"> in JIRA erstellt. Er kann entweder über den Titel gefunden werden oder ist im HPQC unter Attachments zu finden</w:t>
      </w:r>
    </w:p>
    <w:p w14:paraId="1DFE0C3B" w14:textId="7462109B" w:rsidR="00B42FE1" w:rsidRDefault="00B42FE1" w:rsidP="00CE20EA">
      <w:r w:rsidRPr="00B42FE1">
        <w:drawing>
          <wp:inline distT="0" distB="0" distL="0" distR="0" wp14:anchorId="7123F5AE" wp14:editId="0B94F94B">
            <wp:extent cx="5353325" cy="2305168"/>
            <wp:effectExtent l="0" t="0" r="0" b="0"/>
            <wp:docPr id="20340533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33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BC69" w14:textId="12E5882D" w:rsidR="00B42FE1" w:rsidRDefault="00B42FE1" w:rsidP="00B42FE1">
      <w:pPr>
        <w:pStyle w:val="Heading2numbered"/>
      </w:pPr>
      <w:proofErr w:type="spellStart"/>
      <w:r>
        <w:t>Defect</w:t>
      </w:r>
      <w:proofErr w:type="spellEnd"/>
      <w:r>
        <w:t xml:space="preserve"> </w:t>
      </w:r>
      <w:r>
        <w:t>schliessen</w:t>
      </w:r>
    </w:p>
    <w:p w14:paraId="19BEAD03" w14:textId="01E14F3C" w:rsidR="00B42FE1" w:rsidRPr="00B42FE1" w:rsidRDefault="00B42FE1" w:rsidP="00B42FE1">
      <w:pPr>
        <w:rPr>
          <w:lang w:eastAsia="en-US"/>
        </w:rPr>
      </w:pPr>
      <w:r>
        <w:rPr>
          <w:lang w:eastAsia="en-US"/>
        </w:rPr>
        <w:t xml:space="preserve">Damit der </w:t>
      </w:r>
      <w:proofErr w:type="spellStart"/>
      <w:r>
        <w:rPr>
          <w:lang w:eastAsia="en-US"/>
        </w:rPr>
        <w:t>Defect</w:t>
      </w:r>
      <w:proofErr w:type="spellEnd"/>
      <w:r>
        <w:rPr>
          <w:lang w:eastAsia="en-US"/>
        </w:rPr>
        <w:t xml:space="preserve"> in JIRA geschlossen werden kann muss die </w:t>
      </w:r>
      <w:proofErr w:type="spellStart"/>
      <w:r>
        <w:rPr>
          <w:lang w:eastAsia="en-US"/>
        </w:rPr>
        <w:t>Build</w:t>
      </w:r>
      <w:proofErr w:type="spellEnd"/>
      <w:r>
        <w:rPr>
          <w:lang w:eastAsia="en-US"/>
        </w:rPr>
        <w:t xml:space="preserve"> Number eingetragen sein:</w:t>
      </w:r>
    </w:p>
    <w:p w14:paraId="1F22A4E6" w14:textId="6D592B92" w:rsidR="00B42FE1" w:rsidRDefault="00B42FE1" w:rsidP="00CE20EA">
      <w:r w:rsidRPr="00B42FE1">
        <w:lastRenderedPageBreak/>
        <w:drawing>
          <wp:inline distT="0" distB="0" distL="0" distR="0" wp14:anchorId="10E97DB2" wp14:editId="7AD73F71">
            <wp:extent cx="4707334" cy="5264150"/>
            <wp:effectExtent l="0" t="0" r="0" b="0"/>
            <wp:docPr id="523028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281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9333" cy="52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A2F2" w14:textId="4575B130" w:rsidR="009166C7" w:rsidRDefault="005B34D5" w:rsidP="00CE20EA">
      <w:r>
        <w:t>Ausserdem muss der Status in JIRA auf Fixed gesetzt werden.</w:t>
      </w:r>
    </w:p>
    <w:p w14:paraId="005F041F" w14:textId="77777777" w:rsidR="005B34D5" w:rsidRDefault="005B34D5" w:rsidP="00CE20EA"/>
    <w:p w14:paraId="2857AFBC" w14:textId="0F490C06" w:rsidR="009166C7" w:rsidRDefault="009166C7" w:rsidP="00CE20EA">
      <w:r>
        <w:t xml:space="preserve">Nach ca. 10 Minuten kann der </w:t>
      </w:r>
      <w:proofErr w:type="spellStart"/>
      <w:r>
        <w:t>Defect</w:t>
      </w:r>
      <w:proofErr w:type="spellEnd"/>
      <w:r>
        <w:t xml:space="preserve"> </w:t>
      </w:r>
      <w:r w:rsidRPr="00C258A4">
        <w:rPr>
          <w:b/>
          <w:bCs/>
        </w:rPr>
        <w:t>in QC</w:t>
      </w:r>
      <w:r>
        <w:t xml:space="preserve"> geschlossen werden.</w:t>
      </w:r>
    </w:p>
    <w:p w14:paraId="5039CB19" w14:textId="0DD7ADC9" w:rsidR="00072954" w:rsidRDefault="00072954" w:rsidP="00072954">
      <w:pPr>
        <w:pStyle w:val="Heading2numbered"/>
      </w:pPr>
      <w:bookmarkStart w:id="0" w:name="_Ref243487680"/>
      <w:r>
        <w:t>Testresultate eintragen</w:t>
      </w:r>
      <w:bookmarkEnd w:id="0"/>
    </w:p>
    <w:p w14:paraId="01AA9026" w14:textId="190420B1" w:rsidR="00072954" w:rsidRPr="00072954" w:rsidRDefault="00072954" w:rsidP="00072954">
      <w:r w:rsidRPr="00072954">
        <w:rPr>
          <w:noProof/>
        </w:rPr>
        <w:drawing>
          <wp:inline distT="0" distB="0" distL="0" distR="0" wp14:anchorId="4E66F8A5" wp14:editId="0B5763B1">
            <wp:extent cx="6479540" cy="2739390"/>
            <wp:effectExtent l="0" t="0" r="0" b="3810"/>
            <wp:docPr id="13337261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61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9011" w14:textId="726ECD3A" w:rsidR="00EA1B2D" w:rsidRPr="00EA1B2D" w:rsidRDefault="00EA1B2D" w:rsidP="00EA1B2D">
      <w:pPr>
        <w:pStyle w:val="Heading2numbered"/>
      </w:pPr>
      <w:r>
        <w:lastRenderedPageBreak/>
        <w:t>Synchronisation mit Testreport</w:t>
      </w:r>
    </w:p>
    <w:p w14:paraId="5A262E31" w14:textId="77777777" w:rsidR="00EA1B2D" w:rsidRP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 xml:space="preserve">..\automation-package-kickstart\confluence-scripts\report\New-Defect.ps1 </w:t>
      </w:r>
      <w:hyperlink r:id="rId57" w:tgtFrame="_blank" w:tooltip="https://issues.pnet.ch/browse/ef-18213?src=confmacro" w:history="1">
        <w:r w:rsidRPr="00EA1B2D">
          <w:rPr>
            <w:i/>
            <w:iCs/>
            <w:lang w:val="en-US" w:eastAsia="en-US"/>
          </w:rPr>
          <w:t>EF-18213</w:t>
        </w:r>
      </w:hyperlink>
      <w:r w:rsidRPr="00EA1B2D">
        <w:rPr>
          <w:i/>
          <w:iCs/>
          <w:lang w:val="en-US" w:eastAsia="en-US"/>
        </w:rPr>
        <w:t xml:space="preserve"> -</w:t>
      </w:r>
      <w:proofErr w:type="spellStart"/>
      <w:r w:rsidRPr="00EA1B2D">
        <w:rPr>
          <w:i/>
          <w:iCs/>
          <w:lang w:val="en-US" w:eastAsia="en-US"/>
        </w:rPr>
        <w:t>reportConfigFile</w:t>
      </w:r>
      <w:proofErr w:type="spellEnd"/>
      <w:r w:rsidRPr="00EA1B2D">
        <w:rPr>
          <w:i/>
          <w:iCs/>
          <w:lang w:val="en-US" w:eastAsia="en-US"/>
        </w:rPr>
        <w:t xml:space="preserve"> .\projectInfo.ps1</w:t>
      </w:r>
    </w:p>
    <w:p w14:paraId="05C6F4D5" w14:textId="77777777" w:rsidR="00EA1B2D" w:rsidRP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 xml:space="preserve">..\automation-package-kickstart\confluence-scripts\report\Set-DefectValidated.ps1 </w:t>
      </w:r>
      <w:hyperlink r:id="rId58" w:tgtFrame="_blank" w:tooltip="https://issues.pnet.ch/browse/ef-18213?src=confmacro" w:history="1">
        <w:r w:rsidRPr="00EA1B2D">
          <w:rPr>
            <w:i/>
            <w:iCs/>
            <w:lang w:val="en-US" w:eastAsia="en-US"/>
          </w:rPr>
          <w:t>EF-18213</w:t>
        </w:r>
      </w:hyperlink>
      <w:r w:rsidRPr="00EA1B2D">
        <w:rPr>
          <w:i/>
          <w:iCs/>
          <w:lang w:val="en-US" w:eastAsia="en-US"/>
        </w:rPr>
        <w:t xml:space="preserve"> -</w:t>
      </w:r>
      <w:proofErr w:type="spellStart"/>
      <w:r w:rsidRPr="00EA1B2D">
        <w:rPr>
          <w:i/>
          <w:iCs/>
          <w:lang w:val="en-US" w:eastAsia="en-US"/>
        </w:rPr>
        <w:t>reportConfigFile</w:t>
      </w:r>
      <w:proofErr w:type="spellEnd"/>
      <w:r w:rsidRPr="00EA1B2D">
        <w:rPr>
          <w:i/>
          <w:iCs/>
          <w:lang w:val="en-US" w:eastAsia="en-US"/>
        </w:rPr>
        <w:t xml:space="preserve"> .\projectInfo.ps1</w:t>
      </w:r>
    </w:p>
    <w:p w14:paraId="3A98DEBF" w14:textId="58858C90" w:rsid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 xml:space="preserve">..\automation-package-kickstart\confluence-scripts\report\Set-DefectReopen.ps1 </w:t>
      </w:r>
      <w:hyperlink r:id="rId59" w:tgtFrame="_blank" w:tooltip="https://issues.pnet.ch/browse/ef-18213?src=confmacro" w:history="1">
        <w:r w:rsidRPr="00EA1B2D">
          <w:rPr>
            <w:i/>
            <w:iCs/>
            <w:lang w:val="en-US" w:eastAsia="en-US"/>
          </w:rPr>
          <w:t>EF-18213</w:t>
        </w:r>
      </w:hyperlink>
      <w:r w:rsidRPr="00EA1B2D">
        <w:rPr>
          <w:i/>
          <w:iCs/>
          <w:lang w:val="en-US" w:eastAsia="en-US"/>
        </w:rPr>
        <w:t xml:space="preserve"> -</w:t>
      </w:r>
      <w:proofErr w:type="spellStart"/>
      <w:r w:rsidRPr="00EA1B2D">
        <w:rPr>
          <w:i/>
          <w:iCs/>
          <w:lang w:val="en-US" w:eastAsia="en-US"/>
        </w:rPr>
        <w:t>reportConfigFile</w:t>
      </w:r>
      <w:proofErr w:type="spellEnd"/>
      <w:r w:rsidRPr="00EA1B2D">
        <w:rPr>
          <w:i/>
          <w:iCs/>
          <w:lang w:val="en-US" w:eastAsia="en-US"/>
        </w:rPr>
        <w:t xml:space="preserve"> .\projectInfo.ps1</w:t>
      </w:r>
    </w:p>
    <w:p w14:paraId="3F244464" w14:textId="77777777" w:rsidR="00EA1B2D" w:rsidRDefault="00EA1B2D" w:rsidP="00EA1B2D">
      <w:pPr>
        <w:rPr>
          <w:i/>
          <w:iCs/>
          <w:lang w:val="en-US" w:eastAsia="en-US"/>
        </w:rPr>
      </w:pPr>
    </w:p>
    <w:p w14:paraId="29F51890" w14:textId="4AADAF96" w:rsidR="00EA1B2D" w:rsidRPr="00EA1B2D" w:rsidRDefault="00EA1B2D" w:rsidP="00EA1B2D">
      <w:r w:rsidRPr="00EA1B2D">
        <w:rPr>
          <w:lang w:eastAsia="en-US"/>
        </w:rPr>
        <w:t xml:space="preserve">Die Information ist im </w:t>
      </w:r>
      <w:proofErr w:type="spellStart"/>
      <w:r w:rsidRPr="00EA1B2D">
        <w:rPr>
          <w:lang w:eastAsia="en-US"/>
        </w:rPr>
        <w:t>c</w:t>
      </w:r>
      <w:r>
        <w:rPr>
          <w:lang w:eastAsia="en-US"/>
        </w:rPr>
        <w:t>urrent-</w:t>
      </w:r>
      <w:proofErr w:type="gramStart"/>
      <w:r>
        <w:rPr>
          <w:lang w:eastAsia="en-US"/>
        </w:rPr>
        <w:t>state.json</w:t>
      </w:r>
      <w:proofErr w:type="spellEnd"/>
      <w:proofErr w:type="gramEnd"/>
      <w:r>
        <w:rPr>
          <w:lang w:eastAsia="en-US"/>
        </w:rPr>
        <w:t xml:space="preserve"> auf der Testreport-Übersichtsseite gespeichert.</w:t>
      </w:r>
    </w:p>
    <w:p w14:paraId="5A44A83A" w14:textId="37D5B744" w:rsidR="00EA1B2D" w:rsidRDefault="00EA1B2D" w:rsidP="00EA1B2D">
      <w:pPr>
        <w:pStyle w:val="Heading2numbered"/>
      </w:pPr>
      <w:r>
        <w:t>Report erzeugen, Testresultate in QC eintragen</w:t>
      </w:r>
    </w:p>
    <w:p w14:paraId="4F51FA09" w14:textId="77777777" w:rsidR="00EA1B2D" w:rsidRP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>$qc = ..\automation-package-kickstart\confluence-scripts\qc\Get-QCSession.ps1</w:t>
      </w:r>
    </w:p>
    <w:p w14:paraId="16F212D3" w14:textId="77777777" w:rsidR="00EA1B2D" w:rsidRP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> </w:t>
      </w:r>
    </w:p>
    <w:p w14:paraId="5FC8DD2D" w14:textId="77777777" w:rsidR="00EA1B2D" w:rsidRP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>..\automation-package-kickstart\confluence-scripts\report\Write-Report.ps1 -</w:t>
      </w:r>
      <w:proofErr w:type="spellStart"/>
      <w:r w:rsidRPr="00EA1B2D">
        <w:rPr>
          <w:i/>
          <w:iCs/>
          <w:lang w:val="en-US" w:eastAsia="en-US"/>
        </w:rPr>
        <w:t>reportConfigFile</w:t>
      </w:r>
      <w:proofErr w:type="spellEnd"/>
      <w:r w:rsidRPr="00EA1B2D">
        <w:rPr>
          <w:i/>
          <w:iCs/>
          <w:lang w:val="en-US" w:eastAsia="en-US"/>
        </w:rPr>
        <w:t xml:space="preserve"> .\projectInfoPEAK.ps1 -</w:t>
      </w:r>
      <w:proofErr w:type="spellStart"/>
      <w:r w:rsidRPr="00EA1B2D">
        <w:rPr>
          <w:i/>
          <w:iCs/>
          <w:lang w:val="en-US" w:eastAsia="en-US"/>
        </w:rPr>
        <w:t>executionIds</w:t>
      </w:r>
      <w:proofErr w:type="spellEnd"/>
      <w:r w:rsidRPr="00EA1B2D">
        <w:rPr>
          <w:i/>
          <w:iCs/>
          <w:lang w:val="en-US" w:eastAsia="en-US"/>
        </w:rPr>
        <w:t xml:space="preserve"> </w:t>
      </w:r>
      <w:proofErr w:type="gramStart"/>
      <w:r w:rsidRPr="00EA1B2D">
        <w:rPr>
          <w:i/>
          <w:iCs/>
          <w:lang w:val="en-US" w:eastAsia="en-US"/>
        </w:rPr>
        <w:t>@(</w:t>
      </w:r>
      <w:proofErr w:type="gramEnd"/>
      <w:r w:rsidRPr="00EA1B2D">
        <w:rPr>
          <w:i/>
          <w:iCs/>
          <w:lang w:val="en-US" w:eastAsia="en-US"/>
        </w:rPr>
        <w:t>)... -</w:t>
      </w:r>
      <w:proofErr w:type="spellStart"/>
      <w:r w:rsidRPr="00EA1B2D">
        <w:rPr>
          <w:i/>
          <w:iCs/>
          <w:lang w:val="en-US" w:eastAsia="en-US"/>
        </w:rPr>
        <w:t>qcSession</w:t>
      </w:r>
      <w:proofErr w:type="spellEnd"/>
      <w:r w:rsidRPr="00EA1B2D">
        <w:rPr>
          <w:i/>
          <w:iCs/>
          <w:lang w:val="en-US" w:eastAsia="en-US"/>
        </w:rPr>
        <w:t xml:space="preserve"> $qc</w:t>
      </w:r>
    </w:p>
    <w:p w14:paraId="070EE9B9" w14:textId="37D9EDDA" w:rsidR="00EA1B2D" w:rsidRPr="00EA1B2D" w:rsidRDefault="00EA1B2D" w:rsidP="00EA1B2D">
      <w:pPr>
        <w:rPr>
          <w:i/>
          <w:iCs/>
          <w:lang w:val="en-US" w:eastAsia="en-US"/>
        </w:rPr>
      </w:pPr>
      <w:r w:rsidRPr="00EA1B2D">
        <w:rPr>
          <w:i/>
          <w:iCs/>
          <w:lang w:val="en-US" w:eastAsia="en-US"/>
        </w:rPr>
        <w:t> </w:t>
      </w:r>
    </w:p>
    <w:p w14:paraId="57E390E0" w14:textId="283A5B1B" w:rsidR="00072954" w:rsidRDefault="00B40246" w:rsidP="00CE20EA">
      <w:r w:rsidRPr="00B40246">
        <w:t>Ort, wo sich der Test b</w:t>
      </w:r>
      <w:r>
        <w:t xml:space="preserve">efindet: </w:t>
      </w:r>
      <w:r>
        <w:fldChar w:fldCharType="begin"/>
      </w:r>
      <w:r>
        <w:instrText xml:space="preserve"> REF _Ref243487680 \r \h </w:instrText>
      </w:r>
      <w:r>
        <w:fldChar w:fldCharType="separate"/>
      </w:r>
      <w:r w:rsidR="00B42FE1">
        <w:t>8.3</w:t>
      </w:r>
      <w:r>
        <w:fldChar w:fldCharType="end"/>
      </w:r>
      <w:r w:rsidR="00B42FE1">
        <w:t xml:space="preserve"> Testresultat eintragen</w:t>
      </w:r>
      <w:r>
        <w:t xml:space="preserve">. Die </w:t>
      </w:r>
      <w:proofErr w:type="spellStart"/>
      <w:r>
        <w:t>Ids</w:t>
      </w:r>
      <w:proofErr w:type="spellEnd"/>
      <w:r>
        <w:t xml:space="preserve"> müssen korrekt in die </w:t>
      </w:r>
      <w:proofErr w:type="spellStart"/>
      <w:r>
        <w:t>ProjectInfo</w:t>
      </w:r>
      <w:proofErr w:type="spellEnd"/>
      <w:r>
        <w:t>-Dateien eingetragen werden:</w:t>
      </w:r>
    </w:p>
    <w:p w14:paraId="739D1079" w14:textId="51A0B2B7" w:rsidR="00B40246" w:rsidRDefault="00B40246" w:rsidP="00CE20EA">
      <w:r w:rsidRPr="00B40246">
        <w:drawing>
          <wp:inline distT="0" distB="0" distL="0" distR="0" wp14:anchorId="2A716386" wp14:editId="5B03D2A3">
            <wp:extent cx="4502381" cy="2025754"/>
            <wp:effectExtent l="0" t="0" r="0" b="0"/>
            <wp:docPr id="4321682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82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87A2" w14:textId="79B244DA" w:rsidR="00AF1B3A" w:rsidRDefault="00AF1B3A" w:rsidP="00CE20EA"/>
    <w:p w14:paraId="6DD8B973" w14:textId="09775284" w:rsidR="00B40246" w:rsidRDefault="00AF1B3A" w:rsidP="00CE20EA">
      <w:r w:rsidRPr="00AF1B3A">
        <w:drawing>
          <wp:inline distT="0" distB="0" distL="0" distR="0" wp14:anchorId="41A5596F" wp14:editId="7F64DC19">
            <wp:extent cx="4197566" cy="1092256"/>
            <wp:effectExtent l="0" t="0" r="0" b="0"/>
            <wp:docPr id="8066730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30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846C" w14:textId="77777777" w:rsidR="00B40246" w:rsidRPr="00B40246" w:rsidRDefault="00B40246" w:rsidP="00B40246">
      <w:r w:rsidRPr="00B40246">
        <w:t xml:space="preserve">    </w:t>
      </w:r>
      <w:proofErr w:type="spellStart"/>
      <w:r w:rsidRPr="00B40246">
        <w:t>qcTestSets</w:t>
      </w:r>
      <w:proofErr w:type="spellEnd"/>
      <w:r w:rsidRPr="00B40246">
        <w:t>=</w:t>
      </w:r>
      <w:proofErr w:type="gramStart"/>
      <w:r w:rsidRPr="00B40246">
        <w:t>@(</w:t>
      </w:r>
      <w:proofErr w:type="gramEnd"/>
    </w:p>
    <w:p w14:paraId="62BA2EFA" w14:textId="77777777" w:rsidR="00B40246" w:rsidRPr="00B40246" w:rsidRDefault="00B40246" w:rsidP="00B40246">
      <w:r w:rsidRPr="00B40246">
        <w:t>        @{</w:t>
      </w:r>
    </w:p>
    <w:p w14:paraId="1BA91473" w14:textId="77777777" w:rsidR="00B40246" w:rsidRPr="00B40246" w:rsidRDefault="00B40246" w:rsidP="00B40246">
      <w:r w:rsidRPr="00B40246">
        <w:t xml:space="preserve">            </w:t>
      </w:r>
      <w:proofErr w:type="spellStart"/>
      <w:r w:rsidRPr="00B40246">
        <w:t>id</w:t>
      </w:r>
      <w:proofErr w:type="spellEnd"/>
      <w:r w:rsidRPr="00B40246">
        <w:t>=332790</w:t>
      </w:r>
    </w:p>
    <w:p w14:paraId="40823B45" w14:textId="77777777" w:rsidR="00B40246" w:rsidRPr="00B40246" w:rsidRDefault="00B40246" w:rsidP="00B40246">
      <w:r w:rsidRPr="00B40246">
        <w:t xml:space="preserve">            </w:t>
      </w:r>
      <w:proofErr w:type="spellStart"/>
      <w:r w:rsidRPr="00B40246">
        <w:t>name</w:t>
      </w:r>
      <w:proofErr w:type="spellEnd"/>
      <w:r w:rsidRPr="00B40246">
        <w:t>="Anlagen SSF"</w:t>
      </w:r>
    </w:p>
    <w:p w14:paraId="5F28A872" w14:textId="77777777" w:rsidR="00B40246" w:rsidRPr="00B40246" w:rsidRDefault="00B40246" w:rsidP="00B40246">
      <w:r w:rsidRPr="00B40246">
        <w:t xml:space="preserve">            </w:t>
      </w:r>
      <w:proofErr w:type="spellStart"/>
      <w:r w:rsidRPr="00B40246">
        <w:t>testInstanceIds</w:t>
      </w:r>
      <w:proofErr w:type="spellEnd"/>
      <w:r w:rsidRPr="00B40246">
        <w:t>=</w:t>
      </w:r>
      <w:proofErr w:type="gramStart"/>
      <w:r w:rsidRPr="00B40246">
        <w:t>@(</w:t>
      </w:r>
      <w:proofErr w:type="gramEnd"/>
    </w:p>
    <w:p w14:paraId="35D30A36" w14:textId="77777777" w:rsidR="00B40246" w:rsidRPr="00B40246" w:rsidRDefault="00B40246" w:rsidP="00B40246">
      <w:r w:rsidRPr="00B40246">
        <w:t>                5198963</w:t>
      </w:r>
    </w:p>
    <w:p w14:paraId="7C3B8990" w14:textId="77777777" w:rsidR="00B40246" w:rsidRPr="00B40246" w:rsidRDefault="00B40246" w:rsidP="00B40246">
      <w:r w:rsidRPr="00B40246">
        <w:t>            )</w:t>
      </w:r>
    </w:p>
    <w:p w14:paraId="13195240" w14:textId="77777777" w:rsidR="00B40246" w:rsidRPr="00B40246" w:rsidRDefault="00B40246" w:rsidP="00B40246">
      <w:r w:rsidRPr="00B40246">
        <w:t>        }</w:t>
      </w:r>
    </w:p>
    <w:p w14:paraId="4D751B52" w14:textId="77777777" w:rsidR="00B40246" w:rsidRDefault="00B40246" w:rsidP="00B40246">
      <w:r w:rsidRPr="00B40246">
        <w:t>    )</w:t>
      </w:r>
    </w:p>
    <w:p w14:paraId="0EE72CE4" w14:textId="25C99E4C" w:rsidR="00AF1B3A" w:rsidRPr="00B40246" w:rsidRDefault="00AF1B3A" w:rsidP="00B40246">
      <w:r>
        <w:t xml:space="preserve">Komisch ist, dass immer nur ein Run sichtbar ist und keine Reaktion erfolgt, wenn die </w:t>
      </w:r>
      <w:proofErr w:type="spellStart"/>
      <w:r w:rsidRPr="00B40246">
        <w:t>testInstanceIds</w:t>
      </w:r>
      <w:proofErr w:type="spellEnd"/>
      <w:r>
        <w:t xml:space="preserve"> um 1 erhöht wird.</w:t>
      </w:r>
    </w:p>
    <w:p w14:paraId="3D7378F4" w14:textId="77777777" w:rsidR="00B40246" w:rsidRDefault="00B40246" w:rsidP="00CE20EA"/>
    <w:p w14:paraId="1010801E" w14:textId="29605816" w:rsidR="00B40246" w:rsidRPr="00B40246" w:rsidRDefault="00E439C6" w:rsidP="00CE20EA">
      <w:r w:rsidRPr="00E439C6">
        <w:lastRenderedPageBreak/>
        <w:drawing>
          <wp:inline distT="0" distB="0" distL="0" distR="0" wp14:anchorId="702009E6" wp14:editId="628A39D3">
            <wp:extent cx="6479540" cy="4431665"/>
            <wp:effectExtent l="0" t="0" r="0" b="6985"/>
            <wp:docPr id="2760026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26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246" w:rsidRPr="00B40246" w:rsidSect="002566A7">
      <w:type w:val="continuous"/>
      <w:pgSz w:w="11906" w:h="16838" w:code="9"/>
      <w:pgMar w:top="1701" w:right="851" w:bottom="851" w:left="851" w:header="454" w:footer="454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E211" w14:textId="77777777" w:rsidR="00C565C0" w:rsidRPr="000D6F5A" w:rsidRDefault="00C565C0" w:rsidP="00F91D37">
      <w:r w:rsidRPr="000D6F5A">
        <w:separator/>
      </w:r>
    </w:p>
  </w:endnote>
  <w:endnote w:type="continuationSeparator" w:id="0">
    <w:p w14:paraId="7222FDCD" w14:textId="77777777" w:rsidR="00C565C0" w:rsidRPr="000D6F5A" w:rsidRDefault="00C565C0" w:rsidP="00F91D37">
      <w:r w:rsidRPr="000D6F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5 Light">
    <w:altName w:val="Calibri"/>
    <w:charset w:val="00"/>
    <w:family w:val="swiss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CAFC7" w14:textId="77777777" w:rsidR="00C565C0" w:rsidRPr="000D6F5A" w:rsidRDefault="00C565C0" w:rsidP="00F91D37">
      <w:r w:rsidRPr="000D6F5A">
        <w:separator/>
      </w:r>
    </w:p>
  </w:footnote>
  <w:footnote w:type="continuationSeparator" w:id="0">
    <w:p w14:paraId="74681062" w14:textId="77777777" w:rsidR="00C565C0" w:rsidRPr="000D6F5A" w:rsidRDefault="00C565C0" w:rsidP="00F91D37">
      <w:r w:rsidRPr="000D6F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5E0B0E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2A5BC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EC80A2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B92D1A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A84834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1A4590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506D41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425282B"/>
    <w:multiLevelType w:val="multilevel"/>
    <w:tmpl w:val="C63C699C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40"/>
        </w:tabs>
        <w:ind w:left="227" w:hanging="227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709"/>
        </w:tabs>
        <w:ind w:left="567" w:hanging="340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27" w:hanging="227"/>
      </w:pPr>
      <w:rPr>
        <w:rFonts w:hint="default"/>
      </w:rPr>
    </w:lvl>
  </w:abstractNum>
  <w:abstractNum w:abstractNumId="8" w15:restartNumberingAfterBreak="0">
    <w:nsid w:val="180957EA"/>
    <w:multiLevelType w:val="multilevel"/>
    <w:tmpl w:val="C63C699C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tabs>
          <w:tab w:val="num" w:pos="709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tabs>
          <w:tab w:val="num" w:pos="851"/>
        </w:tabs>
        <w:ind w:left="709" w:hanging="709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pStyle w:val="Numbering1"/>
      <w:lvlText w:val="%6."/>
      <w:lvlJc w:val="left"/>
      <w:pPr>
        <w:tabs>
          <w:tab w:val="num" w:pos="340"/>
        </w:tabs>
        <w:ind w:left="227" w:hanging="227"/>
      </w:pPr>
      <w:rPr>
        <w:rFonts w:hint="default"/>
      </w:rPr>
    </w:lvl>
    <w:lvl w:ilvl="6">
      <w:start w:val="1"/>
      <w:numFmt w:val="decimal"/>
      <w:pStyle w:val="Numbering2"/>
      <w:lvlText w:val="%6.%7"/>
      <w:lvlJc w:val="left"/>
      <w:pPr>
        <w:tabs>
          <w:tab w:val="num" w:pos="709"/>
        </w:tabs>
        <w:ind w:left="567" w:hanging="340"/>
      </w:pPr>
      <w:rPr>
        <w:rFonts w:hint="default"/>
      </w:rPr>
    </w:lvl>
    <w:lvl w:ilvl="7">
      <w:start w:val="1"/>
      <w:numFmt w:val="decimal"/>
      <w:pStyle w:val="Numbering3"/>
      <w:lvlText w:val="%6.%7.%8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lowerLetter"/>
      <w:pStyle w:val="Numberingabc"/>
      <w:lvlText w:val="%9."/>
      <w:lvlJc w:val="left"/>
      <w:pPr>
        <w:ind w:left="227" w:hanging="227"/>
      </w:pPr>
      <w:rPr>
        <w:rFonts w:hint="default"/>
      </w:rPr>
    </w:lvl>
  </w:abstractNum>
  <w:abstractNum w:abstractNumId="9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306D5"/>
    <w:multiLevelType w:val="multilevel"/>
    <w:tmpl w:val="45ECDA5A"/>
    <w:styleLink w:val="Nummerierteberschriften"/>
    <w:lvl w:ilvl="0">
      <w:start w:val="1"/>
      <w:numFmt w:val="decimal"/>
      <w:lvlText w:val="%1."/>
      <w:lvlJc w:val="left"/>
      <w:pPr>
        <w:ind w:left="567" w:hanging="567"/>
      </w:pPr>
      <w:rPr>
        <w:rFonts w:ascii="Segoe UI" w:hAnsi="Segoe UI" w:cs="Segoe UI"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"/>
        </w:tabs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851"/>
        </w:tabs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559"/>
        </w:tabs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12" w15:restartNumberingAfterBreak="0">
    <w:nsid w:val="278E1C5A"/>
    <w:multiLevelType w:val="multilevel"/>
    <w:tmpl w:val="04070023"/>
    <w:styleLink w:val="ArtikelAbschnitt"/>
    <w:lvl w:ilvl="0">
      <w:start w:val="1"/>
      <w:numFmt w:val="upperRoman"/>
      <w:pStyle w:val="berschrift1"/>
      <w:lvlText w:val="Artikel %1."/>
      <w:lvlJc w:val="left"/>
      <w:pPr>
        <w:ind w:left="0" w:firstLine="0"/>
      </w:pPr>
      <w:rPr>
        <w:rFonts w:ascii="Segoe UI" w:hAnsi="Segoe UI" w:cs="Segoe UI"/>
      </w:rPr>
    </w:lvl>
    <w:lvl w:ilvl="1">
      <w:start w:val="1"/>
      <w:numFmt w:val="decimalZero"/>
      <w:pStyle w:val="berschrift2"/>
      <w:isLgl/>
      <w:lvlText w:val="Abschnitt %1.%2"/>
      <w:lvlJc w:val="left"/>
      <w:pPr>
        <w:ind w:left="0" w:firstLine="0"/>
      </w:pPr>
    </w:lvl>
    <w:lvl w:ilvl="2">
      <w:start w:val="1"/>
      <w:numFmt w:val="lowerLetter"/>
      <w:pStyle w:val="berschrift3"/>
      <w:lvlText w:val="(%3)"/>
      <w:lvlJc w:val="left"/>
      <w:pPr>
        <w:ind w:left="720" w:hanging="432"/>
      </w:pPr>
    </w:lvl>
    <w:lvl w:ilvl="3">
      <w:start w:val="1"/>
      <w:numFmt w:val="lowerRoman"/>
      <w:pStyle w:val="berschrift4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13" w15:restartNumberingAfterBreak="0">
    <w:nsid w:val="2CBB3569"/>
    <w:multiLevelType w:val="hybridMultilevel"/>
    <w:tmpl w:val="394EADBC"/>
    <w:lvl w:ilvl="0" w:tplc="7F62412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A548A"/>
    <w:multiLevelType w:val="hybridMultilevel"/>
    <w:tmpl w:val="FA94AE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510EF"/>
    <w:multiLevelType w:val="multilevel"/>
    <w:tmpl w:val="8A38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1209A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Segoe UI" w:hAnsi="Segoe UI" w:cs="Segoe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82D7A4A"/>
    <w:multiLevelType w:val="multilevel"/>
    <w:tmpl w:val="FF620FAE"/>
    <w:numStyleLink w:val="Aufzhlungen"/>
  </w:abstractNum>
  <w:abstractNum w:abstractNumId="18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DC748A6"/>
    <w:multiLevelType w:val="multilevel"/>
    <w:tmpl w:val="B322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7B7E74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cs="Segoe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ACF32C4"/>
    <w:multiLevelType w:val="multilevel"/>
    <w:tmpl w:val="FF620FAE"/>
    <w:styleLink w:val="Aufzhlungen"/>
    <w:lvl w:ilvl="0">
      <w:start w:val="1"/>
      <w:numFmt w:val="bullet"/>
      <w:pStyle w:val="ListDash"/>
      <w:lvlText w:val="–"/>
      <w:lvlJc w:val="left"/>
      <w:pPr>
        <w:ind w:left="227" w:hanging="227"/>
      </w:pPr>
      <w:rPr>
        <w:rFonts w:ascii="Segoe UI" w:hAnsi="Segoe UI" w:cs="Segoe UI" w:hint="default"/>
      </w:rPr>
    </w:lvl>
    <w:lvl w:ilvl="1">
      <w:start w:val="1"/>
      <w:numFmt w:val="bullet"/>
      <w:pStyle w:val="ListArrow"/>
      <w:lvlText w:val=""/>
      <w:lvlJc w:val="left"/>
      <w:pPr>
        <w:ind w:left="227" w:hanging="227"/>
      </w:pPr>
      <w:rPr>
        <w:rFonts w:ascii="Segoe UI Symbol" w:hAnsi="Segoe UI Symbol" w:hint="default"/>
      </w:rPr>
    </w:lvl>
    <w:lvl w:ilvl="2">
      <w:start w:val="1"/>
      <w:numFmt w:val="bullet"/>
      <w:pStyle w:val="ListCheckmark"/>
      <w:lvlText w:val="✔"/>
      <w:lvlJc w:val="left"/>
      <w:pPr>
        <w:ind w:left="227" w:hanging="227"/>
      </w:pPr>
      <w:rPr>
        <w:rFonts w:ascii="Segoe UI Symbol" w:hAnsi="Segoe UI Symbo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01865394">
    <w:abstractNumId w:val="5"/>
  </w:num>
  <w:num w:numId="2" w16cid:durableId="409811899">
    <w:abstractNumId w:val="4"/>
  </w:num>
  <w:num w:numId="3" w16cid:durableId="956832184">
    <w:abstractNumId w:val="18"/>
  </w:num>
  <w:num w:numId="4" w16cid:durableId="1254821494">
    <w:abstractNumId w:val="10"/>
  </w:num>
  <w:num w:numId="5" w16cid:durableId="171723735">
    <w:abstractNumId w:val="9"/>
  </w:num>
  <w:num w:numId="6" w16cid:durableId="1073507391">
    <w:abstractNumId w:val="11"/>
  </w:num>
  <w:num w:numId="7" w16cid:durableId="1074162686">
    <w:abstractNumId w:val="21"/>
  </w:num>
  <w:num w:numId="8" w16cid:durableId="352265768">
    <w:abstractNumId w:val="8"/>
  </w:num>
  <w:num w:numId="9" w16cid:durableId="2039159447">
    <w:abstractNumId w:val="17"/>
  </w:num>
  <w:num w:numId="10" w16cid:durableId="200165963">
    <w:abstractNumId w:val="20"/>
  </w:num>
  <w:num w:numId="11" w16cid:durableId="1193106416">
    <w:abstractNumId w:val="16"/>
  </w:num>
  <w:num w:numId="12" w16cid:durableId="1380284221">
    <w:abstractNumId w:val="12"/>
  </w:num>
  <w:num w:numId="13" w16cid:durableId="393088897">
    <w:abstractNumId w:val="6"/>
  </w:num>
  <w:num w:numId="14" w16cid:durableId="441265658">
    <w:abstractNumId w:val="3"/>
  </w:num>
  <w:num w:numId="15" w16cid:durableId="1904364622">
    <w:abstractNumId w:val="2"/>
  </w:num>
  <w:num w:numId="16" w16cid:durableId="37974750">
    <w:abstractNumId w:val="1"/>
  </w:num>
  <w:num w:numId="17" w16cid:durableId="1142431102">
    <w:abstractNumId w:val="0"/>
  </w:num>
  <w:num w:numId="18" w16cid:durableId="106588428">
    <w:abstractNumId w:val="13"/>
  </w:num>
  <w:num w:numId="19" w16cid:durableId="969018511">
    <w:abstractNumId w:val="15"/>
  </w:num>
  <w:num w:numId="20" w16cid:durableId="1605916291">
    <w:abstractNumId w:val="14"/>
  </w:num>
  <w:num w:numId="21" w16cid:durableId="938803239">
    <w:abstractNumId w:val="7"/>
  </w:num>
  <w:num w:numId="22" w16cid:durableId="282540749">
    <w:abstractNumId w:val="19"/>
  </w:num>
  <w:num w:numId="23" w16cid:durableId="806822058">
    <w:abstractNumId w:val="8"/>
  </w:num>
  <w:num w:numId="24" w16cid:durableId="1200163274">
    <w:abstractNumId w:val="8"/>
  </w:num>
  <w:num w:numId="25" w16cid:durableId="972909097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4F"/>
    <w:rsid w:val="000007B1"/>
    <w:rsid w:val="00000B59"/>
    <w:rsid w:val="00002978"/>
    <w:rsid w:val="00003A9F"/>
    <w:rsid w:val="00005F00"/>
    <w:rsid w:val="0001010F"/>
    <w:rsid w:val="0001344E"/>
    <w:rsid w:val="000153FF"/>
    <w:rsid w:val="0002005F"/>
    <w:rsid w:val="000228FF"/>
    <w:rsid w:val="00025CEC"/>
    <w:rsid w:val="000266B7"/>
    <w:rsid w:val="000268F8"/>
    <w:rsid w:val="0002701B"/>
    <w:rsid w:val="00027B50"/>
    <w:rsid w:val="0003144E"/>
    <w:rsid w:val="0003297C"/>
    <w:rsid w:val="00032B92"/>
    <w:rsid w:val="00034727"/>
    <w:rsid w:val="000409C8"/>
    <w:rsid w:val="00041700"/>
    <w:rsid w:val="0004224C"/>
    <w:rsid w:val="0004481A"/>
    <w:rsid w:val="00046D31"/>
    <w:rsid w:val="0005173A"/>
    <w:rsid w:val="00052507"/>
    <w:rsid w:val="000526EF"/>
    <w:rsid w:val="0005457E"/>
    <w:rsid w:val="00054B8C"/>
    <w:rsid w:val="00063BC2"/>
    <w:rsid w:val="000701F1"/>
    <w:rsid w:val="000716FB"/>
    <w:rsid w:val="00071780"/>
    <w:rsid w:val="00072954"/>
    <w:rsid w:val="000741C5"/>
    <w:rsid w:val="000803EB"/>
    <w:rsid w:val="00083A91"/>
    <w:rsid w:val="00086077"/>
    <w:rsid w:val="00090380"/>
    <w:rsid w:val="00092FF6"/>
    <w:rsid w:val="00093FA2"/>
    <w:rsid w:val="00095D7D"/>
    <w:rsid w:val="00096E8E"/>
    <w:rsid w:val="000A1884"/>
    <w:rsid w:val="000A24EC"/>
    <w:rsid w:val="000A2660"/>
    <w:rsid w:val="000B183F"/>
    <w:rsid w:val="000B595D"/>
    <w:rsid w:val="000B6DAC"/>
    <w:rsid w:val="000C49C1"/>
    <w:rsid w:val="000D1743"/>
    <w:rsid w:val="000D1BB6"/>
    <w:rsid w:val="000D34ED"/>
    <w:rsid w:val="000D499A"/>
    <w:rsid w:val="000D6F5A"/>
    <w:rsid w:val="000E1F96"/>
    <w:rsid w:val="000E7543"/>
    <w:rsid w:val="000E756F"/>
    <w:rsid w:val="000F1889"/>
    <w:rsid w:val="000F1D2B"/>
    <w:rsid w:val="000F4C0E"/>
    <w:rsid w:val="0010021F"/>
    <w:rsid w:val="00102345"/>
    <w:rsid w:val="00103EA2"/>
    <w:rsid w:val="00106688"/>
    <w:rsid w:val="00107AAD"/>
    <w:rsid w:val="00107F09"/>
    <w:rsid w:val="00111310"/>
    <w:rsid w:val="001134C7"/>
    <w:rsid w:val="00113CB8"/>
    <w:rsid w:val="00117D9F"/>
    <w:rsid w:val="0012151C"/>
    <w:rsid w:val="00121AE1"/>
    <w:rsid w:val="001231CF"/>
    <w:rsid w:val="0012431B"/>
    <w:rsid w:val="001273CA"/>
    <w:rsid w:val="00127BBA"/>
    <w:rsid w:val="00133CFB"/>
    <w:rsid w:val="001375AB"/>
    <w:rsid w:val="00144122"/>
    <w:rsid w:val="00145E6F"/>
    <w:rsid w:val="001467DC"/>
    <w:rsid w:val="001514C0"/>
    <w:rsid w:val="00154677"/>
    <w:rsid w:val="00157493"/>
    <w:rsid w:val="001574DA"/>
    <w:rsid w:val="00157ECA"/>
    <w:rsid w:val="0016003B"/>
    <w:rsid w:val="0016082B"/>
    <w:rsid w:val="00162217"/>
    <w:rsid w:val="00165F95"/>
    <w:rsid w:val="00166773"/>
    <w:rsid w:val="0016774B"/>
    <w:rsid w:val="00167916"/>
    <w:rsid w:val="00171870"/>
    <w:rsid w:val="001803BC"/>
    <w:rsid w:val="001A2F08"/>
    <w:rsid w:val="001A349D"/>
    <w:rsid w:val="001A3606"/>
    <w:rsid w:val="001A43BD"/>
    <w:rsid w:val="001A487A"/>
    <w:rsid w:val="001B2C9B"/>
    <w:rsid w:val="001B41B4"/>
    <w:rsid w:val="001B72D8"/>
    <w:rsid w:val="001C4A15"/>
    <w:rsid w:val="001E11B9"/>
    <w:rsid w:val="001E73F4"/>
    <w:rsid w:val="001E7927"/>
    <w:rsid w:val="001F4A7E"/>
    <w:rsid w:val="001F4B8C"/>
    <w:rsid w:val="001F4F9B"/>
    <w:rsid w:val="00206B1C"/>
    <w:rsid w:val="00226781"/>
    <w:rsid w:val="0022685B"/>
    <w:rsid w:val="0023018C"/>
    <w:rsid w:val="0023205B"/>
    <w:rsid w:val="002335AA"/>
    <w:rsid w:val="002369CE"/>
    <w:rsid w:val="00237A85"/>
    <w:rsid w:val="00245CD2"/>
    <w:rsid w:val="002466D7"/>
    <w:rsid w:val="00247905"/>
    <w:rsid w:val="002559F8"/>
    <w:rsid w:val="0025644A"/>
    <w:rsid w:val="002566A7"/>
    <w:rsid w:val="002611A1"/>
    <w:rsid w:val="002625DC"/>
    <w:rsid w:val="00263103"/>
    <w:rsid w:val="0026492B"/>
    <w:rsid w:val="00267F71"/>
    <w:rsid w:val="002726D9"/>
    <w:rsid w:val="00273EBC"/>
    <w:rsid w:val="00277534"/>
    <w:rsid w:val="0028209D"/>
    <w:rsid w:val="00283995"/>
    <w:rsid w:val="002872EB"/>
    <w:rsid w:val="00287AB9"/>
    <w:rsid w:val="00287FF2"/>
    <w:rsid w:val="00290E37"/>
    <w:rsid w:val="00292375"/>
    <w:rsid w:val="002942C9"/>
    <w:rsid w:val="002A1228"/>
    <w:rsid w:val="002A1F66"/>
    <w:rsid w:val="002A6277"/>
    <w:rsid w:val="002A6471"/>
    <w:rsid w:val="002B00DD"/>
    <w:rsid w:val="002B0190"/>
    <w:rsid w:val="002B1F0B"/>
    <w:rsid w:val="002B551B"/>
    <w:rsid w:val="002B6C0C"/>
    <w:rsid w:val="002B756E"/>
    <w:rsid w:val="002C055C"/>
    <w:rsid w:val="002C163B"/>
    <w:rsid w:val="002C1DC7"/>
    <w:rsid w:val="002C2328"/>
    <w:rsid w:val="002C43FB"/>
    <w:rsid w:val="002D272F"/>
    <w:rsid w:val="002D38AE"/>
    <w:rsid w:val="002D6EB4"/>
    <w:rsid w:val="002D709C"/>
    <w:rsid w:val="002F06AA"/>
    <w:rsid w:val="002F1EA9"/>
    <w:rsid w:val="002F68A2"/>
    <w:rsid w:val="0030245A"/>
    <w:rsid w:val="00302BB6"/>
    <w:rsid w:val="00303B73"/>
    <w:rsid w:val="00307A5B"/>
    <w:rsid w:val="003107C6"/>
    <w:rsid w:val="00314C63"/>
    <w:rsid w:val="00315BAB"/>
    <w:rsid w:val="0032330D"/>
    <w:rsid w:val="003257DA"/>
    <w:rsid w:val="003277FA"/>
    <w:rsid w:val="00330E4A"/>
    <w:rsid w:val="00331538"/>
    <w:rsid w:val="00333A1B"/>
    <w:rsid w:val="0033723F"/>
    <w:rsid w:val="00337EC8"/>
    <w:rsid w:val="0034134D"/>
    <w:rsid w:val="00343A7F"/>
    <w:rsid w:val="00347F53"/>
    <w:rsid w:val="003514EE"/>
    <w:rsid w:val="00352D11"/>
    <w:rsid w:val="00357176"/>
    <w:rsid w:val="003607CB"/>
    <w:rsid w:val="00361AA5"/>
    <w:rsid w:val="00363671"/>
    <w:rsid w:val="00363AD6"/>
    <w:rsid w:val="00364EE3"/>
    <w:rsid w:val="0036622C"/>
    <w:rsid w:val="00371E1F"/>
    <w:rsid w:val="00373EC1"/>
    <w:rsid w:val="0037405C"/>
    <w:rsid w:val="003757E4"/>
    <w:rsid w:val="00375834"/>
    <w:rsid w:val="003769EA"/>
    <w:rsid w:val="00387AD9"/>
    <w:rsid w:val="0039124E"/>
    <w:rsid w:val="00395A1F"/>
    <w:rsid w:val="00396DAD"/>
    <w:rsid w:val="003A796E"/>
    <w:rsid w:val="003A7ACF"/>
    <w:rsid w:val="003A7EE0"/>
    <w:rsid w:val="003C2E65"/>
    <w:rsid w:val="003C3AED"/>
    <w:rsid w:val="003C3D32"/>
    <w:rsid w:val="003C7AA5"/>
    <w:rsid w:val="003D0FAA"/>
    <w:rsid w:val="003D4B26"/>
    <w:rsid w:val="003E02AB"/>
    <w:rsid w:val="003E1BEA"/>
    <w:rsid w:val="003F012A"/>
    <w:rsid w:val="003F0873"/>
    <w:rsid w:val="003F1A56"/>
    <w:rsid w:val="003F7961"/>
    <w:rsid w:val="004055D4"/>
    <w:rsid w:val="00412F8E"/>
    <w:rsid w:val="00415116"/>
    <w:rsid w:val="00422FDE"/>
    <w:rsid w:val="0042454D"/>
    <w:rsid w:val="004255B7"/>
    <w:rsid w:val="00431C33"/>
    <w:rsid w:val="004320CB"/>
    <w:rsid w:val="00437346"/>
    <w:rsid w:val="00443A5D"/>
    <w:rsid w:val="00444695"/>
    <w:rsid w:val="004447DC"/>
    <w:rsid w:val="004523FC"/>
    <w:rsid w:val="00452D49"/>
    <w:rsid w:val="0045362B"/>
    <w:rsid w:val="0046678A"/>
    <w:rsid w:val="00471D34"/>
    <w:rsid w:val="00480603"/>
    <w:rsid w:val="00483035"/>
    <w:rsid w:val="00486DBB"/>
    <w:rsid w:val="00487123"/>
    <w:rsid w:val="00490FC3"/>
    <w:rsid w:val="0049260F"/>
    <w:rsid w:val="00494FD7"/>
    <w:rsid w:val="00495F83"/>
    <w:rsid w:val="004A039B"/>
    <w:rsid w:val="004A21D1"/>
    <w:rsid w:val="004A5963"/>
    <w:rsid w:val="004A7CE4"/>
    <w:rsid w:val="004B0FDB"/>
    <w:rsid w:val="004B3225"/>
    <w:rsid w:val="004C1329"/>
    <w:rsid w:val="004C3880"/>
    <w:rsid w:val="004C3CEC"/>
    <w:rsid w:val="004C4B0F"/>
    <w:rsid w:val="004C57B6"/>
    <w:rsid w:val="004D0F2F"/>
    <w:rsid w:val="004D16B7"/>
    <w:rsid w:val="004D16CC"/>
    <w:rsid w:val="004D179F"/>
    <w:rsid w:val="004D3323"/>
    <w:rsid w:val="004D5B31"/>
    <w:rsid w:val="004E0E33"/>
    <w:rsid w:val="004E446F"/>
    <w:rsid w:val="004F22CB"/>
    <w:rsid w:val="004F3283"/>
    <w:rsid w:val="004F3A48"/>
    <w:rsid w:val="00500294"/>
    <w:rsid w:val="00503C52"/>
    <w:rsid w:val="00504522"/>
    <w:rsid w:val="00505EB5"/>
    <w:rsid w:val="00512B30"/>
    <w:rsid w:val="00514359"/>
    <w:rsid w:val="0051519F"/>
    <w:rsid w:val="005156E0"/>
    <w:rsid w:val="00523767"/>
    <w:rsid w:val="0052516B"/>
    <w:rsid w:val="00525B53"/>
    <w:rsid w:val="00526C93"/>
    <w:rsid w:val="0053071C"/>
    <w:rsid w:val="00532573"/>
    <w:rsid w:val="005339AE"/>
    <w:rsid w:val="005345F5"/>
    <w:rsid w:val="005353CD"/>
    <w:rsid w:val="00535EA2"/>
    <w:rsid w:val="00537410"/>
    <w:rsid w:val="00542FCF"/>
    <w:rsid w:val="00543061"/>
    <w:rsid w:val="005461C4"/>
    <w:rsid w:val="005505D8"/>
    <w:rsid w:val="00550787"/>
    <w:rsid w:val="00554D4C"/>
    <w:rsid w:val="00562128"/>
    <w:rsid w:val="00576439"/>
    <w:rsid w:val="005774D8"/>
    <w:rsid w:val="00584E2A"/>
    <w:rsid w:val="005856E3"/>
    <w:rsid w:val="005912FC"/>
    <w:rsid w:val="00591832"/>
    <w:rsid w:val="00592841"/>
    <w:rsid w:val="005944CB"/>
    <w:rsid w:val="005976BC"/>
    <w:rsid w:val="00597F45"/>
    <w:rsid w:val="005A357F"/>
    <w:rsid w:val="005A7BE5"/>
    <w:rsid w:val="005A7E90"/>
    <w:rsid w:val="005B337B"/>
    <w:rsid w:val="005B34D5"/>
    <w:rsid w:val="005B4DEC"/>
    <w:rsid w:val="005B6FD0"/>
    <w:rsid w:val="005C164A"/>
    <w:rsid w:val="005C2563"/>
    <w:rsid w:val="005C35F5"/>
    <w:rsid w:val="005C6148"/>
    <w:rsid w:val="005C61A5"/>
    <w:rsid w:val="005C7189"/>
    <w:rsid w:val="005C7CC6"/>
    <w:rsid w:val="005D14AA"/>
    <w:rsid w:val="005E53A1"/>
    <w:rsid w:val="005E6B3C"/>
    <w:rsid w:val="005F04A9"/>
    <w:rsid w:val="005F6B47"/>
    <w:rsid w:val="0060086B"/>
    <w:rsid w:val="006044D5"/>
    <w:rsid w:val="00610274"/>
    <w:rsid w:val="00612322"/>
    <w:rsid w:val="00622481"/>
    <w:rsid w:val="00622FDC"/>
    <w:rsid w:val="00625020"/>
    <w:rsid w:val="00627E50"/>
    <w:rsid w:val="006326CB"/>
    <w:rsid w:val="00633A66"/>
    <w:rsid w:val="006342DF"/>
    <w:rsid w:val="00642F26"/>
    <w:rsid w:val="00647B77"/>
    <w:rsid w:val="00650B3D"/>
    <w:rsid w:val="00650E5F"/>
    <w:rsid w:val="00651596"/>
    <w:rsid w:val="0065274C"/>
    <w:rsid w:val="00653EF3"/>
    <w:rsid w:val="00661157"/>
    <w:rsid w:val="00661A71"/>
    <w:rsid w:val="00672A6C"/>
    <w:rsid w:val="00672E39"/>
    <w:rsid w:val="00672E90"/>
    <w:rsid w:val="006825E6"/>
    <w:rsid w:val="00686D14"/>
    <w:rsid w:val="00687ED7"/>
    <w:rsid w:val="00691297"/>
    <w:rsid w:val="00691407"/>
    <w:rsid w:val="006966AC"/>
    <w:rsid w:val="00696D83"/>
    <w:rsid w:val="006A157B"/>
    <w:rsid w:val="006A3921"/>
    <w:rsid w:val="006B275D"/>
    <w:rsid w:val="006B3083"/>
    <w:rsid w:val="006B5345"/>
    <w:rsid w:val="006C144C"/>
    <w:rsid w:val="006C480F"/>
    <w:rsid w:val="006C62E1"/>
    <w:rsid w:val="006C6481"/>
    <w:rsid w:val="006C6A0D"/>
    <w:rsid w:val="006D15E3"/>
    <w:rsid w:val="006D5775"/>
    <w:rsid w:val="006E0F4E"/>
    <w:rsid w:val="006E2009"/>
    <w:rsid w:val="006E4AF1"/>
    <w:rsid w:val="006E51DE"/>
    <w:rsid w:val="006F0345"/>
    <w:rsid w:val="006F0469"/>
    <w:rsid w:val="006F06C4"/>
    <w:rsid w:val="006F5C45"/>
    <w:rsid w:val="006F65B3"/>
    <w:rsid w:val="00700979"/>
    <w:rsid w:val="00701159"/>
    <w:rsid w:val="0070234D"/>
    <w:rsid w:val="007040B6"/>
    <w:rsid w:val="00705076"/>
    <w:rsid w:val="007106D1"/>
    <w:rsid w:val="00711147"/>
    <w:rsid w:val="0071200C"/>
    <w:rsid w:val="0071222D"/>
    <w:rsid w:val="00714162"/>
    <w:rsid w:val="00714414"/>
    <w:rsid w:val="0071778D"/>
    <w:rsid w:val="00720F25"/>
    <w:rsid w:val="007248EF"/>
    <w:rsid w:val="00724944"/>
    <w:rsid w:val="007277E3"/>
    <w:rsid w:val="00727836"/>
    <w:rsid w:val="00731A17"/>
    <w:rsid w:val="007343C7"/>
    <w:rsid w:val="00734458"/>
    <w:rsid w:val="0073488F"/>
    <w:rsid w:val="00736E94"/>
    <w:rsid w:val="007407EF"/>
    <w:rsid w:val="007419CF"/>
    <w:rsid w:val="0074241C"/>
    <w:rsid w:val="0074487E"/>
    <w:rsid w:val="00746273"/>
    <w:rsid w:val="0075366F"/>
    <w:rsid w:val="00767D3B"/>
    <w:rsid w:val="0077203F"/>
    <w:rsid w:val="007721BF"/>
    <w:rsid w:val="00774E70"/>
    <w:rsid w:val="0078181E"/>
    <w:rsid w:val="007837B0"/>
    <w:rsid w:val="00783E8E"/>
    <w:rsid w:val="00784E2E"/>
    <w:rsid w:val="007915B1"/>
    <w:rsid w:val="00791807"/>
    <w:rsid w:val="00792093"/>
    <w:rsid w:val="00795234"/>
    <w:rsid w:val="00796CEE"/>
    <w:rsid w:val="007A0264"/>
    <w:rsid w:val="007A0285"/>
    <w:rsid w:val="007A1F02"/>
    <w:rsid w:val="007A4664"/>
    <w:rsid w:val="007A54C6"/>
    <w:rsid w:val="007B20F2"/>
    <w:rsid w:val="007B35A5"/>
    <w:rsid w:val="007B399B"/>
    <w:rsid w:val="007B514D"/>
    <w:rsid w:val="007B5396"/>
    <w:rsid w:val="007C0B2A"/>
    <w:rsid w:val="007D3ADD"/>
    <w:rsid w:val="007E0460"/>
    <w:rsid w:val="007F1E6E"/>
    <w:rsid w:val="007F4AC5"/>
    <w:rsid w:val="00805A6A"/>
    <w:rsid w:val="00806406"/>
    <w:rsid w:val="0081110A"/>
    <w:rsid w:val="008139D1"/>
    <w:rsid w:val="008158D9"/>
    <w:rsid w:val="00817A6B"/>
    <w:rsid w:val="008206C5"/>
    <w:rsid w:val="00821FBE"/>
    <w:rsid w:val="00823DFB"/>
    <w:rsid w:val="00824D39"/>
    <w:rsid w:val="008331F0"/>
    <w:rsid w:val="00833960"/>
    <w:rsid w:val="00835D1B"/>
    <w:rsid w:val="00840603"/>
    <w:rsid w:val="00841B44"/>
    <w:rsid w:val="00841F4B"/>
    <w:rsid w:val="00843DA2"/>
    <w:rsid w:val="00844B72"/>
    <w:rsid w:val="0084557E"/>
    <w:rsid w:val="0084715E"/>
    <w:rsid w:val="00847600"/>
    <w:rsid w:val="00853121"/>
    <w:rsid w:val="0085454F"/>
    <w:rsid w:val="008575C2"/>
    <w:rsid w:val="00857D8A"/>
    <w:rsid w:val="008602F9"/>
    <w:rsid w:val="00861F46"/>
    <w:rsid w:val="00862004"/>
    <w:rsid w:val="008632A2"/>
    <w:rsid w:val="00864855"/>
    <w:rsid w:val="008657C4"/>
    <w:rsid w:val="00866FE4"/>
    <w:rsid w:val="00870017"/>
    <w:rsid w:val="00870B72"/>
    <w:rsid w:val="00874E49"/>
    <w:rsid w:val="00876898"/>
    <w:rsid w:val="00883CC4"/>
    <w:rsid w:val="00887318"/>
    <w:rsid w:val="00887728"/>
    <w:rsid w:val="00895374"/>
    <w:rsid w:val="008A0276"/>
    <w:rsid w:val="008A4E13"/>
    <w:rsid w:val="008A72CC"/>
    <w:rsid w:val="008B182B"/>
    <w:rsid w:val="008B5919"/>
    <w:rsid w:val="008C1A2B"/>
    <w:rsid w:val="008C3A11"/>
    <w:rsid w:val="008C49B3"/>
    <w:rsid w:val="008C4C1A"/>
    <w:rsid w:val="008D4D7A"/>
    <w:rsid w:val="008D5D55"/>
    <w:rsid w:val="008E41F6"/>
    <w:rsid w:val="008E4A26"/>
    <w:rsid w:val="008F75EB"/>
    <w:rsid w:val="009008D4"/>
    <w:rsid w:val="00901074"/>
    <w:rsid w:val="00913C8A"/>
    <w:rsid w:val="009166C7"/>
    <w:rsid w:val="009235A2"/>
    <w:rsid w:val="0093619F"/>
    <w:rsid w:val="009427E5"/>
    <w:rsid w:val="009454B7"/>
    <w:rsid w:val="00953A34"/>
    <w:rsid w:val="00953DD9"/>
    <w:rsid w:val="00954F79"/>
    <w:rsid w:val="00956D43"/>
    <w:rsid w:val="009613D8"/>
    <w:rsid w:val="00961E8E"/>
    <w:rsid w:val="0096603D"/>
    <w:rsid w:val="009725C5"/>
    <w:rsid w:val="00974275"/>
    <w:rsid w:val="009742F8"/>
    <w:rsid w:val="00974902"/>
    <w:rsid w:val="00975578"/>
    <w:rsid w:val="009804FC"/>
    <w:rsid w:val="0098474B"/>
    <w:rsid w:val="009863F7"/>
    <w:rsid w:val="00991798"/>
    <w:rsid w:val="009949C2"/>
    <w:rsid w:val="00994BD1"/>
    <w:rsid w:val="00995CBA"/>
    <w:rsid w:val="00996544"/>
    <w:rsid w:val="0099676F"/>
    <w:rsid w:val="0099678C"/>
    <w:rsid w:val="009A09CB"/>
    <w:rsid w:val="009A1DB4"/>
    <w:rsid w:val="009A32CB"/>
    <w:rsid w:val="009B030C"/>
    <w:rsid w:val="009B0C96"/>
    <w:rsid w:val="009B100D"/>
    <w:rsid w:val="009B460E"/>
    <w:rsid w:val="009B7F5A"/>
    <w:rsid w:val="009C222B"/>
    <w:rsid w:val="009C2255"/>
    <w:rsid w:val="009C64D7"/>
    <w:rsid w:val="009C673B"/>
    <w:rsid w:val="009C67A8"/>
    <w:rsid w:val="009C6E8A"/>
    <w:rsid w:val="009D1D6A"/>
    <w:rsid w:val="009D201B"/>
    <w:rsid w:val="009D2A2C"/>
    <w:rsid w:val="009D4B20"/>
    <w:rsid w:val="009D5D9C"/>
    <w:rsid w:val="009E2171"/>
    <w:rsid w:val="009E21E4"/>
    <w:rsid w:val="009E65E3"/>
    <w:rsid w:val="009F3E6A"/>
    <w:rsid w:val="009F6E48"/>
    <w:rsid w:val="00A02378"/>
    <w:rsid w:val="00A03638"/>
    <w:rsid w:val="00A05F3B"/>
    <w:rsid w:val="00A06F53"/>
    <w:rsid w:val="00A112BE"/>
    <w:rsid w:val="00A1454F"/>
    <w:rsid w:val="00A14AC0"/>
    <w:rsid w:val="00A14C78"/>
    <w:rsid w:val="00A211F7"/>
    <w:rsid w:val="00A25F7E"/>
    <w:rsid w:val="00A27A32"/>
    <w:rsid w:val="00A34B64"/>
    <w:rsid w:val="00A351A2"/>
    <w:rsid w:val="00A43EDD"/>
    <w:rsid w:val="00A44674"/>
    <w:rsid w:val="00A46B7E"/>
    <w:rsid w:val="00A472B7"/>
    <w:rsid w:val="00A50976"/>
    <w:rsid w:val="00A5451D"/>
    <w:rsid w:val="00A5539F"/>
    <w:rsid w:val="00A55C83"/>
    <w:rsid w:val="00A57815"/>
    <w:rsid w:val="00A62266"/>
    <w:rsid w:val="00A62F82"/>
    <w:rsid w:val="00A62FAD"/>
    <w:rsid w:val="00A701D4"/>
    <w:rsid w:val="00A70710"/>
    <w:rsid w:val="00A70B2C"/>
    <w:rsid w:val="00A70CDC"/>
    <w:rsid w:val="00A7133D"/>
    <w:rsid w:val="00A71E43"/>
    <w:rsid w:val="00A72D61"/>
    <w:rsid w:val="00A732E2"/>
    <w:rsid w:val="00A74CE1"/>
    <w:rsid w:val="00A7721F"/>
    <w:rsid w:val="00A7788C"/>
    <w:rsid w:val="00A80275"/>
    <w:rsid w:val="00A81EE5"/>
    <w:rsid w:val="00A91543"/>
    <w:rsid w:val="00A954F6"/>
    <w:rsid w:val="00A960B8"/>
    <w:rsid w:val="00AA2178"/>
    <w:rsid w:val="00AA5DDC"/>
    <w:rsid w:val="00AB5EB5"/>
    <w:rsid w:val="00AB605E"/>
    <w:rsid w:val="00AC0DF9"/>
    <w:rsid w:val="00AC16DA"/>
    <w:rsid w:val="00AC2D5B"/>
    <w:rsid w:val="00AC3C0A"/>
    <w:rsid w:val="00AC532B"/>
    <w:rsid w:val="00AC6321"/>
    <w:rsid w:val="00AD36B2"/>
    <w:rsid w:val="00AD5C8F"/>
    <w:rsid w:val="00AE6EB7"/>
    <w:rsid w:val="00AE75D1"/>
    <w:rsid w:val="00AF177C"/>
    <w:rsid w:val="00AF1B3A"/>
    <w:rsid w:val="00AF47AE"/>
    <w:rsid w:val="00AF5101"/>
    <w:rsid w:val="00AF7CA8"/>
    <w:rsid w:val="00B05554"/>
    <w:rsid w:val="00B10EEB"/>
    <w:rsid w:val="00B11A9B"/>
    <w:rsid w:val="00B22B35"/>
    <w:rsid w:val="00B2305F"/>
    <w:rsid w:val="00B24B2A"/>
    <w:rsid w:val="00B307E4"/>
    <w:rsid w:val="00B324C1"/>
    <w:rsid w:val="00B32881"/>
    <w:rsid w:val="00B32ABB"/>
    <w:rsid w:val="00B33BD2"/>
    <w:rsid w:val="00B40246"/>
    <w:rsid w:val="00B41FD3"/>
    <w:rsid w:val="00B426BD"/>
    <w:rsid w:val="00B426D3"/>
    <w:rsid w:val="00B42FE1"/>
    <w:rsid w:val="00B431DE"/>
    <w:rsid w:val="00B452C0"/>
    <w:rsid w:val="00B46DA0"/>
    <w:rsid w:val="00B622CF"/>
    <w:rsid w:val="00B67D13"/>
    <w:rsid w:val="00B70D03"/>
    <w:rsid w:val="00B7717E"/>
    <w:rsid w:val="00B803E7"/>
    <w:rsid w:val="00B8051F"/>
    <w:rsid w:val="00B80972"/>
    <w:rsid w:val="00B82E14"/>
    <w:rsid w:val="00B83C69"/>
    <w:rsid w:val="00B85A08"/>
    <w:rsid w:val="00B85E7F"/>
    <w:rsid w:val="00B90179"/>
    <w:rsid w:val="00B94B6A"/>
    <w:rsid w:val="00B97484"/>
    <w:rsid w:val="00BA0681"/>
    <w:rsid w:val="00BA1C65"/>
    <w:rsid w:val="00BA2B5A"/>
    <w:rsid w:val="00BA4DDE"/>
    <w:rsid w:val="00BB0EB7"/>
    <w:rsid w:val="00BB1CEA"/>
    <w:rsid w:val="00BB1DA6"/>
    <w:rsid w:val="00BB1E34"/>
    <w:rsid w:val="00BB206A"/>
    <w:rsid w:val="00BB2323"/>
    <w:rsid w:val="00BB24B0"/>
    <w:rsid w:val="00BB4CF6"/>
    <w:rsid w:val="00BB7F07"/>
    <w:rsid w:val="00BC10EC"/>
    <w:rsid w:val="00BC3280"/>
    <w:rsid w:val="00BC655F"/>
    <w:rsid w:val="00BC6819"/>
    <w:rsid w:val="00BD08F4"/>
    <w:rsid w:val="00BD09F9"/>
    <w:rsid w:val="00BD3450"/>
    <w:rsid w:val="00BD47E4"/>
    <w:rsid w:val="00BE1E62"/>
    <w:rsid w:val="00BE5CD3"/>
    <w:rsid w:val="00BE63E6"/>
    <w:rsid w:val="00BF1743"/>
    <w:rsid w:val="00BF52B2"/>
    <w:rsid w:val="00BF5D59"/>
    <w:rsid w:val="00BF7052"/>
    <w:rsid w:val="00C025E9"/>
    <w:rsid w:val="00C05139"/>
    <w:rsid w:val="00C05FAB"/>
    <w:rsid w:val="00C05FE6"/>
    <w:rsid w:val="00C07B2F"/>
    <w:rsid w:val="00C10854"/>
    <w:rsid w:val="00C12431"/>
    <w:rsid w:val="00C12AEF"/>
    <w:rsid w:val="00C15967"/>
    <w:rsid w:val="00C15A9B"/>
    <w:rsid w:val="00C1798E"/>
    <w:rsid w:val="00C2008E"/>
    <w:rsid w:val="00C20DEA"/>
    <w:rsid w:val="00C22D66"/>
    <w:rsid w:val="00C23461"/>
    <w:rsid w:val="00C25656"/>
    <w:rsid w:val="00C258A4"/>
    <w:rsid w:val="00C30A0E"/>
    <w:rsid w:val="00C30C28"/>
    <w:rsid w:val="00C3674D"/>
    <w:rsid w:val="00C43EDE"/>
    <w:rsid w:val="00C43FE5"/>
    <w:rsid w:val="00C471D9"/>
    <w:rsid w:val="00C4776A"/>
    <w:rsid w:val="00C477CA"/>
    <w:rsid w:val="00C47F7B"/>
    <w:rsid w:val="00C51D2F"/>
    <w:rsid w:val="00C5221E"/>
    <w:rsid w:val="00C52695"/>
    <w:rsid w:val="00C55E31"/>
    <w:rsid w:val="00C565C0"/>
    <w:rsid w:val="00C60AC3"/>
    <w:rsid w:val="00C64E5C"/>
    <w:rsid w:val="00C656F3"/>
    <w:rsid w:val="00C67B4B"/>
    <w:rsid w:val="00C716A4"/>
    <w:rsid w:val="00C71A10"/>
    <w:rsid w:val="00C73727"/>
    <w:rsid w:val="00C73E2E"/>
    <w:rsid w:val="00C82317"/>
    <w:rsid w:val="00C83AAB"/>
    <w:rsid w:val="00C869A8"/>
    <w:rsid w:val="00C87A5B"/>
    <w:rsid w:val="00C967E8"/>
    <w:rsid w:val="00C97383"/>
    <w:rsid w:val="00C97596"/>
    <w:rsid w:val="00CA1222"/>
    <w:rsid w:val="00CA348A"/>
    <w:rsid w:val="00CA5EF8"/>
    <w:rsid w:val="00CB1240"/>
    <w:rsid w:val="00CB2CE6"/>
    <w:rsid w:val="00CC06EF"/>
    <w:rsid w:val="00CC66E6"/>
    <w:rsid w:val="00CD0374"/>
    <w:rsid w:val="00CD775B"/>
    <w:rsid w:val="00CE0851"/>
    <w:rsid w:val="00CE20EA"/>
    <w:rsid w:val="00CE2A0C"/>
    <w:rsid w:val="00CE32B8"/>
    <w:rsid w:val="00CE556B"/>
    <w:rsid w:val="00CF08BB"/>
    <w:rsid w:val="00CF1E53"/>
    <w:rsid w:val="00CF2ABD"/>
    <w:rsid w:val="00CF34C8"/>
    <w:rsid w:val="00CF4930"/>
    <w:rsid w:val="00CF55C7"/>
    <w:rsid w:val="00D00D73"/>
    <w:rsid w:val="00D00E26"/>
    <w:rsid w:val="00D027A9"/>
    <w:rsid w:val="00D05908"/>
    <w:rsid w:val="00D05E97"/>
    <w:rsid w:val="00D129FC"/>
    <w:rsid w:val="00D13378"/>
    <w:rsid w:val="00D1389A"/>
    <w:rsid w:val="00D13DAC"/>
    <w:rsid w:val="00D1549A"/>
    <w:rsid w:val="00D16B0C"/>
    <w:rsid w:val="00D20F72"/>
    <w:rsid w:val="00D23FDF"/>
    <w:rsid w:val="00D30E68"/>
    <w:rsid w:val="00D31037"/>
    <w:rsid w:val="00D36D26"/>
    <w:rsid w:val="00D40FCA"/>
    <w:rsid w:val="00D42880"/>
    <w:rsid w:val="00D4440F"/>
    <w:rsid w:val="00D501FE"/>
    <w:rsid w:val="00D54A24"/>
    <w:rsid w:val="00D57397"/>
    <w:rsid w:val="00D57BA1"/>
    <w:rsid w:val="00D616D9"/>
    <w:rsid w:val="00D61996"/>
    <w:rsid w:val="00D654CD"/>
    <w:rsid w:val="00D6722C"/>
    <w:rsid w:val="00D678C7"/>
    <w:rsid w:val="00D74C59"/>
    <w:rsid w:val="00D8261A"/>
    <w:rsid w:val="00D87A80"/>
    <w:rsid w:val="00D9415C"/>
    <w:rsid w:val="00D9553C"/>
    <w:rsid w:val="00D9743B"/>
    <w:rsid w:val="00DA18B7"/>
    <w:rsid w:val="00DA469E"/>
    <w:rsid w:val="00DA5109"/>
    <w:rsid w:val="00DA716B"/>
    <w:rsid w:val="00DB1970"/>
    <w:rsid w:val="00DB394C"/>
    <w:rsid w:val="00DB45F8"/>
    <w:rsid w:val="00DB5D19"/>
    <w:rsid w:val="00DB680D"/>
    <w:rsid w:val="00DB7624"/>
    <w:rsid w:val="00DB7675"/>
    <w:rsid w:val="00DB7997"/>
    <w:rsid w:val="00DC3565"/>
    <w:rsid w:val="00DC3C23"/>
    <w:rsid w:val="00DC7A45"/>
    <w:rsid w:val="00DD108E"/>
    <w:rsid w:val="00DD3A15"/>
    <w:rsid w:val="00DD496E"/>
    <w:rsid w:val="00DE1ADD"/>
    <w:rsid w:val="00DE70BA"/>
    <w:rsid w:val="00DF236A"/>
    <w:rsid w:val="00E01CD9"/>
    <w:rsid w:val="00E02496"/>
    <w:rsid w:val="00E042BC"/>
    <w:rsid w:val="00E05378"/>
    <w:rsid w:val="00E15FE4"/>
    <w:rsid w:val="00E16B99"/>
    <w:rsid w:val="00E22805"/>
    <w:rsid w:val="00E23DA8"/>
    <w:rsid w:val="00E23DD3"/>
    <w:rsid w:val="00E24271"/>
    <w:rsid w:val="00E24E96"/>
    <w:rsid w:val="00E25DCD"/>
    <w:rsid w:val="00E26177"/>
    <w:rsid w:val="00E269E1"/>
    <w:rsid w:val="00E326FF"/>
    <w:rsid w:val="00E3346C"/>
    <w:rsid w:val="00E414A0"/>
    <w:rsid w:val="00E42DEE"/>
    <w:rsid w:val="00E439C6"/>
    <w:rsid w:val="00E4497B"/>
    <w:rsid w:val="00E45685"/>
    <w:rsid w:val="00E45F13"/>
    <w:rsid w:val="00E50336"/>
    <w:rsid w:val="00E510BC"/>
    <w:rsid w:val="00E52BA4"/>
    <w:rsid w:val="00E52F51"/>
    <w:rsid w:val="00E56792"/>
    <w:rsid w:val="00E61256"/>
    <w:rsid w:val="00E62376"/>
    <w:rsid w:val="00E62EFE"/>
    <w:rsid w:val="00E63D37"/>
    <w:rsid w:val="00E64DCD"/>
    <w:rsid w:val="00E6640F"/>
    <w:rsid w:val="00E71B4C"/>
    <w:rsid w:val="00E73220"/>
    <w:rsid w:val="00E73CB2"/>
    <w:rsid w:val="00E75494"/>
    <w:rsid w:val="00E81A79"/>
    <w:rsid w:val="00E839BA"/>
    <w:rsid w:val="00E8428A"/>
    <w:rsid w:val="00E97F7D"/>
    <w:rsid w:val="00EA0D9C"/>
    <w:rsid w:val="00EA1B2D"/>
    <w:rsid w:val="00EA52A9"/>
    <w:rsid w:val="00EA59B8"/>
    <w:rsid w:val="00EA5A01"/>
    <w:rsid w:val="00EB0412"/>
    <w:rsid w:val="00EC14EA"/>
    <w:rsid w:val="00EC2DF9"/>
    <w:rsid w:val="00EC33B1"/>
    <w:rsid w:val="00EC6CC0"/>
    <w:rsid w:val="00EC6CDF"/>
    <w:rsid w:val="00EC7E47"/>
    <w:rsid w:val="00ED6CBF"/>
    <w:rsid w:val="00EE105E"/>
    <w:rsid w:val="00EE6E36"/>
    <w:rsid w:val="00EF02EF"/>
    <w:rsid w:val="00EF2E52"/>
    <w:rsid w:val="00EF6366"/>
    <w:rsid w:val="00F016BC"/>
    <w:rsid w:val="00F05144"/>
    <w:rsid w:val="00F0660B"/>
    <w:rsid w:val="00F10070"/>
    <w:rsid w:val="00F1123A"/>
    <w:rsid w:val="00F123AE"/>
    <w:rsid w:val="00F13D9B"/>
    <w:rsid w:val="00F13EB2"/>
    <w:rsid w:val="00F16C91"/>
    <w:rsid w:val="00F16DD9"/>
    <w:rsid w:val="00F26721"/>
    <w:rsid w:val="00F31050"/>
    <w:rsid w:val="00F32B93"/>
    <w:rsid w:val="00F45CDD"/>
    <w:rsid w:val="00F51BDB"/>
    <w:rsid w:val="00F5551A"/>
    <w:rsid w:val="00F56AAB"/>
    <w:rsid w:val="00F56B89"/>
    <w:rsid w:val="00F600C7"/>
    <w:rsid w:val="00F608DE"/>
    <w:rsid w:val="00F60B62"/>
    <w:rsid w:val="00F60E4F"/>
    <w:rsid w:val="00F64F61"/>
    <w:rsid w:val="00F674C6"/>
    <w:rsid w:val="00F73331"/>
    <w:rsid w:val="00F73CDC"/>
    <w:rsid w:val="00F77985"/>
    <w:rsid w:val="00F83499"/>
    <w:rsid w:val="00F87174"/>
    <w:rsid w:val="00F91D37"/>
    <w:rsid w:val="00F91DEC"/>
    <w:rsid w:val="00F93538"/>
    <w:rsid w:val="00F9610D"/>
    <w:rsid w:val="00FA311B"/>
    <w:rsid w:val="00FA6ACE"/>
    <w:rsid w:val="00FA71D7"/>
    <w:rsid w:val="00FB657F"/>
    <w:rsid w:val="00FD4BB0"/>
    <w:rsid w:val="00FD7730"/>
    <w:rsid w:val="00FE3BB1"/>
    <w:rsid w:val="00FE7D09"/>
    <w:rsid w:val="00FF6A3D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45B2BD"/>
  <w15:chartTrackingRefBased/>
  <w15:docId w15:val="{C8987009-1C17-422E-B7B8-4299AE9F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de-CH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86" w:unhideWhenUsed="1"/>
    <w:lsdException w:name="index heading" w:semiHidden="1" w:unhideWhenUsed="1"/>
    <w:lsdException w:name="caption" w:uiPriority="35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1B2D"/>
    <w:pPr>
      <w:spacing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2431B"/>
    <w:pPr>
      <w:keepNext/>
      <w:keepLines/>
      <w:numPr>
        <w:numId w:val="12"/>
      </w:numPr>
      <w:spacing w:before="480" w:line="276" w:lineRule="auto"/>
      <w:outlineLvl w:val="0"/>
    </w:pPr>
    <w:rPr>
      <w:rFonts w:ascii="Segoe UI" w:eastAsiaTheme="majorEastAsia" w:hAnsi="Segoe UI" w:cs="Segoe UI"/>
      <w:b/>
      <w:bCs/>
      <w:kern w:val="2"/>
      <w:szCs w:val="28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287AB9"/>
    <w:pPr>
      <w:keepNext/>
      <w:keepLines/>
      <w:numPr>
        <w:ilvl w:val="1"/>
        <w:numId w:val="12"/>
      </w:numPr>
      <w:spacing w:before="480" w:line="276" w:lineRule="auto"/>
      <w:outlineLvl w:val="1"/>
    </w:pPr>
    <w:rPr>
      <w:rFonts w:ascii="Segoe UI" w:eastAsiaTheme="majorEastAsia" w:hAnsi="Segoe UI" w:cs="Segoe UI"/>
      <w:b/>
      <w:bCs/>
      <w:kern w:val="2"/>
      <w:sz w:val="20"/>
      <w:szCs w:val="26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9"/>
    <w:semiHidden/>
    <w:qFormat/>
    <w:rsid w:val="003769EA"/>
    <w:pPr>
      <w:keepNext/>
      <w:keepLines/>
      <w:numPr>
        <w:ilvl w:val="2"/>
        <w:numId w:val="12"/>
      </w:numPr>
      <w:spacing w:before="240" w:line="276" w:lineRule="auto"/>
      <w:outlineLvl w:val="2"/>
    </w:pPr>
    <w:rPr>
      <w:rFonts w:ascii="Segoe UI" w:eastAsiaTheme="majorEastAsia" w:hAnsi="Segoe UI" w:cs="Segoe UI"/>
      <w:b/>
      <w:bCs/>
      <w:kern w:val="2"/>
      <w:sz w:val="20"/>
      <w:lang w:val="it-CH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9"/>
    <w:semiHidden/>
    <w:rsid w:val="00052507"/>
    <w:pPr>
      <w:keepNext/>
      <w:keepLines/>
      <w:numPr>
        <w:ilvl w:val="3"/>
        <w:numId w:val="12"/>
      </w:numPr>
      <w:spacing w:before="240" w:line="276" w:lineRule="auto"/>
      <w:outlineLvl w:val="3"/>
    </w:pPr>
    <w:rPr>
      <w:rFonts w:ascii="Segoe UI" w:eastAsiaTheme="majorEastAsia" w:hAnsi="Segoe UI" w:cs="Segoe UI"/>
      <w:kern w:val="2"/>
      <w:sz w:val="20"/>
      <w:szCs w:val="20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9"/>
    <w:semiHidden/>
    <w:rsid w:val="00B426D3"/>
    <w:pPr>
      <w:keepNext/>
      <w:keepLines/>
      <w:numPr>
        <w:ilvl w:val="4"/>
        <w:numId w:val="12"/>
      </w:numPr>
      <w:spacing w:before="120" w:line="276" w:lineRule="auto"/>
      <w:outlineLvl w:val="4"/>
    </w:pPr>
    <w:rPr>
      <w:rFonts w:ascii="Segoe UI" w:eastAsiaTheme="majorEastAsia" w:hAnsi="Segoe UI" w:cs="Segoe UI"/>
      <w:kern w:val="2"/>
      <w:sz w:val="20"/>
      <w:szCs w:val="20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9"/>
    <w:semiHidden/>
    <w:rsid w:val="00E510BC"/>
    <w:pPr>
      <w:keepNext/>
      <w:keepLines/>
      <w:numPr>
        <w:ilvl w:val="5"/>
        <w:numId w:val="12"/>
      </w:numPr>
      <w:spacing w:before="40" w:line="276" w:lineRule="auto"/>
      <w:outlineLvl w:val="5"/>
    </w:pPr>
    <w:rPr>
      <w:rFonts w:ascii="Segoe UI" w:eastAsiaTheme="majorEastAsia" w:hAnsi="Segoe UI" w:cs="Segoe UI"/>
      <w:kern w:val="2"/>
      <w:sz w:val="20"/>
      <w:szCs w:val="20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9"/>
    <w:semiHidden/>
    <w:rsid w:val="00E510BC"/>
    <w:pPr>
      <w:keepNext/>
      <w:keepLines/>
      <w:numPr>
        <w:ilvl w:val="6"/>
        <w:numId w:val="12"/>
      </w:numPr>
      <w:spacing w:before="40" w:line="276" w:lineRule="auto"/>
      <w:outlineLvl w:val="6"/>
    </w:pPr>
    <w:rPr>
      <w:rFonts w:ascii="Segoe UI" w:eastAsiaTheme="majorEastAsia" w:hAnsi="Segoe UI" w:cs="Segoe UI"/>
      <w:i/>
      <w:iCs/>
      <w:kern w:val="2"/>
      <w:sz w:val="20"/>
      <w:szCs w:val="20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9"/>
    <w:semiHidden/>
    <w:rsid w:val="00796CEE"/>
    <w:pPr>
      <w:keepNext/>
      <w:keepLines/>
      <w:numPr>
        <w:ilvl w:val="7"/>
        <w:numId w:val="12"/>
      </w:numPr>
      <w:spacing w:before="40" w:line="276" w:lineRule="auto"/>
      <w:outlineLvl w:val="7"/>
    </w:pPr>
    <w:rPr>
      <w:rFonts w:ascii="Segoe UI" w:eastAsiaTheme="majorEastAsia" w:hAnsi="Segoe UI" w:cs="Segoe UI"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9"/>
    <w:semiHidden/>
    <w:rsid w:val="00796CEE"/>
    <w:pPr>
      <w:keepNext/>
      <w:keepLines/>
      <w:numPr>
        <w:ilvl w:val="8"/>
        <w:numId w:val="12"/>
      </w:numPr>
      <w:spacing w:before="40" w:line="276" w:lineRule="auto"/>
      <w:outlineLvl w:val="8"/>
    </w:pPr>
    <w:rPr>
      <w:rFonts w:ascii="Segoe UI" w:eastAsiaTheme="majorEastAsia" w:hAnsi="Segoe UI" w:cs="Segoe UI"/>
      <w:i/>
      <w:iCs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7E0460"/>
    <w:rPr>
      <w:rFonts w:ascii="Segoe UI" w:hAnsi="Segoe UI" w:cs="Segoe UI"/>
      <w:color w:val="auto"/>
      <w:u w:val="single"/>
    </w:rPr>
  </w:style>
  <w:style w:type="paragraph" w:styleId="Kopfzeile">
    <w:name w:val="header"/>
    <w:basedOn w:val="Standard"/>
    <w:link w:val="KopfzeileZchn"/>
    <w:uiPriority w:val="84"/>
    <w:semiHidden/>
    <w:rsid w:val="008E41F6"/>
    <w:pPr>
      <w:tabs>
        <w:tab w:val="center" w:pos="4536"/>
        <w:tab w:val="right" w:pos="9072"/>
      </w:tabs>
    </w:pPr>
    <w:rPr>
      <w:rFonts w:ascii="Segoe UI" w:eastAsiaTheme="minorHAnsi" w:hAnsi="Segoe UI" w:cs="Segoe UI"/>
      <w:kern w:val="2"/>
      <w:sz w:val="15"/>
      <w:szCs w:val="20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84"/>
    <w:semiHidden/>
    <w:rsid w:val="008E41F6"/>
    <w:rPr>
      <w:rFonts w:ascii="Segoe UI" w:hAnsi="Segoe UI" w:cs="Segoe UI"/>
      <w:sz w:val="15"/>
    </w:rPr>
  </w:style>
  <w:style w:type="paragraph" w:styleId="Fuzeile">
    <w:name w:val="footer"/>
    <w:basedOn w:val="Standard"/>
    <w:link w:val="FuzeileZchn"/>
    <w:uiPriority w:val="86"/>
    <w:semiHidden/>
    <w:rsid w:val="005461C4"/>
    <w:rPr>
      <w:rFonts w:ascii="Segoe UI" w:eastAsiaTheme="minorHAnsi" w:hAnsi="Segoe UI" w:cs="Segoe UI"/>
      <w:kern w:val="2"/>
      <w:sz w:val="15"/>
      <w:szCs w:val="20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86"/>
    <w:semiHidden/>
    <w:rsid w:val="001B41B4"/>
    <w:rPr>
      <w:rFonts w:ascii="Segoe UI" w:hAnsi="Segoe UI" w:cs="Segoe UI"/>
      <w:sz w:val="15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Segoe UI" w:eastAsiaTheme="minorHAnsi" w:hAnsi="Segoe UI" w:cs="Segoe UI"/>
      <w:color w:val="000000"/>
      <w:kern w:val="2"/>
      <w:lang w:val="de-DE" w:eastAsia="en-US"/>
      <w14:ligatures w14:val="standardContextual"/>
    </w:rPr>
  </w:style>
  <w:style w:type="paragraph" w:styleId="Listenabsatz">
    <w:name w:val="List Paragraph"/>
    <w:basedOn w:val="Standard"/>
    <w:uiPriority w:val="99"/>
    <w:semiHidden/>
    <w:rsid w:val="009C67A8"/>
    <w:pPr>
      <w:spacing w:line="276" w:lineRule="auto"/>
      <w:ind w:left="720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3"/>
      </w:numPr>
      <w:tabs>
        <w:tab w:val="num" w:pos="360"/>
      </w:tabs>
      <w:ind w:left="720" w:firstLine="0"/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3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3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B85E7F"/>
    <w:rPr>
      <w:rFonts w:ascii="Segoe UI" w:eastAsiaTheme="majorEastAsia" w:hAnsi="Segoe UI" w:cs="Segoe UI"/>
      <w:b/>
      <w:bCs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85E7F"/>
    <w:rPr>
      <w:rFonts w:ascii="Segoe UI" w:eastAsiaTheme="majorEastAsia" w:hAnsi="Segoe UI" w:cs="Segoe UI"/>
      <w:b/>
      <w:bCs/>
      <w:szCs w:val="26"/>
    </w:rPr>
  </w:style>
  <w:style w:type="paragraph" w:styleId="Titel">
    <w:name w:val="Title"/>
    <w:basedOn w:val="Standard"/>
    <w:next w:val="Standard"/>
    <w:link w:val="TitelZchn"/>
    <w:uiPriority w:val="11"/>
    <w:qFormat/>
    <w:rsid w:val="005E6B3C"/>
    <w:pPr>
      <w:spacing w:before="420" w:line="470" w:lineRule="exact"/>
      <w:contextualSpacing/>
    </w:pPr>
    <w:rPr>
      <w:rFonts w:ascii="Segoe UI" w:eastAsiaTheme="majorEastAsia" w:hAnsi="Segoe UI" w:cs="Segoe UI"/>
      <w:b/>
      <w:kern w:val="2"/>
      <w:sz w:val="40"/>
      <w:szCs w:val="52"/>
      <w:lang w:val="it-CH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1"/>
    <w:rsid w:val="005E6B3C"/>
    <w:rPr>
      <w:rFonts w:ascii="Segoe UI" w:eastAsiaTheme="majorEastAsia" w:hAnsi="Segoe UI" w:cs="Segoe UI"/>
      <w:b/>
      <w:sz w:val="40"/>
      <w:szCs w:val="52"/>
      <w:lang w:val="it-CH"/>
    </w:rPr>
  </w:style>
  <w:style w:type="paragraph" w:customStyle="1" w:styleId="Brieftitel">
    <w:name w:val="Brieftitel"/>
    <w:basedOn w:val="Standard"/>
    <w:link w:val="BrieftitelZchn"/>
    <w:uiPriority w:val="14"/>
    <w:semiHidden/>
    <w:rsid w:val="00494FD7"/>
    <w:pPr>
      <w:spacing w:line="276" w:lineRule="auto"/>
      <w:contextualSpacing/>
    </w:pPr>
    <w:rPr>
      <w:rFonts w:ascii="Segoe UI" w:eastAsiaTheme="minorHAnsi" w:hAnsi="Segoe UI" w:cs="Segoe UI"/>
      <w:b/>
      <w:kern w:val="2"/>
      <w:sz w:val="20"/>
      <w:szCs w:val="20"/>
      <w:lang w:eastAsia="en-US"/>
      <w14:ligatures w14:val="standardContextual"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FF6A3D"/>
    <w:rPr>
      <w:rFonts w:ascii="Segoe UI" w:hAnsi="Segoe UI" w:cs="Segoe U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rFonts w:ascii="Segoe UI" w:eastAsiaTheme="minorHAnsi" w:hAnsi="Segoe UI" w:cs="Segoe UI"/>
      <w:spacing w:val="2"/>
      <w:kern w:val="2"/>
      <w:sz w:val="16"/>
      <w:szCs w:val="16"/>
      <w:lang w:eastAsia="en-US"/>
      <w14:ligatures w14:val="standardContextual"/>
    </w:rPr>
  </w:style>
  <w:style w:type="table" w:customStyle="1" w:styleId="KlassischeTabelle">
    <w:name w:val="Klassische Tabelle"/>
    <w:basedOn w:val="NormaleTabelle"/>
    <w:next w:val="Tabellenraster"/>
    <w:uiPriority w:val="59"/>
    <w:rsid w:val="00C15A9B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9"/>
    <w:semiHidden/>
    <w:rsid w:val="00B85E7F"/>
    <w:rPr>
      <w:rFonts w:ascii="Segoe UI" w:eastAsiaTheme="majorEastAsia" w:hAnsi="Segoe UI" w:cs="Segoe UI"/>
      <w:b/>
      <w:bCs/>
      <w:szCs w:val="24"/>
      <w:lang w:val="it-CH"/>
    </w:rPr>
  </w:style>
  <w:style w:type="character" w:customStyle="1" w:styleId="berschrift4Zchn">
    <w:name w:val="Überschrift 4 Zchn"/>
    <w:basedOn w:val="Absatz-Standardschriftart"/>
    <w:link w:val="berschrift4"/>
    <w:uiPriority w:val="99"/>
    <w:semiHidden/>
    <w:rsid w:val="00B85E7F"/>
    <w:rPr>
      <w:rFonts w:ascii="Segoe UI" w:eastAsiaTheme="majorEastAsia" w:hAnsi="Segoe UI" w:cs="Segoe UI"/>
    </w:rPr>
  </w:style>
  <w:style w:type="character" w:customStyle="1" w:styleId="berschrift5Zchn">
    <w:name w:val="Überschrift 5 Zchn"/>
    <w:basedOn w:val="Absatz-Standardschriftart"/>
    <w:link w:val="berschrift5"/>
    <w:uiPriority w:val="99"/>
    <w:semiHidden/>
    <w:rsid w:val="00B85E7F"/>
    <w:rPr>
      <w:rFonts w:ascii="Segoe UI" w:eastAsiaTheme="majorEastAsia" w:hAnsi="Segoe UI" w:cs="Segoe UI"/>
    </w:rPr>
  </w:style>
  <w:style w:type="character" w:customStyle="1" w:styleId="berschrift6Zchn">
    <w:name w:val="Überschrift 6 Zchn"/>
    <w:basedOn w:val="Absatz-Standardschriftart"/>
    <w:link w:val="berschrift6"/>
    <w:uiPriority w:val="99"/>
    <w:semiHidden/>
    <w:rsid w:val="00B85E7F"/>
    <w:rPr>
      <w:rFonts w:ascii="Segoe UI" w:eastAsiaTheme="majorEastAsia" w:hAnsi="Segoe UI" w:cs="Segoe UI"/>
    </w:rPr>
  </w:style>
  <w:style w:type="character" w:customStyle="1" w:styleId="berschrift7Zchn">
    <w:name w:val="Überschrift 7 Zchn"/>
    <w:basedOn w:val="Absatz-Standardschriftart"/>
    <w:link w:val="berschrift7"/>
    <w:uiPriority w:val="99"/>
    <w:semiHidden/>
    <w:rsid w:val="00B85E7F"/>
    <w:rPr>
      <w:rFonts w:ascii="Segoe UI" w:eastAsiaTheme="majorEastAsia" w:hAnsi="Segoe UI" w:cs="Segoe U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9"/>
    <w:semiHidden/>
    <w:rsid w:val="00B85E7F"/>
    <w:rPr>
      <w:rFonts w:ascii="Segoe UI" w:eastAsiaTheme="majorEastAsia" w:hAnsi="Segoe UI" w:cs="Segoe U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9"/>
    <w:semiHidden/>
    <w:rsid w:val="00B85E7F"/>
    <w:rPr>
      <w:rFonts w:ascii="Segoe UI" w:eastAsiaTheme="majorEastAsia" w:hAnsi="Segoe UI" w:cs="Segoe UI"/>
      <w:i/>
      <w:iCs/>
      <w:color w:val="272727" w:themeColor="text1" w:themeTint="D8"/>
      <w:sz w:val="21"/>
      <w:szCs w:val="21"/>
    </w:rPr>
  </w:style>
  <w:style w:type="paragraph" w:customStyle="1" w:styleId="ListDash">
    <w:name w:val="List  Dash"/>
    <w:basedOn w:val="Listenabsatz"/>
    <w:uiPriority w:val="5"/>
    <w:qFormat/>
    <w:rsid w:val="00117D9F"/>
    <w:pPr>
      <w:numPr>
        <w:numId w:val="9"/>
      </w:numPr>
    </w:pPr>
  </w:style>
  <w:style w:type="paragraph" w:customStyle="1" w:styleId="Traktandum-Text">
    <w:name w:val="Traktandum-Text"/>
    <w:basedOn w:val="ListDash"/>
    <w:uiPriority w:val="18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ListDash"/>
    <w:next w:val="Traktandum-Text"/>
    <w:uiPriority w:val="18"/>
    <w:semiHidden/>
    <w:rsid w:val="00E269E1"/>
    <w:pPr>
      <w:numPr>
        <w:numId w:val="4"/>
      </w:numPr>
      <w:tabs>
        <w:tab w:val="left" w:pos="7938"/>
      </w:tabs>
      <w:ind w:left="426" w:hanging="426"/>
    </w:p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rFonts w:ascii="Segoe UI" w:eastAsiaTheme="minorHAnsi" w:hAnsi="Segoe UI" w:cs="Segoe UI"/>
      <w:vanish/>
      <w:color w:val="A6A6A6" w:themeColor="background1" w:themeShade="A6"/>
      <w:kern w:val="2"/>
      <w:sz w:val="14"/>
      <w:szCs w:val="20"/>
      <w:lang w:eastAsia="en-US"/>
      <w14:ligatures w14:val="standardContextual"/>
    </w:rPr>
  </w:style>
  <w:style w:type="character" w:styleId="BesuchterLink">
    <w:name w:val="FollowedHyperlink"/>
    <w:basedOn w:val="Hyperlink"/>
    <w:uiPriority w:val="96"/>
    <w:semiHidden/>
    <w:rsid w:val="007E0460"/>
    <w:rPr>
      <w:rFonts w:ascii="Segoe UI" w:hAnsi="Segoe UI" w:cs="Segoe UI"/>
      <w:color w:val="auto"/>
      <w:u w:val="single"/>
    </w:rPr>
  </w:style>
  <w:style w:type="paragraph" w:styleId="Untertitel">
    <w:name w:val="Subtitle"/>
    <w:basedOn w:val="Standard"/>
    <w:next w:val="Standard"/>
    <w:link w:val="UntertitelZchn"/>
    <w:uiPriority w:val="12"/>
    <w:rsid w:val="005E6B3C"/>
    <w:pPr>
      <w:numPr>
        <w:ilvl w:val="1"/>
      </w:numPr>
      <w:spacing w:after="320" w:line="480" w:lineRule="exact"/>
      <w:contextualSpacing/>
    </w:pPr>
    <w:rPr>
      <w:rFonts w:ascii="Segoe UI" w:eastAsiaTheme="minorEastAsia" w:hAnsi="Segoe UI" w:cs="Segoe UI"/>
      <w:kern w:val="2"/>
      <w:sz w:val="40"/>
      <w:szCs w:val="20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2"/>
    <w:rsid w:val="005E6B3C"/>
    <w:rPr>
      <w:rFonts w:ascii="Segoe UI" w:eastAsiaTheme="minorEastAsia" w:hAnsi="Segoe UI" w:cs="Segoe UI"/>
      <w:sz w:val="40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DatumZchn">
    <w:name w:val="Datum Zchn"/>
    <w:basedOn w:val="Absatz-Standardschriftart"/>
    <w:link w:val="Datum"/>
    <w:uiPriority w:val="15"/>
    <w:semiHidden/>
    <w:rsid w:val="00FF6A3D"/>
    <w:rPr>
      <w:rFonts w:ascii="Segoe UI" w:hAnsi="Segoe UI" w:cs="Segoe UI"/>
    </w:rPr>
  </w:style>
  <w:style w:type="paragraph" w:styleId="Funotentext">
    <w:name w:val="footnote text"/>
    <w:basedOn w:val="Standard"/>
    <w:link w:val="FunotentextZchn"/>
    <w:uiPriority w:val="79"/>
    <w:semiHidden/>
    <w:rsid w:val="00494FD7"/>
    <w:rPr>
      <w:rFonts w:ascii="Segoe UI" w:eastAsiaTheme="minorHAnsi" w:hAnsi="Segoe UI" w:cs="Segoe UI"/>
      <w:kern w:val="2"/>
      <w:sz w:val="16"/>
      <w:szCs w:val="20"/>
      <w:lang w:eastAsia="en-US"/>
      <w14:ligatures w14:val="standardContextual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FF6A3D"/>
    <w:rPr>
      <w:rFonts w:ascii="Segoe UI" w:hAnsi="Segoe UI" w:cs="Segoe UI"/>
      <w:sz w:val="16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rFonts w:ascii="Segoe UI" w:hAnsi="Segoe UI" w:cs="Segoe UI"/>
      <w:vertAlign w:val="superscript"/>
    </w:rPr>
  </w:style>
  <w:style w:type="table" w:customStyle="1" w:styleId="TabelleohneRahmen">
    <w:name w:val="Tabelle ohne Rahmen"/>
    <w:basedOn w:val="NormaleTabelle"/>
    <w:uiPriority w:val="99"/>
    <w:rsid w:val="00C15A9B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rFonts w:ascii="Segoe UI" w:hAnsi="Segoe UI" w:cs="Segoe UI"/>
      <w:sz w:val="16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rFonts w:ascii="Segoe UI" w:hAnsi="Segoe UI" w:cs="Segoe UI"/>
      <w:vertAlign w:val="superscript"/>
    </w:rPr>
  </w:style>
  <w:style w:type="paragraph" w:customStyle="1" w:styleId="ListArrow">
    <w:name w:val="List  Arrow"/>
    <w:basedOn w:val="ListDash"/>
    <w:uiPriority w:val="6"/>
    <w:qFormat/>
    <w:rsid w:val="004C3880"/>
    <w:pPr>
      <w:numPr>
        <w:ilvl w:val="1"/>
      </w:numPr>
    </w:pPr>
  </w:style>
  <w:style w:type="paragraph" w:customStyle="1" w:styleId="ListCheckmark">
    <w:name w:val="List  Checkmark"/>
    <w:basedOn w:val="ListDash"/>
    <w:uiPriority w:val="6"/>
    <w:qFormat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rsid w:val="00BD08F4"/>
    <w:pPr>
      <w:spacing w:before="20" w:after="240"/>
      <w:contextualSpacing/>
    </w:pPr>
    <w:rPr>
      <w:rFonts w:ascii="Segoe UI" w:eastAsiaTheme="minorHAnsi" w:hAnsi="Segoe UI" w:cs="Segoe UI"/>
      <w:bCs/>
      <w:iCs/>
      <w:kern w:val="2"/>
      <w:sz w:val="15"/>
      <w:szCs w:val="20"/>
      <w:lang w:eastAsia="en-US"/>
      <w14:ligatures w14:val="standardContextual"/>
    </w:rPr>
  </w:style>
  <w:style w:type="paragraph" w:styleId="Inhaltsverzeichnisberschrift">
    <w:name w:val="TOC Heading"/>
    <w:basedOn w:val="berschrift1"/>
    <w:next w:val="Standard"/>
    <w:uiPriority w:val="39"/>
    <w:semiHidden/>
    <w:rsid w:val="00DB7675"/>
    <w:pPr>
      <w:spacing w:before="240"/>
      <w:outlineLvl w:val="9"/>
    </w:pPr>
    <w:rPr>
      <w:bCs w:val="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unhideWhenUsed/>
    <w:rsid w:val="00870017"/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5A7BE5"/>
    <w:rPr>
      <w:rFonts w:ascii="Segoe UI" w:hAnsi="Segoe UI" w:cs="Segoe UI"/>
    </w:rPr>
  </w:style>
  <w:style w:type="paragraph" w:customStyle="1" w:styleId="Seitenzahlen">
    <w:name w:val="Seitenzahlen"/>
    <w:basedOn w:val="Fuzeile"/>
    <w:uiPriority w:val="87"/>
    <w:semiHidden/>
    <w:rsid w:val="00E8428A"/>
    <w:pPr>
      <w:jc w:val="right"/>
    </w:pPr>
  </w:style>
  <w:style w:type="paragraph" w:customStyle="1" w:styleId="Heading1numbered">
    <w:name w:val="Heading  1   numbered"/>
    <w:basedOn w:val="berschrift1"/>
    <w:next w:val="Standard"/>
    <w:uiPriority w:val="10"/>
    <w:qFormat/>
    <w:rsid w:val="00F32B93"/>
    <w:pPr>
      <w:numPr>
        <w:numId w:val="8"/>
      </w:numPr>
    </w:pPr>
  </w:style>
  <w:style w:type="paragraph" w:customStyle="1" w:styleId="Heading2numbered">
    <w:name w:val="Heading  2   numbered"/>
    <w:basedOn w:val="berschrift2"/>
    <w:next w:val="Standard"/>
    <w:uiPriority w:val="10"/>
    <w:qFormat/>
    <w:rsid w:val="007A1F02"/>
    <w:pPr>
      <w:numPr>
        <w:numId w:val="8"/>
      </w:numPr>
    </w:pPr>
  </w:style>
  <w:style w:type="paragraph" w:customStyle="1" w:styleId="Heading3numbered">
    <w:name w:val="Heading  3   numbered"/>
    <w:basedOn w:val="berschrift3"/>
    <w:next w:val="Standard"/>
    <w:uiPriority w:val="10"/>
    <w:qFormat/>
    <w:rsid w:val="003769EA"/>
    <w:pPr>
      <w:numPr>
        <w:numId w:val="8"/>
      </w:numPr>
      <w:spacing w:before="480"/>
    </w:pPr>
    <w:rPr>
      <w:b w:val="0"/>
    </w:r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7A1F02"/>
    <w:pPr>
      <w:numPr>
        <w:numId w:val="8"/>
      </w:numPr>
    </w:pPr>
  </w:style>
  <w:style w:type="paragraph" w:styleId="Verzeichnis1">
    <w:name w:val="toc 1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before="120" w:after="60" w:line="276" w:lineRule="auto"/>
      <w:ind w:left="567" w:hanging="567"/>
    </w:pPr>
    <w:rPr>
      <w:rFonts w:ascii="Segoe UI" w:eastAsiaTheme="minorHAnsi" w:hAnsi="Segoe UI" w:cs="Segoe UI"/>
      <w:b/>
      <w:bCs/>
      <w:noProof/>
      <w:kern w:val="2"/>
      <w:szCs w:val="20"/>
      <w:lang w:eastAsia="en-US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after="60" w:line="276" w:lineRule="auto"/>
      <w:ind w:left="567" w:hanging="567"/>
    </w:pPr>
    <w:rPr>
      <w:rFonts w:ascii="Segoe UI" w:eastAsiaTheme="minorHAnsi" w:hAnsi="Segoe UI" w:cs="Segoe UI"/>
      <w:b/>
      <w:kern w:val="2"/>
      <w:sz w:val="20"/>
      <w:szCs w:val="20"/>
      <w:lang w:eastAsia="en-US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semiHidden/>
    <w:rsid w:val="00EF02EF"/>
    <w:pPr>
      <w:tabs>
        <w:tab w:val="right" w:pos="10206"/>
      </w:tabs>
      <w:spacing w:after="60" w:line="276" w:lineRule="auto"/>
      <w:ind w:left="567" w:hanging="567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/>
    </w:pPr>
    <w:rPr>
      <w:rFonts w:ascii="Segoe UI" w:hAnsi="Segoe UI" w:cs="Segoe UI"/>
      <w:kern w:val="2"/>
      <w14:ligatures w14:val="standardContextual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  <w:pPr>
      <w:spacing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  <w:spacing w:line="276" w:lineRule="auto"/>
    </w:pPr>
    <w:rPr>
      <w:rFonts w:ascii="Segoe UI" w:eastAsiaTheme="minorHAnsi" w:hAnsi="Segoe UI" w:cs="Segoe UI"/>
      <w:kern w:val="2"/>
      <w:sz w:val="12"/>
      <w:szCs w:val="20"/>
      <w:lang w:eastAsia="en-US"/>
      <w14:ligatures w14:val="standardContextual"/>
    </w:rPr>
  </w:style>
  <w:style w:type="paragraph" w:customStyle="1" w:styleId="Numbering1">
    <w:name w:val="Numbering 1"/>
    <w:basedOn w:val="Standard"/>
    <w:uiPriority w:val="7"/>
    <w:qFormat/>
    <w:rsid w:val="007A1F02"/>
    <w:pPr>
      <w:numPr>
        <w:ilvl w:val="5"/>
        <w:numId w:val="8"/>
      </w:numPr>
      <w:spacing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customStyle="1" w:styleId="Numbering2">
    <w:name w:val="Numbering 2"/>
    <w:basedOn w:val="Numbering1"/>
    <w:uiPriority w:val="7"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  <w:rPr>
      <w:rFonts w:ascii="Segoe UI" w:hAnsi="Segoe UI" w:cs="Segoe UI"/>
    </w:rPr>
  </w:style>
  <w:style w:type="paragraph" w:customStyle="1" w:styleId="Numberingabc">
    <w:name w:val="Numbering abc"/>
    <w:basedOn w:val="Listenabsatz"/>
    <w:uiPriority w:val="8"/>
    <w:qFormat/>
    <w:rsid w:val="007A1F02"/>
    <w:pPr>
      <w:numPr>
        <w:ilvl w:val="8"/>
        <w:numId w:val="8"/>
      </w:numPr>
    </w:pPr>
  </w:style>
  <w:style w:type="paragraph" w:customStyle="1" w:styleId="Numbering3">
    <w:name w:val="Numbering 3"/>
    <w:basedOn w:val="Numbering2"/>
    <w:uiPriority w:val="7"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7A1F02"/>
    <w:pPr>
      <w:numPr>
        <w:numId w:val="8"/>
      </w:numPr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5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semiHidden/>
    <w:rsid w:val="009725C5"/>
    <w:rPr>
      <w:rFonts w:ascii="Segoe UI" w:hAnsi="Segoe UI" w:cs="Segoe UI"/>
      <w:color w:val="auto"/>
    </w:rPr>
  </w:style>
  <w:style w:type="paragraph" w:customStyle="1" w:styleId="ErstelltdurchVorlagenbauerchfrDieSchweizerischePostAG">
    <w:name w:val="Erstellt durch Vorlagenbauer.ch für Die Schweizerische Post AG"/>
    <w:basedOn w:val="Standard"/>
    <w:next w:val="Standard"/>
    <w:semiHidden/>
    <w:rsid w:val="00BB0EB7"/>
    <w:pPr>
      <w:shd w:val="clear" w:color="auto" w:fill="FFFFFF" w:themeFill="background1"/>
      <w:spacing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customStyle="1" w:styleId="Tabellenfolgezeile">
    <w:name w:val="Tabellenfolgezeile"/>
    <w:basedOn w:val="Standard"/>
    <w:next w:val="Standard"/>
    <w:uiPriority w:val="90"/>
    <w:semiHidden/>
    <w:qFormat/>
    <w:rsid w:val="0016774B"/>
    <w:pPr>
      <w:spacing w:line="20" w:lineRule="exact"/>
    </w:pPr>
    <w:rPr>
      <w:rFonts w:ascii="Segoe UI" w:eastAsiaTheme="minorHAnsi" w:hAnsi="Segoe UI" w:cs="Segoe UI"/>
      <w:kern w:val="2"/>
      <w:sz w:val="2"/>
      <w:szCs w:val="2"/>
      <w:lang w:eastAsia="en-US"/>
      <w14:ligatures w14:val="standardContextual"/>
    </w:rPr>
  </w:style>
  <w:style w:type="paragraph" w:styleId="Verzeichnis4">
    <w:name w:val="toc 4"/>
    <w:basedOn w:val="Standard"/>
    <w:next w:val="Standard"/>
    <w:autoRedefine/>
    <w:uiPriority w:val="39"/>
    <w:semiHidden/>
    <w:rsid w:val="00FF6A3D"/>
    <w:pPr>
      <w:tabs>
        <w:tab w:val="right" w:pos="10206"/>
      </w:tabs>
      <w:spacing w:line="276" w:lineRule="auto"/>
      <w:ind w:left="851" w:hanging="851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Verzeichnis5">
    <w:name w:val="toc 5"/>
    <w:basedOn w:val="Standard"/>
    <w:next w:val="Standard"/>
    <w:autoRedefine/>
    <w:uiPriority w:val="39"/>
    <w:semiHidden/>
    <w:rsid w:val="00FF6A3D"/>
    <w:pPr>
      <w:tabs>
        <w:tab w:val="right" w:pos="10206"/>
      </w:tabs>
      <w:spacing w:line="276" w:lineRule="auto"/>
      <w:ind w:left="993" w:hanging="993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teraturverzeichnis">
    <w:name w:val="Bibliography"/>
    <w:basedOn w:val="Standard"/>
    <w:next w:val="Standard"/>
    <w:uiPriority w:val="37"/>
    <w:semiHidden/>
    <w:rsid w:val="00E02496"/>
    <w:pPr>
      <w:spacing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C20DEA"/>
    <w:pPr>
      <w:ind w:left="2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numbering" w:customStyle="1" w:styleId="Nummerierteberschriften">
    <w:name w:val="Nummerierte Überschriften"/>
    <w:uiPriority w:val="99"/>
    <w:rsid w:val="007A1F02"/>
    <w:pPr>
      <w:numPr>
        <w:numId w:val="6"/>
      </w:numPr>
    </w:pPr>
  </w:style>
  <w:style w:type="numbering" w:customStyle="1" w:styleId="Aufzhlungen">
    <w:name w:val="Aufzählungen"/>
    <w:uiPriority w:val="99"/>
    <w:rsid w:val="00117D9F"/>
    <w:pPr>
      <w:numPr>
        <w:numId w:val="7"/>
      </w:numPr>
    </w:pPr>
  </w:style>
  <w:style w:type="paragraph" w:customStyle="1" w:styleId="Lead">
    <w:name w:val="Lead"/>
    <w:basedOn w:val="Standard"/>
    <w:uiPriority w:val="1"/>
    <w:qFormat/>
    <w:rsid w:val="00DA18B7"/>
    <w:pPr>
      <w:spacing w:after="560" w:line="312" w:lineRule="atLeast"/>
      <w:contextualSpacing/>
    </w:pPr>
    <w:rPr>
      <w:rFonts w:ascii="Segoe UI" w:eastAsiaTheme="minorHAnsi" w:hAnsi="Segoe UI" w:cs="Segoe UI"/>
      <w:kern w:val="2"/>
      <w:szCs w:val="20"/>
      <w:lang w:eastAsia="en-US"/>
      <w14:ligatures w14:val="standardContextual"/>
    </w:rPr>
  </w:style>
  <w:style w:type="paragraph" w:customStyle="1" w:styleId="Heading2yellow">
    <w:name w:val="Heading  2   yellow"/>
    <w:basedOn w:val="Standard"/>
    <w:next w:val="Standard"/>
    <w:uiPriority w:val="9"/>
    <w:qFormat/>
    <w:rsid w:val="003F7961"/>
    <w:pPr>
      <w:pBdr>
        <w:top w:val="single" w:sz="8" w:space="1" w:color="FFCC00" w:themeColor="background2"/>
        <w:left w:val="single" w:sz="8" w:space="2" w:color="FFCC00" w:themeColor="background2"/>
        <w:bottom w:val="single" w:sz="8" w:space="1" w:color="FFCC00" w:themeColor="background2"/>
        <w:right w:val="single" w:sz="8" w:space="2" w:color="FFCC00" w:themeColor="background2"/>
      </w:pBdr>
      <w:shd w:val="clear" w:color="auto" w:fill="FFCC00" w:themeFill="background2"/>
      <w:spacing w:before="320" w:after="114" w:line="227" w:lineRule="exact"/>
      <w:ind w:left="85" w:right="85"/>
    </w:pPr>
    <w:rPr>
      <w:rFonts w:ascii="Segoe UI" w:eastAsiaTheme="minorHAnsi" w:hAnsi="Segoe UI" w:cs="Segoe UI"/>
      <w:b/>
      <w:kern w:val="2"/>
      <w:sz w:val="20"/>
      <w:szCs w:val="20"/>
      <w:lang w:val="fr-CH" w:eastAsia="en-US"/>
      <w14:ligatures w14:val="standardContextual"/>
    </w:rPr>
  </w:style>
  <w:style w:type="character" w:styleId="NichtaufgelsteErwhnung">
    <w:name w:val="Unresolved Mention"/>
    <w:basedOn w:val="Absatz-Standardschriftart"/>
    <w:uiPriority w:val="79"/>
    <w:semiHidden/>
    <w:unhideWhenUsed/>
    <w:rsid w:val="00795234"/>
    <w:rPr>
      <w:rFonts w:ascii="Segoe UI" w:hAnsi="Segoe UI" w:cs="Segoe UI"/>
      <w:color w:val="605E5C"/>
      <w:shd w:val="clear" w:color="auto" w:fill="E1DFDD"/>
    </w:rPr>
  </w:style>
  <w:style w:type="paragraph" w:customStyle="1" w:styleId="Heading1">
    <w:name w:val="Heading  1"/>
    <w:basedOn w:val="berschrift1"/>
    <w:next w:val="Standard"/>
    <w:uiPriority w:val="9"/>
    <w:qFormat/>
    <w:rsid w:val="00437346"/>
  </w:style>
  <w:style w:type="paragraph" w:customStyle="1" w:styleId="Heading2">
    <w:name w:val="Heading  2"/>
    <w:basedOn w:val="berschrift2"/>
    <w:next w:val="Standard"/>
    <w:uiPriority w:val="9"/>
    <w:qFormat/>
    <w:rsid w:val="00437346"/>
  </w:style>
  <w:style w:type="paragraph" w:customStyle="1" w:styleId="Heading3">
    <w:name w:val="Heading  3"/>
    <w:basedOn w:val="berschrift3"/>
    <w:next w:val="Standard"/>
    <w:uiPriority w:val="9"/>
    <w:qFormat/>
    <w:rsid w:val="00437346"/>
    <w:rPr>
      <w:lang w:val="de-CH"/>
    </w:rPr>
  </w:style>
  <w:style w:type="table" w:customStyle="1" w:styleId="PostTabelle1">
    <w:name w:val="Post:  Tabelle 1"/>
    <w:basedOn w:val="NormaleTabelle"/>
    <w:uiPriority w:val="99"/>
    <w:rsid w:val="00C967E8"/>
    <w:pPr>
      <w:spacing w:line="240" w:lineRule="auto"/>
    </w:pPr>
    <w:tblPr>
      <w:tblStyleRowBandSize w:val="1"/>
      <w:tblBorders>
        <w:top w:val="single" w:sz="4" w:space="0" w:color="AAA8A6" w:themeColor="accent5"/>
        <w:bottom w:val="single" w:sz="4" w:space="0" w:color="AAA8A6" w:themeColor="accent5"/>
        <w:insideH w:val="single" w:sz="4" w:space="0" w:color="AAA8A6" w:themeColor="accent5"/>
        <w:insideV w:val="single" w:sz="8" w:space="0" w:color="FFFFFF" w:themeColor="background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single" w:sz="4" w:space="0" w:color="FFCC00" w:themeColor="background2"/>
          <w:left w:val="nil"/>
          <w:bottom w:val="single" w:sz="4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FCC00" w:themeFill="accent2"/>
      </w:tcPr>
    </w:tblStylePr>
    <w:tblStylePr w:type="lastRow">
      <w:rPr>
        <w:b/>
      </w:r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DDCDB" w:themeFill="accent5" w:themeFillTint="66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5F5F5"/>
      </w:tcPr>
    </w:tblStylePr>
  </w:style>
  <w:style w:type="table" w:customStyle="1" w:styleId="PostTabelle2">
    <w:name w:val="Post:  Tabelle 2"/>
    <w:basedOn w:val="PostTabelle1"/>
    <w:uiPriority w:val="99"/>
    <w:rsid w:val="00C967E8"/>
    <w:tblPr/>
    <w:tblStylePr w:type="firstRow">
      <w:rPr>
        <w:b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DDCDB" w:themeFill="accent5" w:themeFillTint="66"/>
      </w:tcPr>
    </w:tblStylePr>
    <w:tblStylePr w:type="lastRow">
      <w:rPr>
        <w:b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5F5F5"/>
      </w:tcPr>
    </w:tblStylePr>
  </w:style>
  <w:style w:type="paragraph" w:customStyle="1" w:styleId="KopfzeilePlatzhalter">
    <w:name w:val="Kopfzeile Platzhalter"/>
    <w:basedOn w:val="Kopfzeile"/>
    <w:uiPriority w:val="84"/>
    <w:semiHidden/>
    <w:qFormat/>
    <w:rsid w:val="008E41F6"/>
    <w:pPr>
      <w:spacing w:after="1140"/>
      <w:contextualSpacing/>
    </w:pPr>
    <w:rPr>
      <w:noProof/>
    </w:rPr>
  </w:style>
  <w:style w:type="numbering" w:styleId="111111">
    <w:name w:val="Outline List 2"/>
    <w:basedOn w:val="KeineListe"/>
    <w:uiPriority w:val="99"/>
    <w:semiHidden/>
    <w:unhideWhenUsed/>
    <w:rsid w:val="000D6F5A"/>
    <w:pPr>
      <w:numPr>
        <w:numId w:val="10"/>
      </w:numPr>
    </w:pPr>
  </w:style>
  <w:style w:type="numbering" w:styleId="1ai">
    <w:name w:val="Outline List 1"/>
    <w:basedOn w:val="KeineListe"/>
    <w:uiPriority w:val="99"/>
    <w:semiHidden/>
    <w:unhideWhenUsed/>
    <w:rsid w:val="000D6F5A"/>
    <w:pPr>
      <w:numPr>
        <w:numId w:val="11"/>
      </w:numPr>
    </w:pPr>
  </w:style>
  <w:style w:type="paragraph" w:styleId="Anrede">
    <w:name w:val="Salutation"/>
    <w:basedOn w:val="Standard"/>
    <w:next w:val="Standard"/>
    <w:link w:val="AnredeZchn"/>
    <w:uiPriority w:val="79"/>
    <w:semiHidden/>
    <w:unhideWhenUsed/>
    <w:rsid w:val="000D6F5A"/>
    <w:pPr>
      <w:spacing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AnredeZchn">
    <w:name w:val="Anrede Zchn"/>
    <w:basedOn w:val="Absatz-Standardschriftart"/>
    <w:link w:val="Anrede"/>
    <w:uiPriority w:val="79"/>
    <w:semiHidden/>
    <w:rsid w:val="000D6F5A"/>
    <w:rPr>
      <w:rFonts w:ascii="Segoe UI" w:hAnsi="Segoe UI" w:cs="Segoe UI"/>
    </w:rPr>
  </w:style>
  <w:style w:type="numbering" w:styleId="ArtikelAbschnitt">
    <w:name w:val="Outline List 3"/>
    <w:basedOn w:val="KeineListe"/>
    <w:uiPriority w:val="99"/>
    <w:semiHidden/>
    <w:unhideWhenUsed/>
    <w:rsid w:val="000D6F5A"/>
    <w:pPr>
      <w:numPr>
        <w:numId w:val="12"/>
      </w:numPr>
    </w:pPr>
  </w:style>
  <w:style w:type="paragraph" w:styleId="Aufzhlungszeichen4">
    <w:name w:val="List Bullet 4"/>
    <w:basedOn w:val="Standard"/>
    <w:uiPriority w:val="79"/>
    <w:semiHidden/>
    <w:unhideWhenUsed/>
    <w:rsid w:val="000D6F5A"/>
    <w:pPr>
      <w:numPr>
        <w:numId w:val="1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Aufzhlungszeichen5">
    <w:name w:val="List Bullet 5"/>
    <w:basedOn w:val="Standard"/>
    <w:uiPriority w:val="79"/>
    <w:semiHidden/>
    <w:unhideWhenUsed/>
    <w:rsid w:val="000D6F5A"/>
    <w:pPr>
      <w:numPr>
        <w:numId w:val="2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Blocktext">
    <w:name w:val="Block Text"/>
    <w:basedOn w:val="Standard"/>
    <w:uiPriority w:val="79"/>
    <w:semiHidden/>
    <w:unhideWhenUsed/>
    <w:rsid w:val="000D6F5A"/>
    <w:pPr>
      <w:pBdr>
        <w:top w:val="single" w:sz="2" w:space="10" w:color="DDAE00" w:themeColor="accent1"/>
        <w:left w:val="single" w:sz="2" w:space="10" w:color="DDAE00" w:themeColor="accent1"/>
        <w:bottom w:val="single" w:sz="2" w:space="10" w:color="DDAE00" w:themeColor="accent1"/>
        <w:right w:val="single" w:sz="2" w:space="10" w:color="DDAE00" w:themeColor="accent1"/>
      </w:pBdr>
      <w:spacing w:line="276" w:lineRule="auto"/>
      <w:ind w:left="1152" w:right="1152"/>
    </w:pPr>
    <w:rPr>
      <w:rFonts w:ascii="Segoe UI" w:eastAsiaTheme="minorEastAsia" w:hAnsi="Segoe UI" w:cs="Segoe UI"/>
      <w:i/>
      <w:iCs/>
      <w:color w:val="DDAE00" w:themeColor="accent1"/>
      <w:kern w:val="2"/>
      <w:sz w:val="20"/>
      <w:szCs w:val="20"/>
      <w:lang w:eastAsia="en-US"/>
      <w14:ligatures w14:val="standardContextual"/>
    </w:rPr>
  </w:style>
  <w:style w:type="character" w:styleId="Buchtitel">
    <w:name w:val="Book Title"/>
    <w:basedOn w:val="Absatz-Standardschriftart"/>
    <w:uiPriority w:val="33"/>
    <w:semiHidden/>
    <w:rsid w:val="000D6F5A"/>
    <w:rPr>
      <w:rFonts w:ascii="Segoe UI" w:hAnsi="Segoe UI" w:cs="Segoe UI"/>
      <w:b/>
      <w:bCs/>
      <w:i/>
      <w:iCs/>
      <w:spacing w:val="5"/>
    </w:rPr>
  </w:style>
  <w:style w:type="paragraph" w:styleId="Dokumentstruktur">
    <w:name w:val="Document Map"/>
    <w:basedOn w:val="Standard"/>
    <w:link w:val="DokumentstrukturZchn"/>
    <w:uiPriority w:val="79"/>
    <w:semiHidden/>
    <w:unhideWhenUsed/>
    <w:rsid w:val="000D6F5A"/>
    <w:rPr>
      <w:rFonts w:ascii="Segoe UI" w:eastAsiaTheme="minorHAnsi" w:hAnsi="Segoe UI" w:cs="Segoe UI"/>
      <w:kern w:val="2"/>
      <w:sz w:val="16"/>
      <w:szCs w:val="16"/>
      <w:lang w:eastAsia="en-US"/>
      <w14:ligatures w14:val="standardContextual"/>
    </w:rPr>
  </w:style>
  <w:style w:type="character" w:customStyle="1" w:styleId="DokumentstrukturZchn">
    <w:name w:val="Dokumentstruktur Zchn"/>
    <w:basedOn w:val="Absatz-Standardschriftart"/>
    <w:link w:val="Dokumentstruktur"/>
    <w:uiPriority w:val="79"/>
    <w:semiHidden/>
    <w:rsid w:val="000D6F5A"/>
    <w:rPr>
      <w:rFonts w:ascii="Segoe UI" w:hAnsi="Segoe UI" w:cs="Segoe UI"/>
      <w:sz w:val="16"/>
      <w:szCs w:val="16"/>
    </w:rPr>
  </w:style>
  <w:style w:type="table" w:styleId="DunkleListe">
    <w:name w:val="Dark List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AE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5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8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8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8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81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C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8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8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E88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29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D42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D42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42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425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3F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1F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2F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2F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F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F2F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AA8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35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7D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7D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D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D7B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E7E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746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AEA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AEA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EA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EA7" w:themeFill="accent6" w:themeFillShade="BF"/>
      </w:tcPr>
    </w:tblStylePr>
  </w:style>
  <w:style w:type="table" w:styleId="EinfacheTabelle1">
    <w:name w:val="Plain Table 1"/>
    <w:basedOn w:val="NormaleTabelle"/>
    <w:uiPriority w:val="41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-Signatur">
    <w:name w:val="E-mail Signature"/>
    <w:basedOn w:val="Standard"/>
    <w:link w:val="E-Mail-SignaturZchn"/>
    <w:uiPriority w:val="79"/>
    <w:semiHidden/>
    <w:unhideWhenUsed/>
    <w:rsid w:val="000D6F5A"/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E-Mail-SignaturZchn">
    <w:name w:val="E-Mail-Signatur Zchn"/>
    <w:basedOn w:val="Absatz-Standardschriftart"/>
    <w:link w:val="E-Mail-Signatur"/>
    <w:uiPriority w:val="79"/>
    <w:semiHidden/>
    <w:rsid w:val="000D6F5A"/>
    <w:rPr>
      <w:rFonts w:ascii="Segoe UI" w:hAnsi="Segoe UI" w:cs="Segoe UI"/>
    </w:rPr>
  </w:style>
  <w:style w:type="character" w:styleId="Erwhnung">
    <w:name w:val="Mention"/>
    <w:basedOn w:val="Absatz-Standardschriftart"/>
    <w:uiPriority w:val="79"/>
    <w:semiHidden/>
    <w:unhideWhenUsed/>
    <w:rsid w:val="000D6F5A"/>
    <w:rPr>
      <w:rFonts w:ascii="Segoe UI" w:hAnsi="Segoe UI" w:cs="Segoe UI"/>
      <w:color w:val="2B579A"/>
      <w:shd w:val="clear" w:color="auto" w:fill="E1DFDD"/>
    </w:rPr>
  </w:style>
  <w:style w:type="table" w:styleId="FarbigeListe">
    <w:name w:val="Colorful List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2" w:themeFillShade="CC"/>
      </w:tcPr>
    </w:tblStylePr>
    <w:tblStylePr w:type="lastRow">
      <w:rPr>
        <w:b/>
        <w:bCs/>
        <w:color w:val="CCA3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2" w:themeFillShade="CC"/>
      </w:tcPr>
    </w:tblStylePr>
    <w:tblStylePr w:type="lastRow">
      <w:rPr>
        <w:b/>
        <w:bCs/>
        <w:color w:val="CCA3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2" w:themeFillShade="CC"/>
      </w:tcPr>
    </w:tblStylePr>
    <w:tblStylePr w:type="lastRow">
      <w:rPr>
        <w:b/>
        <w:bCs/>
        <w:color w:val="CCA3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3232" w:themeFill="accent4" w:themeFillShade="CC"/>
      </w:tcPr>
    </w:tblStylePr>
    <w:tblStylePr w:type="lastRow">
      <w:rPr>
        <w:b/>
        <w:bCs/>
        <w:color w:val="3232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C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D839" w:themeFill="accent3" w:themeFillShade="CC"/>
      </w:tcPr>
    </w:tblStylePr>
    <w:tblStylePr w:type="lastRow">
      <w:rPr>
        <w:b/>
        <w:bCs/>
        <w:color w:val="FFD83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B9B4" w:themeFill="accent6" w:themeFillShade="CC"/>
      </w:tcPr>
    </w:tblStylePr>
    <w:tblStylePr w:type="lastRow">
      <w:rPr>
        <w:b/>
        <w:bCs/>
        <w:color w:val="BCB9B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8683" w:themeFill="accent5" w:themeFillShade="CC"/>
      </w:tcPr>
    </w:tblStylePr>
    <w:tblStylePr w:type="lastRow">
      <w:rPr>
        <w:b/>
        <w:bCs/>
        <w:color w:val="8986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2"/>
        <w:left w:val="single" w:sz="4" w:space="0" w:color="DDAE00" w:themeColor="accent1"/>
        <w:bottom w:val="single" w:sz="4" w:space="0" w:color="DDAE00" w:themeColor="accent1"/>
        <w:right w:val="single" w:sz="4" w:space="0" w:color="DDAE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67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6700" w:themeColor="accent1" w:themeShade="99"/>
          <w:insideV w:val="nil"/>
        </w:tcBorders>
        <w:shd w:val="clear" w:color="auto" w:fill="8467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6700" w:themeFill="accent1" w:themeFillShade="99"/>
      </w:tcPr>
    </w:tblStylePr>
    <w:tblStylePr w:type="band1Vert">
      <w:tblPr/>
      <w:tcPr>
        <w:shd w:val="clear" w:color="auto" w:fill="FFE68B" w:themeFill="accent1" w:themeFillTint="66"/>
      </w:tcPr>
    </w:tblStylePr>
    <w:tblStylePr w:type="band1Horz">
      <w:tblPr/>
      <w:tcPr>
        <w:shd w:val="clear" w:color="auto" w:fill="FFDF6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2"/>
        <w:left w:val="single" w:sz="4" w:space="0" w:color="FFCC00" w:themeColor="accent2"/>
        <w:bottom w:val="single" w:sz="4" w:space="0" w:color="FFCC00" w:themeColor="accent2"/>
        <w:right w:val="single" w:sz="4" w:space="0" w:color="FFCC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00" w:themeColor="accent2" w:themeShade="99"/>
          <w:insideV w:val="nil"/>
        </w:tcBorders>
        <w:shd w:val="clear" w:color="auto" w:fill="997A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00" w:themeFill="accent2" w:themeFillShade="99"/>
      </w:tcPr>
    </w:tblStylePr>
    <w:tblStylePr w:type="band1Vert">
      <w:tblPr/>
      <w:tcPr>
        <w:shd w:val="clear" w:color="auto" w:fill="FFEA99" w:themeFill="accent2" w:themeFillTint="66"/>
      </w:tcPr>
    </w:tblStylePr>
    <w:tblStylePr w:type="band1Horz">
      <w:tblPr/>
      <w:tcPr>
        <w:shd w:val="clear" w:color="auto" w:fill="FFE5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F3F3F" w:themeColor="accent4"/>
        <w:left w:val="single" w:sz="4" w:space="0" w:color="FFE888" w:themeColor="accent3"/>
        <w:bottom w:val="single" w:sz="4" w:space="0" w:color="FFE888" w:themeColor="accent3"/>
        <w:right w:val="single" w:sz="4" w:space="0" w:color="FFE88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C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F3F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ABC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ABC00" w:themeColor="accent3" w:themeShade="99"/>
          <w:insideV w:val="nil"/>
        </w:tcBorders>
        <w:shd w:val="clear" w:color="auto" w:fill="EABC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BC00" w:themeFill="accent3" w:themeFillShade="99"/>
      </w:tcPr>
    </w:tblStylePr>
    <w:tblStylePr w:type="band1Vert">
      <w:tblPr/>
      <w:tcPr>
        <w:shd w:val="clear" w:color="auto" w:fill="FFF5CF" w:themeFill="accent3" w:themeFillTint="66"/>
      </w:tcPr>
    </w:tblStylePr>
    <w:tblStylePr w:type="band1Horz">
      <w:tblPr/>
      <w:tcPr>
        <w:shd w:val="clear" w:color="auto" w:fill="FFF3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888" w:themeColor="accent3"/>
        <w:left w:val="single" w:sz="4" w:space="0" w:color="3F3F3F" w:themeColor="accent4"/>
        <w:bottom w:val="single" w:sz="4" w:space="0" w:color="3F3F3F" w:themeColor="accent4"/>
        <w:right w:val="single" w:sz="4" w:space="0" w:color="3F3F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88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25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2525" w:themeColor="accent4" w:themeShade="99"/>
          <w:insideV w:val="nil"/>
        </w:tcBorders>
        <w:shd w:val="clear" w:color="auto" w:fill="2525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2525" w:themeFill="accent4" w:themeFillShade="99"/>
      </w:tcPr>
    </w:tblStylePr>
    <w:tblStylePr w:type="band1Vert">
      <w:tblPr/>
      <w:tcPr>
        <w:shd w:val="clear" w:color="auto" w:fill="B2B2B2" w:themeFill="accent4" w:themeFillTint="66"/>
      </w:tcPr>
    </w:tblStylePr>
    <w:tblStylePr w:type="band1Horz">
      <w:tblPr/>
      <w:tcPr>
        <w:shd w:val="clear" w:color="auto" w:fill="9F9F9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E7E5" w:themeColor="accent6"/>
        <w:left w:val="single" w:sz="4" w:space="0" w:color="AAA8A6" w:themeColor="accent5"/>
        <w:bottom w:val="single" w:sz="4" w:space="0" w:color="AAA8A6" w:themeColor="accent5"/>
        <w:right w:val="single" w:sz="4" w:space="0" w:color="AAA8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7E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4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462" w:themeColor="accent5" w:themeShade="99"/>
          <w:insideV w:val="nil"/>
        </w:tcBorders>
        <w:shd w:val="clear" w:color="auto" w:fill="6664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462" w:themeFill="accent5" w:themeFillShade="99"/>
      </w:tcPr>
    </w:tblStylePr>
    <w:tblStylePr w:type="band1Vert">
      <w:tblPr/>
      <w:tcPr>
        <w:shd w:val="clear" w:color="auto" w:fill="DDDCDB" w:themeFill="accent5" w:themeFillTint="66"/>
      </w:tcPr>
    </w:tblStylePr>
    <w:tblStylePr w:type="band1Horz">
      <w:tblPr/>
      <w:tcPr>
        <w:shd w:val="clear" w:color="auto" w:fill="D4D3D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AA8A6" w:themeColor="accent5"/>
        <w:left w:val="single" w:sz="4" w:space="0" w:color="E8E7E5" w:themeColor="accent6"/>
        <w:bottom w:val="single" w:sz="4" w:space="0" w:color="E8E7E5" w:themeColor="accent6"/>
        <w:right w:val="single" w:sz="4" w:space="0" w:color="E8E7E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A8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8C8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8C83" w:themeColor="accent6" w:themeShade="99"/>
          <w:insideV w:val="nil"/>
        </w:tcBorders>
        <w:shd w:val="clear" w:color="auto" w:fill="918C8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8C83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3F2F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Raster">
    <w:name w:val="Colorful Grid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5" w:themeFill="accent1" w:themeFillTint="33"/>
    </w:tcPr>
    <w:tblStylePr w:type="firstRow">
      <w:rPr>
        <w:b/>
        <w:bCs/>
      </w:rPr>
      <w:tblPr/>
      <w:tcPr>
        <w:shd w:val="clear" w:color="auto" w:fill="FFE68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68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8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8100" w:themeFill="accent1" w:themeFillShade="BF"/>
      </w:tcPr>
    </w:tblStylePr>
    <w:tblStylePr w:type="band1Vert">
      <w:tblPr/>
      <w:tcPr>
        <w:shd w:val="clear" w:color="auto" w:fill="FFDF6F" w:themeFill="accent1" w:themeFillTint="7F"/>
      </w:tcPr>
    </w:tblStylePr>
    <w:tblStylePr w:type="band1Horz">
      <w:tblPr/>
      <w:tcPr>
        <w:shd w:val="clear" w:color="auto" w:fill="FFDF6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C" w:themeFill="accent2" w:themeFillTint="33"/>
    </w:tcPr>
    <w:tblStylePr w:type="firstRow">
      <w:rPr>
        <w:b/>
        <w:bCs/>
      </w:rPr>
      <w:tblPr/>
      <w:tcPr>
        <w:shd w:val="clear" w:color="auto" w:fill="FFEA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A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98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9800" w:themeFill="accent2" w:themeFillShade="BF"/>
      </w:tcPr>
    </w:tblStylePr>
    <w:tblStylePr w:type="band1Vert">
      <w:tblPr/>
      <w:tcPr>
        <w:shd w:val="clear" w:color="auto" w:fill="FFE580" w:themeFill="accent2" w:themeFillTint="7F"/>
      </w:tcPr>
    </w:tblStylePr>
    <w:tblStylePr w:type="band1Horz">
      <w:tblPr/>
      <w:tcPr>
        <w:shd w:val="clear" w:color="auto" w:fill="FFE580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AE7" w:themeFill="accent3" w:themeFillTint="33"/>
    </w:tcPr>
    <w:tblStylePr w:type="firstRow">
      <w:rPr>
        <w:b/>
        <w:bCs/>
      </w:rPr>
      <w:tblPr/>
      <w:tcPr>
        <w:shd w:val="clear" w:color="auto" w:fill="FFF5C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5C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FD42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FD425" w:themeFill="accent3" w:themeFillShade="BF"/>
      </w:tcPr>
    </w:tblStylePr>
    <w:tblStylePr w:type="band1Vert">
      <w:tblPr/>
      <w:tcPr>
        <w:shd w:val="clear" w:color="auto" w:fill="FFF3C3" w:themeFill="accent3" w:themeFillTint="7F"/>
      </w:tcPr>
    </w:tblStylePr>
    <w:tblStylePr w:type="band1Horz">
      <w:tblPr/>
      <w:tcPr>
        <w:shd w:val="clear" w:color="auto" w:fill="FFF3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8D8" w:themeFill="accent4" w:themeFillTint="33"/>
    </w:tcPr>
    <w:tblStylePr w:type="firstRow">
      <w:rPr>
        <w:b/>
        <w:bCs/>
      </w:rPr>
      <w:tblPr/>
      <w:tcPr>
        <w:shd w:val="clear" w:color="auto" w:fill="B2B2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B2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F2F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F2F2F" w:themeFill="accent4" w:themeFillShade="BF"/>
      </w:tcPr>
    </w:tblStylePr>
    <w:tblStylePr w:type="band1Vert">
      <w:tblPr/>
      <w:tcPr>
        <w:shd w:val="clear" w:color="auto" w:fill="9F9F9F" w:themeFill="accent4" w:themeFillTint="7F"/>
      </w:tcPr>
    </w:tblStylePr>
    <w:tblStylePr w:type="band1Horz">
      <w:tblPr/>
      <w:tcPr>
        <w:shd w:val="clear" w:color="auto" w:fill="9F9F9F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DED" w:themeFill="accent5" w:themeFillTint="33"/>
    </w:tcPr>
    <w:tblStylePr w:type="firstRow">
      <w:rPr>
        <w:b/>
        <w:bCs/>
      </w:rPr>
      <w:tblPr/>
      <w:tcPr>
        <w:shd w:val="clear" w:color="auto" w:fill="DDDC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DC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07D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07D7B" w:themeFill="accent5" w:themeFillShade="BF"/>
      </w:tcPr>
    </w:tblStylePr>
    <w:tblStylePr w:type="band1Vert">
      <w:tblPr/>
      <w:tcPr>
        <w:shd w:val="clear" w:color="auto" w:fill="D4D3D2" w:themeFill="accent5" w:themeFillTint="7F"/>
      </w:tcPr>
    </w:tblStylePr>
    <w:tblStylePr w:type="band1Horz">
      <w:tblPr/>
      <w:tcPr>
        <w:shd w:val="clear" w:color="auto" w:fill="D4D3D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9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1AEA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1AEA7" w:themeFill="accent6" w:themeFillShade="BF"/>
      </w:tcPr>
    </w:tblStylePr>
    <w:tblStylePr w:type="band1Vert">
      <w:tblPr/>
      <w:tcPr>
        <w:shd w:val="clear" w:color="auto" w:fill="F3F2F1" w:themeFill="accent6" w:themeFillTint="7F"/>
      </w:tcPr>
    </w:tblStylePr>
    <w:tblStylePr w:type="band1Horz">
      <w:tblPr/>
      <w:tcPr>
        <w:shd w:val="clear" w:color="auto" w:fill="F3F2F1" w:themeFill="accent6" w:themeFillTint="7F"/>
      </w:tcPr>
    </w:tblStylePr>
  </w:style>
  <w:style w:type="character" w:styleId="Fett">
    <w:name w:val="Strong"/>
    <w:basedOn w:val="Absatz-Standardschriftart"/>
    <w:uiPriority w:val="1"/>
    <w:semiHidden/>
    <w:qFormat/>
    <w:rsid w:val="000D6F5A"/>
    <w:rPr>
      <w:rFonts w:ascii="Segoe UI" w:hAnsi="Segoe UI" w:cs="Segoe UI"/>
      <w:b/>
      <w:bCs/>
    </w:rPr>
  </w:style>
  <w:style w:type="paragraph" w:styleId="Fu-Endnotenberschrift">
    <w:name w:val="Note Heading"/>
    <w:basedOn w:val="Standard"/>
    <w:next w:val="Standard"/>
    <w:link w:val="Fu-EndnotenberschriftZchn"/>
    <w:uiPriority w:val="79"/>
    <w:semiHidden/>
    <w:unhideWhenUsed/>
    <w:rsid w:val="000D6F5A"/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Fu-EndnotenberschriftZchn">
    <w:name w:val="Fuß/-Endnotenüberschrift Zchn"/>
    <w:basedOn w:val="Absatz-Standardschriftart"/>
    <w:link w:val="Fu-Endnotenberschrift"/>
    <w:uiPriority w:val="79"/>
    <w:semiHidden/>
    <w:rsid w:val="000D6F5A"/>
    <w:rPr>
      <w:rFonts w:ascii="Segoe UI" w:hAnsi="Segoe UI" w:cs="Segoe UI"/>
    </w:rPr>
  </w:style>
  <w:style w:type="table" w:styleId="Gitternetztabelle1hell">
    <w:name w:val="Grid Table 1 Light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68B" w:themeColor="accent1" w:themeTint="66"/>
        <w:left w:val="single" w:sz="4" w:space="0" w:color="FFE68B" w:themeColor="accent1" w:themeTint="66"/>
        <w:bottom w:val="single" w:sz="4" w:space="0" w:color="FFE68B" w:themeColor="accent1" w:themeTint="66"/>
        <w:right w:val="single" w:sz="4" w:space="0" w:color="FFE68B" w:themeColor="accent1" w:themeTint="66"/>
        <w:insideH w:val="single" w:sz="4" w:space="0" w:color="FFE68B" w:themeColor="accent1" w:themeTint="66"/>
        <w:insideV w:val="single" w:sz="4" w:space="0" w:color="FFE68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5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5CF" w:themeColor="accent3" w:themeTint="66"/>
        <w:left w:val="single" w:sz="4" w:space="0" w:color="FFF5CF" w:themeColor="accent3" w:themeTint="66"/>
        <w:bottom w:val="single" w:sz="4" w:space="0" w:color="FFF5CF" w:themeColor="accent3" w:themeTint="66"/>
        <w:right w:val="single" w:sz="4" w:space="0" w:color="FFF5CF" w:themeColor="accent3" w:themeTint="66"/>
        <w:insideH w:val="single" w:sz="4" w:space="0" w:color="FFF5CF" w:themeColor="accent3" w:themeTint="66"/>
        <w:insideV w:val="single" w:sz="4" w:space="0" w:color="FFF5C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F0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66"/>
        <w:left w:val="single" w:sz="4" w:space="0" w:color="B2B2B2" w:themeColor="accent4" w:themeTint="66"/>
        <w:bottom w:val="single" w:sz="4" w:space="0" w:color="B2B2B2" w:themeColor="accent4" w:themeTint="66"/>
        <w:right w:val="single" w:sz="4" w:space="0" w:color="B2B2B2" w:themeColor="accent4" w:themeTint="66"/>
        <w:insideH w:val="single" w:sz="4" w:space="0" w:color="B2B2B2" w:themeColor="accent4" w:themeTint="66"/>
        <w:insideV w:val="single" w:sz="4" w:space="0" w:color="B2B2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B8B8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DDDCDB" w:themeColor="accent5" w:themeTint="66"/>
        <w:left w:val="single" w:sz="4" w:space="0" w:color="DDDCDB" w:themeColor="accent5" w:themeTint="66"/>
        <w:bottom w:val="single" w:sz="4" w:space="0" w:color="DDDCDB" w:themeColor="accent5" w:themeTint="66"/>
        <w:right w:val="single" w:sz="4" w:space="0" w:color="DDDCDB" w:themeColor="accent5" w:themeTint="66"/>
        <w:insideH w:val="single" w:sz="4" w:space="0" w:color="DDDCDB" w:themeColor="accent5" w:themeTint="66"/>
        <w:insideV w:val="single" w:sz="4" w:space="0" w:color="DDDC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CC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5F5F4" w:themeColor="accent6" w:themeTint="66"/>
        <w:left w:val="single" w:sz="4" w:space="0" w:color="F5F5F4" w:themeColor="accent6" w:themeTint="66"/>
        <w:bottom w:val="single" w:sz="4" w:space="0" w:color="F5F5F4" w:themeColor="accent6" w:themeTint="66"/>
        <w:right w:val="single" w:sz="4" w:space="0" w:color="F5F5F4" w:themeColor="accent6" w:themeTint="66"/>
        <w:insideH w:val="single" w:sz="4" w:space="0" w:color="F5F5F4" w:themeColor="accent6" w:themeTint="66"/>
        <w:insideV w:val="single" w:sz="4" w:space="0" w:color="F5F5F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F0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A99" w:themeColor="accent2" w:themeTint="66"/>
        <w:left w:val="single" w:sz="4" w:space="0" w:color="FFEA99" w:themeColor="accent2" w:themeTint="66"/>
        <w:bottom w:val="single" w:sz="4" w:space="0" w:color="FFEA99" w:themeColor="accent2" w:themeTint="66"/>
        <w:right w:val="single" w:sz="4" w:space="0" w:color="FFEA99" w:themeColor="accent2" w:themeTint="66"/>
        <w:insideH w:val="single" w:sz="4" w:space="0" w:color="FFEA99" w:themeColor="accent2" w:themeTint="66"/>
        <w:insideV w:val="single" w:sz="4" w:space="0" w:color="FFEA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FD951" w:themeColor="accent1" w:themeTint="99"/>
        <w:bottom w:val="single" w:sz="2" w:space="0" w:color="FFD951" w:themeColor="accent1" w:themeTint="99"/>
        <w:insideH w:val="single" w:sz="2" w:space="0" w:color="FFD951" w:themeColor="accent1" w:themeTint="99"/>
        <w:insideV w:val="single" w:sz="2" w:space="0" w:color="FFD95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5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5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FE066" w:themeColor="accent2" w:themeTint="99"/>
        <w:bottom w:val="single" w:sz="2" w:space="0" w:color="FFE066" w:themeColor="accent2" w:themeTint="99"/>
        <w:insideH w:val="single" w:sz="2" w:space="0" w:color="FFE066" w:themeColor="accent2" w:themeTint="99"/>
        <w:insideV w:val="single" w:sz="2" w:space="0" w:color="FFE0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0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0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FF0B7" w:themeColor="accent3" w:themeTint="99"/>
        <w:bottom w:val="single" w:sz="2" w:space="0" w:color="FFF0B7" w:themeColor="accent3" w:themeTint="99"/>
        <w:insideH w:val="single" w:sz="2" w:space="0" w:color="FFF0B7" w:themeColor="accent3" w:themeTint="99"/>
        <w:insideV w:val="single" w:sz="2" w:space="0" w:color="FFF0B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0B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0B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8B8B8B" w:themeColor="accent4" w:themeTint="99"/>
        <w:bottom w:val="single" w:sz="2" w:space="0" w:color="8B8B8B" w:themeColor="accent4" w:themeTint="99"/>
        <w:insideH w:val="single" w:sz="2" w:space="0" w:color="8B8B8B" w:themeColor="accent4" w:themeTint="99"/>
        <w:insideV w:val="single" w:sz="2" w:space="0" w:color="8B8B8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8B8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8B8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CCCAC9" w:themeColor="accent5" w:themeTint="99"/>
        <w:bottom w:val="single" w:sz="2" w:space="0" w:color="CCCAC9" w:themeColor="accent5" w:themeTint="99"/>
        <w:insideH w:val="single" w:sz="2" w:space="0" w:color="CCCAC9" w:themeColor="accent5" w:themeTint="99"/>
        <w:insideV w:val="single" w:sz="2" w:space="0" w:color="CCCAC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CCAC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CCAC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2" w:space="0" w:color="F1F0EF" w:themeColor="accent6" w:themeTint="99"/>
        <w:bottom w:val="single" w:sz="2" w:space="0" w:color="F1F0EF" w:themeColor="accent6" w:themeTint="99"/>
        <w:insideH w:val="single" w:sz="2" w:space="0" w:color="F1F0EF" w:themeColor="accent6" w:themeTint="99"/>
        <w:insideV w:val="single" w:sz="2" w:space="0" w:color="F1F0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0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0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  <w:tblStylePr w:type="neCell">
      <w:tblPr/>
      <w:tcPr>
        <w:tcBorders>
          <w:bottom w:val="single" w:sz="4" w:space="0" w:color="FFD951" w:themeColor="accent1" w:themeTint="99"/>
        </w:tcBorders>
      </w:tcPr>
    </w:tblStylePr>
    <w:tblStylePr w:type="nwCell">
      <w:tblPr/>
      <w:tcPr>
        <w:tcBorders>
          <w:bottom w:val="single" w:sz="4" w:space="0" w:color="FFD951" w:themeColor="accent1" w:themeTint="99"/>
        </w:tcBorders>
      </w:tcPr>
    </w:tblStylePr>
    <w:tblStylePr w:type="seCell">
      <w:tblPr/>
      <w:tcPr>
        <w:tcBorders>
          <w:top w:val="single" w:sz="4" w:space="0" w:color="FFD951" w:themeColor="accent1" w:themeTint="99"/>
        </w:tcBorders>
      </w:tcPr>
    </w:tblStylePr>
    <w:tblStylePr w:type="swCell">
      <w:tblPr/>
      <w:tcPr>
        <w:tcBorders>
          <w:top w:val="single" w:sz="4" w:space="0" w:color="FFD951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  <w:tblStylePr w:type="neCell">
      <w:tblPr/>
      <w:tcPr>
        <w:tcBorders>
          <w:bottom w:val="single" w:sz="4" w:space="0" w:color="FFE066" w:themeColor="accent2" w:themeTint="99"/>
        </w:tcBorders>
      </w:tcPr>
    </w:tblStylePr>
    <w:tblStylePr w:type="nwCell">
      <w:tblPr/>
      <w:tcPr>
        <w:tcBorders>
          <w:bottom w:val="single" w:sz="4" w:space="0" w:color="FFE066" w:themeColor="accent2" w:themeTint="99"/>
        </w:tcBorders>
      </w:tcPr>
    </w:tblStylePr>
    <w:tblStylePr w:type="seCell">
      <w:tblPr/>
      <w:tcPr>
        <w:tcBorders>
          <w:top w:val="single" w:sz="4" w:space="0" w:color="FFE066" w:themeColor="accent2" w:themeTint="99"/>
        </w:tcBorders>
      </w:tcPr>
    </w:tblStylePr>
    <w:tblStylePr w:type="swCell">
      <w:tblPr/>
      <w:tcPr>
        <w:tcBorders>
          <w:top w:val="single" w:sz="4" w:space="0" w:color="FFE066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  <w:tblStylePr w:type="neCell">
      <w:tblPr/>
      <w:tcPr>
        <w:tcBorders>
          <w:bottom w:val="single" w:sz="4" w:space="0" w:color="FFF0B7" w:themeColor="accent3" w:themeTint="99"/>
        </w:tcBorders>
      </w:tcPr>
    </w:tblStylePr>
    <w:tblStylePr w:type="nwCell">
      <w:tblPr/>
      <w:tcPr>
        <w:tcBorders>
          <w:bottom w:val="single" w:sz="4" w:space="0" w:color="FFF0B7" w:themeColor="accent3" w:themeTint="99"/>
        </w:tcBorders>
      </w:tcPr>
    </w:tblStylePr>
    <w:tblStylePr w:type="seCell">
      <w:tblPr/>
      <w:tcPr>
        <w:tcBorders>
          <w:top w:val="single" w:sz="4" w:space="0" w:color="FFF0B7" w:themeColor="accent3" w:themeTint="99"/>
        </w:tcBorders>
      </w:tcPr>
    </w:tblStylePr>
    <w:tblStylePr w:type="swCell">
      <w:tblPr/>
      <w:tcPr>
        <w:tcBorders>
          <w:top w:val="single" w:sz="4" w:space="0" w:color="FFF0B7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  <w:tblStylePr w:type="neCell">
      <w:tblPr/>
      <w:tcPr>
        <w:tcBorders>
          <w:bottom w:val="single" w:sz="4" w:space="0" w:color="8B8B8B" w:themeColor="accent4" w:themeTint="99"/>
        </w:tcBorders>
      </w:tcPr>
    </w:tblStylePr>
    <w:tblStylePr w:type="nwCell">
      <w:tblPr/>
      <w:tcPr>
        <w:tcBorders>
          <w:bottom w:val="single" w:sz="4" w:space="0" w:color="8B8B8B" w:themeColor="accent4" w:themeTint="99"/>
        </w:tcBorders>
      </w:tcPr>
    </w:tblStylePr>
    <w:tblStylePr w:type="seCell">
      <w:tblPr/>
      <w:tcPr>
        <w:tcBorders>
          <w:top w:val="single" w:sz="4" w:space="0" w:color="8B8B8B" w:themeColor="accent4" w:themeTint="99"/>
        </w:tcBorders>
      </w:tcPr>
    </w:tblStylePr>
    <w:tblStylePr w:type="swCell">
      <w:tblPr/>
      <w:tcPr>
        <w:tcBorders>
          <w:top w:val="single" w:sz="4" w:space="0" w:color="8B8B8B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  <w:tblStylePr w:type="neCell">
      <w:tblPr/>
      <w:tcPr>
        <w:tcBorders>
          <w:bottom w:val="single" w:sz="4" w:space="0" w:color="CCCAC9" w:themeColor="accent5" w:themeTint="99"/>
        </w:tcBorders>
      </w:tcPr>
    </w:tblStylePr>
    <w:tblStylePr w:type="nwCell">
      <w:tblPr/>
      <w:tcPr>
        <w:tcBorders>
          <w:bottom w:val="single" w:sz="4" w:space="0" w:color="CCCAC9" w:themeColor="accent5" w:themeTint="99"/>
        </w:tcBorders>
      </w:tcPr>
    </w:tblStylePr>
    <w:tblStylePr w:type="seCell">
      <w:tblPr/>
      <w:tcPr>
        <w:tcBorders>
          <w:top w:val="single" w:sz="4" w:space="0" w:color="CCCAC9" w:themeColor="accent5" w:themeTint="99"/>
        </w:tcBorders>
      </w:tcPr>
    </w:tblStylePr>
    <w:tblStylePr w:type="swCell">
      <w:tblPr/>
      <w:tcPr>
        <w:tcBorders>
          <w:top w:val="single" w:sz="4" w:space="0" w:color="CCCAC9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  <w:tblStylePr w:type="neCell">
      <w:tblPr/>
      <w:tcPr>
        <w:tcBorders>
          <w:bottom w:val="single" w:sz="4" w:space="0" w:color="F1F0EF" w:themeColor="accent6" w:themeTint="99"/>
        </w:tcBorders>
      </w:tcPr>
    </w:tblStylePr>
    <w:tblStylePr w:type="nwCell">
      <w:tblPr/>
      <w:tcPr>
        <w:tcBorders>
          <w:bottom w:val="single" w:sz="4" w:space="0" w:color="F1F0EF" w:themeColor="accent6" w:themeTint="99"/>
        </w:tcBorders>
      </w:tcPr>
    </w:tblStylePr>
    <w:tblStylePr w:type="seCell">
      <w:tblPr/>
      <w:tcPr>
        <w:tcBorders>
          <w:top w:val="single" w:sz="4" w:space="0" w:color="F1F0EF" w:themeColor="accent6" w:themeTint="99"/>
        </w:tcBorders>
      </w:tcPr>
    </w:tblStylePr>
    <w:tblStylePr w:type="swCell">
      <w:tblPr/>
      <w:tcPr>
        <w:tcBorders>
          <w:top w:val="single" w:sz="4" w:space="0" w:color="F1F0EF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AE00" w:themeColor="accent1"/>
          <w:left w:val="single" w:sz="4" w:space="0" w:color="DDAE00" w:themeColor="accent1"/>
          <w:bottom w:val="single" w:sz="4" w:space="0" w:color="DDAE00" w:themeColor="accent1"/>
          <w:right w:val="single" w:sz="4" w:space="0" w:color="DDAE00" w:themeColor="accent1"/>
          <w:insideH w:val="nil"/>
          <w:insideV w:val="nil"/>
        </w:tcBorders>
        <w:shd w:val="clear" w:color="auto" w:fill="DDAE00" w:themeFill="accent1"/>
      </w:tcPr>
    </w:tblStylePr>
    <w:tblStylePr w:type="lastRow">
      <w:rPr>
        <w:b/>
        <w:bCs/>
      </w:rPr>
      <w:tblPr/>
      <w:tcPr>
        <w:tcBorders>
          <w:top w:val="double" w:sz="4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2"/>
          <w:left w:val="single" w:sz="4" w:space="0" w:color="FFCC00" w:themeColor="accent2"/>
          <w:bottom w:val="single" w:sz="4" w:space="0" w:color="FFCC00" w:themeColor="accent2"/>
          <w:right w:val="single" w:sz="4" w:space="0" w:color="FFCC00" w:themeColor="accent2"/>
          <w:insideH w:val="nil"/>
          <w:insideV w:val="nil"/>
        </w:tcBorders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E888" w:themeColor="accent3"/>
          <w:left w:val="single" w:sz="4" w:space="0" w:color="FFE888" w:themeColor="accent3"/>
          <w:bottom w:val="single" w:sz="4" w:space="0" w:color="FFE888" w:themeColor="accent3"/>
          <w:right w:val="single" w:sz="4" w:space="0" w:color="FFE888" w:themeColor="accent3"/>
          <w:insideH w:val="nil"/>
          <w:insideV w:val="nil"/>
        </w:tcBorders>
        <w:shd w:val="clear" w:color="auto" w:fill="FFE888" w:themeFill="accent3"/>
      </w:tcPr>
    </w:tblStylePr>
    <w:tblStylePr w:type="lastRow">
      <w:rPr>
        <w:b/>
        <w:bCs/>
      </w:rPr>
      <w:tblPr/>
      <w:tcPr>
        <w:tcBorders>
          <w:top w:val="double" w:sz="4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3F3F" w:themeColor="accent4"/>
          <w:left w:val="single" w:sz="4" w:space="0" w:color="3F3F3F" w:themeColor="accent4"/>
          <w:bottom w:val="single" w:sz="4" w:space="0" w:color="3F3F3F" w:themeColor="accent4"/>
          <w:right w:val="single" w:sz="4" w:space="0" w:color="3F3F3F" w:themeColor="accent4"/>
          <w:insideH w:val="nil"/>
          <w:insideV w:val="nil"/>
        </w:tcBorders>
        <w:shd w:val="clear" w:color="auto" w:fill="3F3F3F" w:themeFill="accent4"/>
      </w:tcPr>
    </w:tblStylePr>
    <w:tblStylePr w:type="lastRow">
      <w:rPr>
        <w:b/>
        <w:bCs/>
      </w:rPr>
      <w:tblPr/>
      <w:tcPr>
        <w:tcBorders>
          <w:top w:val="double" w:sz="4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A8A6" w:themeColor="accent5"/>
          <w:left w:val="single" w:sz="4" w:space="0" w:color="AAA8A6" w:themeColor="accent5"/>
          <w:bottom w:val="single" w:sz="4" w:space="0" w:color="AAA8A6" w:themeColor="accent5"/>
          <w:right w:val="single" w:sz="4" w:space="0" w:color="AAA8A6" w:themeColor="accent5"/>
          <w:insideH w:val="nil"/>
          <w:insideV w:val="nil"/>
        </w:tcBorders>
        <w:shd w:val="clear" w:color="auto" w:fill="AAA8A6" w:themeFill="accent5"/>
      </w:tcPr>
    </w:tblStylePr>
    <w:tblStylePr w:type="lastRow">
      <w:rPr>
        <w:b/>
        <w:bCs/>
      </w:rPr>
      <w:tblPr/>
      <w:tcPr>
        <w:tcBorders>
          <w:top w:val="double" w:sz="4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7E5" w:themeColor="accent6"/>
          <w:left w:val="single" w:sz="4" w:space="0" w:color="E8E7E5" w:themeColor="accent6"/>
          <w:bottom w:val="single" w:sz="4" w:space="0" w:color="E8E7E5" w:themeColor="accent6"/>
          <w:right w:val="single" w:sz="4" w:space="0" w:color="E8E7E5" w:themeColor="accent6"/>
          <w:insideH w:val="nil"/>
          <w:insideV w:val="nil"/>
        </w:tcBorders>
        <w:shd w:val="clear" w:color="auto" w:fill="E8E7E5" w:themeFill="accent6"/>
      </w:tcPr>
    </w:tblStylePr>
    <w:tblStylePr w:type="lastRow">
      <w:rPr>
        <w:b/>
        <w:bCs/>
      </w:rPr>
      <w:tblPr/>
      <w:tcPr>
        <w:tcBorders>
          <w:top w:val="double" w:sz="4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AE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AE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AE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AE00" w:themeFill="accent1"/>
      </w:tcPr>
    </w:tblStylePr>
    <w:tblStylePr w:type="band1Vert">
      <w:tblPr/>
      <w:tcPr>
        <w:shd w:val="clear" w:color="auto" w:fill="FFE68B" w:themeFill="accent1" w:themeFillTint="66"/>
      </w:tcPr>
    </w:tblStylePr>
    <w:tblStylePr w:type="band1Horz">
      <w:tblPr/>
      <w:tcPr>
        <w:shd w:val="clear" w:color="auto" w:fill="FFE68B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C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C00" w:themeFill="accent2"/>
      </w:tcPr>
    </w:tblStylePr>
    <w:tblStylePr w:type="band1Vert">
      <w:tblPr/>
      <w:tcPr>
        <w:shd w:val="clear" w:color="auto" w:fill="FFEA99" w:themeFill="accent2" w:themeFillTint="66"/>
      </w:tcPr>
    </w:tblStylePr>
    <w:tblStylePr w:type="band1Horz">
      <w:tblPr/>
      <w:tcPr>
        <w:shd w:val="clear" w:color="auto" w:fill="FFEA99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88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88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E88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E888" w:themeFill="accent3"/>
      </w:tcPr>
    </w:tblStylePr>
    <w:tblStylePr w:type="band1Vert">
      <w:tblPr/>
      <w:tcPr>
        <w:shd w:val="clear" w:color="auto" w:fill="FFF5CF" w:themeFill="accent3" w:themeFillTint="66"/>
      </w:tcPr>
    </w:tblStylePr>
    <w:tblStylePr w:type="band1Horz">
      <w:tblPr/>
      <w:tcPr>
        <w:shd w:val="clear" w:color="auto" w:fill="FFF5CF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8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3F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3F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3F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3F3F" w:themeFill="accent4"/>
      </w:tcPr>
    </w:tblStylePr>
    <w:tblStylePr w:type="band1Vert">
      <w:tblPr/>
      <w:tcPr>
        <w:shd w:val="clear" w:color="auto" w:fill="B2B2B2" w:themeFill="accent4" w:themeFillTint="66"/>
      </w:tcPr>
    </w:tblStylePr>
    <w:tblStylePr w:type="band1Horz">
      <w:tblPr/>
      <w:tcPr>
        <w:shd w:val="clear" w:color="auto" w:fill="B2B2B2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D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A8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A8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AA8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AA8A6" w:themeFill="accent5"/>
      </w:tcPr>
    </w:tblStylePr>
    <w:tblStylePr w:type="band1Vert">
      <w:tblPr/>
      <w:tcPr>
        <w:shd w:val="clear" w:color="auto" w:fill="DDDCDB" w:themeFill="accent5" w:themeFillTint="66"/>
      </w:tcPr>
    </w:tblStylePr>
    <w:tblStylePr w:type="band1Horz">
      <w:tblPr/>
      <w:tcPr>
        <w:shd w:val="clear" w:color="auto" w:fill="DDDCDB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7E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7E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7E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7E5" w:themeFill="accent6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5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F0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B8B8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CC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F0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  <w:insideV w:val="single" w:sz="4" w:space="0" w:color="FFD95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  <w:tblStylePr w:type="neCell">
      <w:tblPr/>
      <w:tcPr>
        <w:tcBorders>
          <w:bottom w:val="single" w:sz="4" w:space="0" w:color="FFD951" w:themeColor="accent1" w:themeTint="99"/>
        </w:tcBorders>
      </w:tcPr>
    </w:tblStylePr>
    <w:tblStylePr w:type="nwCell">
      <w:tblPr/>
      <w:tcPr>
        <w:tcBorders>
          <w:bottom w:val="single" w:sz="4" w:space="0" w:color="FFD951" w:themeColor="accent1" w:themeTint="99"/>
        </w:tcBorders>
      </w:tcPr>
    </w:tblStylePr>
    <w:tblStylePr w:type="seCell">
      <w:tblPr/>
      <w:tcPr>
        <w:tcBorders>
          <w:top w:val="single" w:sz="4" w:space="0" w:color="FFD951" w:themeColor="accent1" w:themeTint="99"/>
        </w:tcBorders>
      </w:tcPr>
    </w:tblStylePr>
    <w:tblStylePr w:type="swCell">
      <w:tblPr/>
      <w:tcPr>
        <w:tcBorders>
          <w:top w:val="single" w:sz="4" w:space="0" w:color="FFD951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  <w:insideV w:val="single" w:sz="4" w:space="0" w:color="FFE0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  <w:tblStylePr w:type="neCell">
      <w:tblPr/>
      <w:tcPr>
        <w:tcBorders>
          <w:bottom w:val="single" w:sz="4" w:space="0" w:color="FFE066" w:themeColor="accent2" w:themeTint="99"/>
        </w:tcBorders>
      </w:tcPr>
    </w:tblStylePr>
    <w:tblStylePr w:type="nwCell">
      <w:tblPr/>
      <w:tcPr>
        <w:tcBorders>
          <w:bottom w:val="single" w:sz="4" w:space="0" w:color="FFE066" w:themeColor="accent2" w:themeTint="99"/>
        </w:tcBorders>
      </w:tcPr>
    </w:tblStylePr>
    <w:tblStylePr w:type="seCell">
      <w:tblPr/>
      <w:tcPr>
        <w:tcBorders>
          <w:top w:val="single" w:sz="4" w:space="0" w:color="FFE066" w:themeColor="accent2" w:themeTint="99"/>
        </w:tcBorders>
      </w:tcPr>
    </w:tblStylePr>
    <w:tblStylePr w:type="swCell">
      <w:tblPr/>
      <w:tcPr>
        <w:tcBorders>
          <w:top w:val="single" w:sz="4" w:space="0" w:color="FFE066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  <w:insideV w:val="single" w:sz="4" w:space="0" w:color="FFF0B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  <w:tblStylePr w:type="neCell">
      <w:tblPr/>
      <w:tcPr>
        <w:tcBorders>
          <w:bottom w:val="single" w:sz="4" w:space="0" w:color="FFF0B7" w:themeColor="accent3" w:themeTint="99"/>
        </w:tcBorders>
      </w:tcPr>
    </w:tblStylePr>
    <w:tblStylePr w:type="nwCell">
      <w:tblPr/>
      <w:tcPr>
        <w:tcBorders>
          <w:bottom w:val="single" w:sz="4" w:space="0" w:color="FFF0B7" w:themeColor="accent3" w:themeTint="99"/>
        </w:tcBorders>
      </w:tcPr>
    </w:tblStylePr>
    <w:tblStylePr w:type="seCell">
      <w:tblPr/>
      <w:tcPr>
        <w:tcBorders>
          <w:top w:val="single" w:sz="4" w:space="0" w:color="FFF0B7" w:themeColor="accent3" w:themeTint="99"/>
        </w:tcBorders>
      </w:tcPr>
    </w:tblStylePr>
    <w:tblStylePr w:type="swCell">
      <w:tblPr/>
      <w:tcPr>
        <w:tcBorders>
          <w:top w:val="single" w:sz="4" w:space="0" w:color="FFF0B7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  <w:insideV w:val="single" w:sz="4" w:space="0" w:color="8B8B8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  <w:tblStylePr w:type="neCell">
      <w:tblPr/>
      <w:tcPr>
        <w:tcBorders>
          <w:bottom w:val="single" w:sz="4" w:space="0" w:color="8B8B8B" w:themeColor="accent4" w:themeTint="99"/>
        </w:tcBorders>
      </w:tcPr>
    </w:tblStylePr>
    <w:tblStylePr w:type="nwCell">
      <w:tblPr/>
      <w:tcPr>
        <w:tcBorders>
          <w:bottom w:val="single" w:sz="4" w:space="0" w:color="8B8B8B" w:themeColor="accent4" w:themeTint="99"/>
        </w:tcBorders>
      </w:tcPr>
    </w:tblStylePr>
    <w:tblStylePr w:type="seCell">
      <w:tblPr/>
      <w:tcPr>
        <w:tcBorders>
          <w:top w:val="single" w:sz="4" w:space="0" w:color="8B8B8B" w:themeColor="accent4" w:themeTint="99"/>
        </w:tcBorders>
      </w:tcPr>
    </w:tblStylePr>
    <w:tblStylePr w:type="swCell">
      <w:tblPr/>
      <w:tcPr>
        <w:tcBorders>
          <w:top w:val="single" w:sz="4" w:space="0" w:color="8B8B8B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  <w:insideV w:val="single" w:sz="4" w:space="0" w:color="CCCAC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  <w:tblStylePr w:type="neCell">
      <w:tblPr/>
      <w:tcPr>
        <w:tcBorders>
          <w:bottom w:val="single" w:sz="4" w:space="0" w:color="CCCAC9" w:themeColor="accent5" w:themeTint="99"/>
        </w:tcBorders>
      </w:tcPr>
    </w:tblStylePr>
    <w:tblStylePr w:type="nwCell">
      <w:tblPr/>
      <w:tcPr>
        <w:tcBorders>
          <w:bottom w:val="single" w:sz="4" w:space="0" w:color="CCCAC9" w:themeColor="accent5" w:themeTint="99"/>
        </w:tcBorders>
      </w:tcPr>
    </w:tblStylePr>
    <w:tblStylePr w:type="seCell">
      <w:tblPr/>
      <w:tcPr>
        <w:tcBorders>
          <w:top w:val="single" w:sz="4" w:space="0" w:color="CCCAC9" w:themeColor="accent5" w:themeTint="99"/>
        </w:tcBorders>
      </w:tcPr>
    </w:tblStylePr>
    <w:tblStylePr w:type="swCell">
      <w:tblPr/>
      <w:tcPr>
        <w:tcBorders>
          <w:top w:val="single" w:sz="4" w:space="0" w:color="CCCAC9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  <w:insideV w:val="single" w:sz="4" w:space="0" w:color="F1F0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  <w:tblStylePr w:type="neCell">
      <w:tblPr/>
      <w:tcPr>
        <w:tcBorders>
          <w:bottom w:val="single" w:sz="4" w:space="0" w:color="F1F0EF" w:themeColor="accent6" w:themeTint="99"/>
        </w:tcBorders>
      </w:tcPr>
    </w:tblStylePr>
    <w:tblStylePr w:type="nwCell">
      <w:tblPr/>
      <w:tcPr>
        <w:tcBorders>
          <w:bottom w:val="single" w:sz="4" w:space="0" w:color="F1F0EF" w:themeColor="accent6" w:themeTint="99"/>
        </w:tcBorders>
      </w:tcPr>
    </w:tblStylePr>
    <w:tblStylePr w:type="seCell">
      <w:tblPr/>
      <w:tcPr>
        <w:tcBorders>
          <w:top w:val="single" w:sz="4" w:space="0" w:color="F1F0EF" w:themeColor="accent6" w:themeTint="99"/>
        </w:tcBorders>
      </w:tcPr>
    </w:tblStylePr>
    <w:tblStylePr w:type="swCell">
      <w:tblPr/>
      <w:tcPr>
        <w:tcBorders>
          <w:top w:val="single" w:sz="4" w:space="0" w:color="F1F0EF" w:themeColor="accent6" w:themeTint="99"/>
        </w:tcBorders>
      </w:tcPr>
    </w:tblStylePr>
  </w:style>
  <w:style w:type="paragraph" w:styleId="Gruformel">
    <w:name w:val="Closing"/>
    <w:basedOn w:val="Standard"/>
    <w:link w:val="GruformelZchn"/>
    <w:uiPriority w:val="79"/>
    <w:semiHidden/>
    <w:unhideWhenUsed/>
    <w:rsid w:val="000D6F5A"/>
    <w:pPr>
      <w:ind w:left="4252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GruformelZchn">
    <w:name w:val="Grußformel Zchn"/>
    <w:basedOn w:val="Absatz-Standardschriftart"/>
    <w:link w:val="Gruformel"/>
    <w:uiPriority w:val="79"/>
    <w:semiHidden/>
    <w:rsid w:val="000D6F5A"/>
    <w:rPr>
      <w:rFonts w:ascii="Segoe UI" w:hAnsi="Segoe UI" w:cs="Segoe UI"/>
    </w:rPr>
  </w:style>
  <w:style w:type="character" w:styleId="Hashtag">
    <w:name w:val="Hashtag"/>
    <w:basedOn w:val="Absatz-Standardschriftart"/>
    <w:uiPriority w:val="79"/>
    <w:semiHidden/>
    <w:unhideWhenUsed/>
    <w:rsid w:val="000D6F5A"/>
    <w:rPr>
      <w:rFonts w:ascii="Segoe UI" w:hAnsi="Segoe UI" w:cs="Segoe UI"/>
      <w:color w:val="2B579A"/>
      <w:shd w:val="clear" w:color="auto" w:fill="E1DFDD"/>
    </w:rPr>
  </w:style>
  <w:style w:type="table" w:styleId="HelleListe">
    <w:name w:val="Light List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AE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  <w:tblStylePr w:type="band1Horz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C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  <w:tblStylePr w:type="band1Horz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E88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  <w:tblStylePr w:type="band1Horz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3F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  <w:tblStylePr w:type="band1Horz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8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  <w:tblStylePr w:type="band1Horz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7E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  <w:tblStylePr w:type="band1Horz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D6F5A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8" w:space="0" w:color="DDAE00" w:themeColor="accent1"/>
        <w:bottom w:val="single" w:sz="8" w:space="0" w:color="DDAE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AE00" w:themeColor="accent1"/>
          <w:left w:val="nil"/>
          <w:bottom w:val="single" w:sz="8" w:space="0" w:color="DDAE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AE00" w:themeColor="accent1"/>
          <w:left w:val="nil"/>
          <w:bottom w:val="single" w:sz="8" w:space="0" w:color="DDAE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8" w:space="0" w:color="FFCC00" w:themeColor="accent2"/>
        <w:bottom w:val="single" w:sz="8" w:space="0" w:color="FFCC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2"/>
          <w:left w:val="nil"/>
          <w:bottom w:val="single" w:sz="8" w:space="0" w:color="FFCC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2"/>
          <w:left w:val="nil"/>
          <w:bottom w:val="single" w:sz="8" w:space="0" w:color="FFCC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8" w:space="0" w:color="FFE888" w:themeColor="accent3"/>
        <w:bottom w:val="single" w:sz="8" w:space="0" w:color="FFE88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888" w:themeColor="accent3"/>
          <w:left w:val="nil"/>
          <w:bottom w:val="single" w:sz="8" w:space="0" w:color="FFE88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888" w:themeColor="accent3"/>
          <w:left w:val="nil"/>
          <w:bottom w:val="single" w:sz="8" w:space="0" w:color="FFE88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8" w:space="0" w:color="3F3F3F" w:themeColor="accent4"/>
        <w:bottom w:val="single" w:sz="8" w:space="0" w:color="3F3F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3F3F" w:themeColor="accent4"/>
          <w:left w:val="nil"/>
          <w:bottom w:val="single" w:sz="8" w:space="0" w:color="3F3F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3F3F" w:themeColor="accent4"/>
          <w:left w:val="nil"/>
          <w:bottom w:val="single" w:sz="8" w:space="0" w:color="3F3F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8" w:space="0" w:color="AAA8A6" w:themeColor="accent5"/>
        <w:bottom w:val="single" w:sz="8" w:space="0" w:color="AAA8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8A6" w:themeColor="accent5"/>
          <w:left w:val="nil"/>
          <w:bottom w:val="single" w:sz="8" w:space="0" w:color="AAA8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8A6" w:themeColor="accent5"/>
          <w:left w:val="nil"/>
          <w:bottom w:val="single" w:sz="8" w:space="0" w:color="AAA8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8" w:space="0" w:color="E8E7E5" w:themeColor="accent6"/>
        <w:bottom w:val="single" w:sz="8" w:space="0" w:color="E8E7E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7E5" w:themeColor="accent6"/>
          <w:left w:val="nil"/>
          <w:bottom w:val="single" w:sz="8" w:space="0" w:color="E8E7E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7E5" w:themeColor="accent6"/>
          <w:left w:val="nil"/>
          <w:bottom w:val="single" w:sz="8" w:space="0" w:color="E8E7E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</w:style>
  <w:style w:type="table" w:styleId="HellesRaster">
    <w:name w:val="Light Grid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  <w:insideH w:val="single" w:sz="8" w:space="0" w:color="DDAE00" w:themeColor="accent1"/>
        <w:insideV w:val="single" w:sz="8" w:space="0" w:color="DDAE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18" w:space="0" w:color="DDAE00" w:themeColor="accent1"/>
          <w:right w:val="single" w:sz="8" w:space="0" w:color="DDAE00" w:themeColor="accent1"/>
          <w:insideH w:val="nil"/>
          <w:insideV w:val="single" w:sz="8" w:space="0" w:color="DDAE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  <w:insideH w:val="nil"/>
          <w:insideV w:val="single" w:sz="8" w:space="0" w:color="DDAE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</w:tcPr>
    </w:tblStylePr>
    <w:tblStylePr w:type="band1Vert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</w:tcBorders>
        <w:shd w:val="clear" w:color="auto" w:fill="FFEFB7" w:themeFill="accent1" w:themeFillTint="3F"/>
      </w:tcPr>
    </w:tblStylePr>
    <w:tblStylePr w:type="band1Horz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  <w:insideV w:val="single" w:sz="8" w:space="0" w:color="DDAE00" w:themeColor="accent1"/>
        </w:tcBorders>
        <w:shd w:val="clear" w:color="auto" w:fill="FFEFB7" w:themeFill="accent1" w:themeFillTint="3F"/>
      </w:tcPr>
    </w:tblStylePr>
    <w:tblStylePr w:type="band2Horz">
      <w:tblPr/>
      <w:tcPr>
        <w:tcBorders>
          <w:top w:val="single" w:sz="8" w:space="0" w:color="DDAE00" w:themeColor="accent1"/>
          <w:left w:val="single" w:sz="8" w:space="0" w:color="DDAE00" w:themeColor="accent1"/>
          <w:bottom w:val="single" w:sz="8" w:space="0" w:color="DDAE00" w:themeColor="accent1"/>
          <w:right w:val="single" w:sz="8" w:space="0" w:color="DDAE00" w:themeColor="accent1"/>
          <w:insideV w:val="single" w:sz="8" w:space="0" w:color="DDAE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  <w:insideH w:val="single" w:sz="8" w:space="0" w:color="FFCC00" w:themeColor="accent2"/>
        <w:insideV w:val="single" w:sz="8" w:space="0" w:color="FFCC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18" w:space="0" w:color="FFCC00" w:themeColor="accent2"/>
          <w:right w:val="single" w:sz="8" w:space="0" w:color="FFCC00" w:themeColor="accent2"/>
          <w:insideH w:val="nil"/>
          <w:insideV w:val="single" w:sz="8" w:space="0" w:color="FFCC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  <w:insideH w:val="nil"/>
          <w:insideV w:val="single" w:sz="8" w:space="0" w:color="FFCC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</w:tcPr>
    </w:tblStylePr>
    <w:tblStylePr w:type="band1Vert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</w:tcBorders>
        <w:shd w:val="clear" w:color="auto" w:fill="FFF2C0" w:themeFill="accent2" w:themeFillTint="3F"/>
      </w:tcPr>
    </w:tblStylePr>
    <w:tblStylePr w:type="band1Horz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  <w:insideV w:val="single" w:sz="8" w:space="0" w:color="FFCC00" w:themeColor="accent2"/>
        </w:tcBorders>
        <w:shd w:val="clear" w:color="auto" w:fill="FFF2C0" w:themeFill="accent2" w:themeFillTint="3F"/>
      </w:tcPr>
    </w:tblStylePr>
    <w:tblStylePr w:type="band2Horz">
      <w:tblPr/>
      <w:tcPr>
        <w:tcBorders>
          <w:top w:val="single" w:sz="8" w:space="0" w:color="FFCC00" w:themeColor="accent2"/>
          <w:left w:val="single" w:sz="8" w:space="0" w:color="FFCC00" w:themeColor="accent2"/>
          <w:bottom w:val="single" w:sz="8" w:space="0" w:color="FFCC00" w:themeColor="accent2"/>
          <w:right w:val="single" w:sz="8" w:space="0" w:color="FFCC00" w:themeColor="accent2"/>
          <w:insideV w:val="single" w:sz="8" w:space="0" w:color="FFCC00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  <w:insideH w:val="single" w:sz="8" w:space="0" w:color="FFE888" w:themeColor="accent3"/>
        <w:insideV w:val="single" w:sz="8" w:space="0" w:color="FFE88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18" w:space="0" w:color="FFE888" w:themeColor="accent3"/>
          <w:right w:val="single" w:sz="8" w:space="0" w:color="FFE888" w:themeColor="accent3"/>
          <w:insideH w:val="nil"/>
          <w:insideV w:val="single" w:sz="8" w:space="0" w:color="FFE88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  <w:insideH w:val="nil"/>
          <w:insideV w:val="single" w:sz="8" w:space="0" w:color="FFE88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</w:tcPr>
    </w:tblStylePr>
    <w:tblStylePr w:type="band1Vert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</w:tcBorders>
        <w:shd w:val="clear" w:color="auto" w:fill="FFF9E1" w:themeFill="accent3" w:themeFillTint="3F"/>
      </w:tcPr>
    </w:tblStylePr>
    <w:tblStylePr w:type="band1Horz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  <w:insideV w:val="single" w:sz="8" w:space="0" w:color="FFE888" w:themeColor="accent3"/>
        </w:tcBorders>
        <w:shd w:val="clear" w:color="auto" w:fill="FFF9E1" w:themeFill="accent3" w:themeFillTint="3F"/>
      </w:tcPr>
    </w:tblStylePr>
    <w:tblStylePr w:type="band2Horz">
      <w:tblPr/>
      <w:tcPr>
        <w:tcBorders>
          <w:top w:val="single" w:sz="8" w:space="0" w:color="FFE888" w:themeColor="accent3"/>
          <w:left w:val="single" w:sz="8" w:space="0" w:color="FFE888" w:themeColor="accent3"/>
          <w:bottom w:val="single" w:sz="8" w:space="0" w:color="FFE888" w:themeColor="accent3"/>
          <w:right w:val="single" w:sz="8" w:space="0" w:color="FFE888" w:themeColor="accent3"/>
          <w:insideV w:val="single" w:sz="8" w:space="0" w:color="FFE888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  <w:insideH w:val="single" w:sz="8" w:space="0" w:color="3F3F3F" w:themeColor="accent4"/>
        <w:insideV w:val="single" w:sz="8" w:space="0" w:color="3F3F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18" w:space="0" w:color="3F3F3F" w:themeColor="accent4"/>
          <w:right w:val="single" w:sz="8" w:space="0" w:color="3F3F3F" w:themeColor="accent4"/>
          <w:insideH w:val="nil"/>
          <w:insideV w:val="single" w:sz="8" w:space="0" w:color="3F3F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  <w:insideH w:val="nil"/>
          <w:insideV w:val="single" w:sz="8" w:space="0" w:color="3F3F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</w:tcPr>
    </w:tblStylePr>
    <w:tblStylePr w:type="band1Vert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</w:tcBorders>
        <w:shd w:val="clear" w:color="auto" w:fill="CFCFCF" w:themeFill="accent4" w:themeFillTint="3F"/>
      </w:tcPr>
    </w:tblStylePr>
    <w:tblStylePr w:type="band1Horz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  <w:insideV w:val="single" w:sz="8" w:space="0" w:color="3F3F3F" w:themeColor="accent4"/>
        </w:tcBorders>
        <w:shd w:val="clear" w:color="auto" w:fill="CFCFCF" w:themeFill="accent4" w:themeFillTint="3F"/>
      </w:tcPr>
    </w:tblStylePr>
    <w:tblStylePr w:type="band2Horz">
      <w:tblPr/>
      <w:tcPr>
        <w:tcBorders>
          <w:top w:val="single" w:sz="8" w:space="0" w:color="3F3F3F" w:themeColor="accent4"/>
          <w:left w:val="single" w:sz="8" w:space="0" w:color="3F3F3F" w:themeColor="accent4"/>
          <w:bottom w:val="single" w:sz="8" w:space="0" w:color="3F3F3F" w:themeColor="accent4"/>
          <w:right w:val="single" w:sz="8" w:space="0" w:color="3F3F3F" w:themeColor="accent4"/>
          <w:insideV w:val="single" w:sz="8" w:space="0" w:color="3F3F3F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  <w:insideH w:val="single" w:sz="8" w:space="0" w:color="AAA8A6" w:themeColor="accent5"/>
        <w:insideV w:val="single" w:sz="8" w:space="0" w:color="AAA8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18" w:space="0" w:color="AAA8A6" w:themeColor="accent5"/>
          <w:right w:val="single" w:sz="8" w:space="0" w:color="AAA8A6" w:themeColor="accent5"/>
          <w:insideH w:val="nil"/>
          <w:insideV w:val="single" w:sz="8" w:space="0" w:color="AAA8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  <w:insideH w:val="nil"/>
          <w:insideV w:val="single" w:sz="8" w:space="0" w:color="AAA8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</w:tcPr>
    </w:tblStylePr>
    <w:tblStylePr w:type="band1Vert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</w:tcBorders>
        <w:shd w:val="clear" w:color="auto" w:fill="EAE9E9" w:themeFill="accent5" w:themeFillTint="3F"/>
      </w:tcPr>
    </w:tblStylePr>
    <w:tblStylePr w:type="band1Horz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  <w:insideV w:val="single" w:sz="8" w:space="0" w:color="AAA8A6" w:themeColor="accent5"/>
        </w:tcBorders>
        <w:shd w:val="clear" w:color="auto" w:fill="EAE9E9" w:themeFill="accent5" w:themeFillTint="3F"/>
      </w:tcPr>
    </w:tblStylePr>
    <w:tblStylePr w:type="band2Horz">
      <w:tblPr/>
      <w:tcPr>
        <w:tcBorders>
          <w:top w:val="single" w:sz="8" w:space="0" w:color="AAA8A6" w:themeColor="accent5"/>
          <w:left w:val="single" w:sz="8" w:space="0" w:color="AAA8A6" w:themeColor="accent5"/>
          <w:bottom w:val="single" w:sz="8" w:space="0" w:color="AAA8A6" w:themeColor="accent5"/>
          <w:right w:val="single" w:sz="8" w:space="0" w:color="AAA8A6" w:themeColor="accent5"/>
          <w:insideV w:val="single" w:sz="8" w:space="0" w:color="AAA8A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  <w:insideH w:val="single" w:sz="8" w:space="0" w:color="E8E7E5" w:themeColor="accent6"/>
        <w:insideV w:val="single" w:sz="8" w:space="0" w:color="E8E7E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18" w:space="0" w:color="E8E7E5" w:themeColor="accent6"/>
          <w:right w:val="single" w:sz="8" w:space="0" w:color="E8E7E5" w:themeColor="accent6"/>
          <w:insideH w:val="nil"/>
          <w:insideV w:val="single" w:sz="8" w:space="0" w:color="E8E7E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  <w:insideH w:val="nil"/>
          <w:insideV w:val="single" w:sz="8" w:space="0" w:color="E8E7E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</w:tcPr>
    </w:tblStylePr>
    <w:tblStylePr w:type="band1Vert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</w:tcBorders>
        <w:shd w:val="clear" w:color="auto" w:fill="F9F9F8" w:themeFill="accent6" w:themeFillTint="3F"/>
      </w:tcPr>
    </w:tblStylePr>
    <w:tblStylePr w:type="band1Horz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  <w:insideV w:val="single" w:sz="8" w:space="0" w:color="E8E7E5" w:themeColor="accent6"/>
        </w:tcBorders>
        <w:shd w:val="clear" w:color="auto" w:fill="F9F9F8" w:themeFill="accent6" w:themeFillTint="3F"/>
      </w:tcPr>
    </w:tblStylePr>
    <w:tblStylePr w:type="band2Horz">
      <w:tblPr/>
      <w:tcPr>
        <w:tcBorders>
          <w:top w:val="single" w:sz="8" w:space="0" w:color="E8E7E5" w:themeColor="accent6"/>
          <w:left w:val="single" w:sz="8" w:space="0" w:color="E8E7E5" w:themeColor="accent6"/>
          <w:bottom w:val="single" w:sz="8" w:space="0" w:color="E8E7E5" w:themeColor="accent6"/>
          <w:right w:val="single" w:sz="8" w:space="0" w:color="E8E7E5" w:themeColor="accent6"/>
          <w:insideV w:val="single" w:sz="8" w:space="0" w:color="E8E7E5" w:themeColor="accent6"/>
        </w:tcBorders>
      </w:tcPr>
    </w:tblStylePr>
  </w:style>
  <w:style w:type="character" w:styleId="Hervorhebung">
    <w:name w:val="Emphasis"/>
    <w:basedOn w:val="Absatz-Standardschriftart"/>
    <w:uiPriority w:val="20"/>
    <w:semiHidden/>
    <w:unhideWhenUsed/>
    <w:rsid w:val="000D6F5A"/>
    <w:rPr>
      <w:rFonts w:ascii="Segoe UI" w:hAnsi="Segoe UI" w:cs="Segoe UI"/>
      <w:i/>
      <w:iCs/>
    </w:rPr>
  </w:style>
  <w:style w:type="paragraph" w:styleId="HTMLAdresse">
    <w:name w:val="HTML Address"/>
    <w:basedOn w:val="Standard"/>
    <w:link w:val="HTMLAdresseZchn"/>
    <w:uiPriority w:val="79"/>
    <w:semiHidden/>
    <w:unhideWhenUsed/>
    <w:rsid w:val="000D6F5A"/>
    <w:rPr>
      <w:rFonts w:ascii="Segoe UI" w:eastAsiaTheme="minorHAnsi" w:hAnsi="Segoe UI" w:cs="Segoe UI"/>
      <w:i/>
      <w:iCs/>
      <w:kern w:val="2"/>
      <w:sz w:val="20"/>
      <w:szCs w:val="20"/>
      <w:lang w:eastAsia="en-US"/>
      <w14:ligatures w14:val="standardContextual"/>
    </w:rPr>
  </w:style>
  <w:style w:type="character" w:customStyle="1" w:styleId="HTMLAdresseZchn">
    <w:name w:val="HTML Adresse Zchn"/>
    <w:basedOn w:val="Absatz-Standardschriftart"/>
    <w:link w:val="HTMLAdresse"/>
    <w:uiPriority w:val="79"/>
    <w:semiHidden/>
    <w:rsid w:val="000D6F5A"/>
    <w:rPr>
      <w:rFonts w:ascii="Segoe UI" w:hAnsi="Segoe UI" w:cs="Segoe UI"/>
      <w:i/>
      <w:iCs/>
    </w:rPr>
  </w:style>
  <w:style w:type="character" w:styleId="HTMLAkronym">
    <w:name w:val="HTML Acronym"/>
    <w:basedOn w:val="Absatz-Standardschriftart"/>
    <w:uiPriority w:val="79"/>
    <w:semiHidden/>
    <w:unhideWhenUsed/>
    <w:rsid w:val="000D6F5A"/>
    <w:rPr>
      <w:rFonts w:ascii="Segoe UI" w:hAnsi="Segoe UI" w:cs="Segoe UI"/>
    </w:rPr>
  </w:style>
  <w:style w:type="character" w:styleId="HTMLBeispiel">
    <w:name w:val="HTML Sample"/>
    <w:basedOn w:val="Absatz-Standardschriftart"/>
    <w:uiPriority w:val="79"/>
    <w:semiHidden/>
    <w:unhideWhenUsed/>
    <w:rsid w:val="000D6F5A"/>
    <w:rPr>
      <w:rFonts w:ascii="Consolas" w:hAnsi="Consolas" w:cs="Segoe UI"/>
      <w:sz w:val="24"/>
      <w:szCs w:val="24"/>
    </w:rPr>
  </w:style>
  <w:style w:type="character" w:styleId="HTMLCode">
    <w:name w:val="HTML Code"/>
    <w:basedOn w:val="Absatz-Standardschriftart"/>
    <w:uiPriority w:val="79"/>
    <w:semiHidden/>
    <w:unhideWhenUsed/>
    <w:rsid w:val="000D6F5A"/>
    <w:rPr>
      <w:rFonts w:ascii="Consolas" w:hAnsi="Consolas" w:cs="Segoe UI"/>
      <w:sz w:val="20"/>
      <w:szCs w:val="20"/>
    </w:rPr>
  </w:style>
  <w:style w:type="character" w:styleId="HTMLDefinition">
    <w:name w:val="HTML Definition"/>
    <w:basedOn w:val="Absatz-Standardschriftart"/>
    <w:uiPriority w:val="79"/>
    <w:semiHidden/>
    <w:unhideWhenUsed/>
    <w:rsid w:val="000D6F5A"/>
    <w:rPr>
      <w:rFonts w:ascii="Segoe UI" w:hAnsi="Segoe UI" w:cs="Segoe UI"/>
      <w:i/>
      <w:iCs/>
    </w:rPr>
  </w:style>
  <w:style w:type="character" w:styleId="HTMLSchreibmaschine">
    <w:name w:val="HTML Typewriter"/>
    <w:basedOn w:val="Absatz-Standardschriftart"/>
    <w:uiPriority w:val="79"/>
    <w:semiHidden/>
    <w:unhideWhenUsed/>
    <w:rsid w:val="000D6F5A"/>
    <w:rPr>
      <w:rFonts w:ascii="Consolas" w:hAnsi="Consolas" w:cs="Segoe UI"/>
      <w:sz w:val="20"/>
      <w:szCs w:val="20"/>
    </w:rPr>
  </w:style>
  <w:style w:type="character" w:styleId="HTMLTastatur">
    <w:name w:val="HTML Keyboard"/>
    <w:basedOn w:val="Absatz-Standardschriftart"/>
    <w:uiPriority w:val="79"/>
    <w:semiHidden/>
    <w:unhideWhenUsed/>
    <w:rsid w:val="000D6F5A"/>
    <w:rPr>
      <w:rFonts w:ascii="Consolas" w:hAnsi="Consolas" w:cs="Segoe UI"/>
      <w:sz w:val="20"/>
      <w:szCs w:val="20"/>
    </w:rPr>
  </w:style>
  <w:style w:type="character" w:styleId="HTMLVariable">
    <w:name w:val="HTML Variable"/>
    <w:basedOn w:val="Absatz-Standardschriftart"/>
    <w:uiPriority w:val="79"/>
    <w:semiHidden/>
    <w:unhideWhenUsed/>
    <w:rsid w:val="000D6F5A"/>
    <w:rPr>
      <w:rFonts w:ascii="Segoe UI" w:hAnsi="Segoe UI" w:cs="Segoe UI"/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D6F5A"/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D6F5A"/>
    <w:rPr>
      <w:rFonts w:ascii="Segoe UI" w:hAnsi="Segoe UI" w:cs="Segoe UI"/>
    </w:rPr>
  </w:style>
  <w:style w:type="character" w:styleId="HTMLZitat">
    <w:name w:val="HTML Cite"/>
    <w:basedOn w:val="Absatz-Standardschriftart"/>
    <w:uiPriority w:val="79"/>
    <w:semiHidden/>
    <w:unhideWhenUsed/>
    <w:rsid w:val="000D6F5A"/>
    <w:rPr>
      <w:rFonts w:ascii="Segoe UI" w:hAnsi="Segoe UI" w:cs="Segoe UI"/>
      <w:i/>
      <w:iCs/>
    </w:rPr>
  </w:style>
  <w:style w:type="paragraph" w:styleId="Index2">
    <w:name w:val="index 2"/>
    <w:basedOn w:val="Standard"/>
    <w:next w:val="Standard"/>
    <w:autoRedefine/>
    <w:uiPriority w:val="79"/>
    <w:semiHidden/>
    <w:unhideWhenUsed/>
    <w:rsid w:val="000D6F5A"/>
    <w:pPr>
      <w:ind w:left="4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3">
    <w:name w:val="index 3"/>
    <w:basedOn w:val="Standard"/>
    <w:next w:val="Standard"/>
    <w:autoRedefine/>
    <w:uiPriority w:val="79"/>
    <w:semiHidden/>
    <w:unhideWhenUsed/>
    <w:rsid w:val="000D6F5A"/>
    <w:pPr>
      <w:ind w:left="6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4">
    <w:name w:val="index 4"/>
    <w:basedOn w:val="Standard"/>
    <w:next w:val="Standard"/>
    <w:autoRedefine/>
    <w:uiPriority w:val="79"/>
    <w:semiHidden/>
    <w:unhideWhenUsed/>
    <w:rsid w:val="000D6F5A"/>
    <w:pPr>
      <w:ind w:left="8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5">
    <w:name w:val="index 5"/>
    <w:basedOn w:val="Standard"/>
    <w:next w:val="Standard"/>
    <w:autoRedefine/>
    <w:uiPriority w:val="79"/>
    <w:semiHidden/>
    <w:unhideWhenUsed/>
    <w:rsid w:val="000D6F5A"/>
    <w:pPr>
      <w:ind w:left="10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6">
    <w:name w:val="index 6"/>
    <w:basedOn w:val="Standard"/>
    <w:next w:val="Standard"/>
    <w:autoRedefine/>
    <w:uiPriority w:val="79"/>
    <w:semiHidden/>
    <w:unhideWhenUsed/>
    <w:rsid w:val="000D6F5A"/>
    <w:pPr>
      <w:ind w:left="12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7">
    <w:name w:val="index 7"/>
    <w:basedOn w:val="Standard"/>
    <w:next w:val="Standard"/>
    <w:autoRedefine/>
    <w:uiPriority w:val="79"/>
    <w:semiHidden/>
    <w:unhideWhenUsed/>
    <w:rsid w:val="000D6F5A"/>
    <w:pPr>
      <w:ind w:left="14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8">
    <w:name w:val="index 8"/>
    <w:basedOn w:val="Standard"/>
    <w:next w:val="Standard"/>
    <w:autoRedefine/>
    <w:uiPriority w:val="79"/>
    <w:semiHidden/>
    <w:unhideWhenUsed/>
    <w:rsid w:val="000D6F5A"/>
    <w:pPr>
      <w:ind w:left="16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9">
    <w:name w:val="index 9"/>
    <w:basedOn w:val="Standard"/>
    <w:next w:val="Standard"/>
    <w:autoRedefine/>
    <w:uiPriority w:val="79"/>
    <w:semiHidden/>
    <w:unhideWhenUsed/>
    <w:rsid w:val="000D6F5A"/>
    <w:pPr>
      <w:ind w:left="18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Indexberschrift">
    <w:name w:val="index heading"/>
    <w:basedOn w:val="Standard"/>
    <w:next w:val="Index1"/>
    <w:uiPriority w:val="79"/>
    <w:semiHidden/>
    <w:unhideWhenUsed/>
    <w:rsid w:val="000D6F5A"/>
    <w:pPr>
      <w:spacing w:line="276" w:lineRule="auto"/>
    </w:pPr>
    <w:rPr>
      <w:rFonts w:ascii="Segoe UI" w:eastAsiaTheme="majorEastAsia" w:hAnsi="Segoe UI" w:cs="Segoe UI"/>
      <w:b/>
      <w:bCs/>
      <w:kern w:val="2"/>
      <w:sz w:val="20"/>
      <w:szCs w:val="20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semiHidden/>
    <w:unhideWhenUsed/>
    <w:rsid w:val="000D6F5A"/>
    <w:rPr>
      <w:rFonts w:ascii="Segoe UI" w:hAnsi="Segoe UI" w:cs="Segoe UI"/>
      <w:i/>
      <w:iCs/>
      <w:color w:val="DDAE00" w:themeColor="accent1"/>
    </w:rPr>
  </w:style>
  <w:style w:type="character" w:styleId="IntensiverVerweis">
    <w:name w:val="Intense Reference"/>
    <w:basedOn w:val="Absatz-Standardschriftart"/>
    <w:uiPriority w:val="32"/>
    <w:semiHidden/>
    <w:unhideWhenUsed/>
    <w:rsid w:val="000D6F5A"/>
    <w:rPr>
      <w:rFonts w:ascii="Segoe UI" w:hAnsi="Segoe UI" w:cs="Segoe UI"/>
      <w:b/>
      <w:bCs/>
      <w:smallCaps/>
      <w:color w:val="DDAE00" w:themeColor="accent1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rsid w:val="000D6F5A"/>
    <w:pPr>
      <w:pBdr>
        <w:top w:val="single" w:sz="4" w:space="10" w:color="DDAE00" w:themeColor="accent1"/>
        <w:bottom w:val="single" w:sz="4" w:space="10" w:color="DDAE00" w:themeColor="accent1"/>
      </w:pBdr>
      <w:spacing w:before="360" w:after="360" w:line="276" w:lineRule="auto"/>
      <w:ind w:left="864" w:right="864"/>
      <w:jc w:val="center"/>
    </w:pPr>
    <w:rPr>
      <w:rFonts w:ascii="Segoe UI" w:eastAsiaTheme="minorHAnsi" w:hAnsi="Segoe UI" w:cs="Segoe UI"/>
      <w:i/>
      <w:iCs/>
      <w:color w:val="DDAE00" w:themeColor="accent1"/>
      <w:kern w:val="2"/>
      <w:sz w:val="20"/>
      <w:szCs w:val="20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0D6F5A"/>
    <w:rPr>
      <w:rFonts w:ascii="Segoe UI" w:hAnsi="Segoe UI" w:cs="Segoe UI"/>
      <w:i/>
      <w:iCs/>
      <w:color w:val="DDAE00" w:themeColor="accent1"/>
    </w:rPr>
  </w:style>
  <w:style w:type="paragraph" w:styleId="KeinLeerraum">
    <w:name w:val="No Spacing"/>
    <w:uiPriority w:val="1"/>
    <w:semiHidden/>
    <w:unhideWhenUsed/>
    <w:rsid w:val="000D6F5A"/>
    <w:pPr>
      <w:spacing w:line="240" w:lineRule="auto"/>
    </w:pPr>
    <w:rPr>
      <w:rFonts w:ascii="Segoe UI" w:hAnsi="Segoe UI" w:cs="Segoe UI"/>
    </w:rPr>
  </w:style>
  <w:style w:type="paragraph" w:styleId="Kommentartext">
    <w:name w:val="annotation text"/>
    <w:basedOn w:val="Standard"/>
    <w:link w:val="KommentartextZchn"/>
    <w:uiPriority w:val="79"/>
    <w:semiHidden/>
    <w:unhideWhenUsed/>
    <w:rsid w:val="000D6F5A"/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KommentartextZchn">
    <w:name w:val="Kommentartext Zchn"/>
    <w:basedOn w:val="Absatz-Standardschriftart"/>
    <w:link w:val="Kommentartext"/>
    <w:uiPriority w:val="79"/>
    <w:semiHidden/>
    <w:rsid w:val="000D6F5A"/>
    <w:rPr>
      <w:rFonts w:ascii="Segoe UI" w:hAnsi="Segoe UI" w:cs="Segoe UI"/>
    </w:rPr>
  </w:style>
  <w:style w:type="paragraph" w:styleId="Kommentarthema">
    <w:name w:val="annotation subject"/>
    <w:basedOn w:val="Kommentartext"/>
    <w:next w:val="Kommentartext"/>
    <w:link w:val="KommentarthemaZchn"/>
    <w:uiPriority w:val="79"/>
    <w:semiHidden/>
    <w:unhideWhenUsed/>
    <w:rsid w:val="000D6F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79"/>
    <w:semiHidden/>
    <w:rsid w:val="000D6F5A"/>
    <w:rPr>
      <w:rFonts w:ascii="Segoe UI" w:hAnsi="Segoe UI" w:cs="Segoe UI"/>
      <w:b/>
      <w:bCs/>
    </w:rPr>
  </w:style>
  <w:style w:type="character" w:styleId="Kommentarzeichen">
    <w:name w:val="annotation reference"/>
    <w:basedOn w:val="Absatz-Standardschriftart"/>
    <w:uiPriority w:val="79"/>
    <w:semiHidden/>
    <w:unhideWhenUsed/>
    <w:rsid w:val="000D6F5A"/>
    <w:rPr>
      <w:rFonts w:ascii="Segoe UI" w:hAnsi="Segoe UI" w:cs="Segoe UI"/>
      <w:sz w:val="16"/>
      <w:szCs w:val="16"/>
    </w:rPr>
  </w:style>
  <w:style w:type="paragraph" w:styleId="Liste">
    <w:name w:val="List"/>
    <w:basedOn w:val="Standard"/>
    <w:uiPriority w:val="79"/>
    <w:semiHidden/>
    <w:unhideWhenUsed/>
    <w:rsid w:val="000D6F5A"/>
    <w:pPr>
      <w:spacing w:line="276" w:lineRule="auto"/>
      <w:ind w:left="283" w:hanging="283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2">
    <w:name w:val="List 2"/>
    <w:basedOn w:val="Standard"/>
    <w:uiPriority w:val="79"/>
    <w:semiHidden/>
    <w:unhideWhenUsed/>
    <w:rsid w:val="000D6F5A"/>
    <w:pPr>
      <w:spacing w:line="276" w:lineRule="auto"/>
      <w:ind w:left="566" w:hanging="283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3">
    <w:name w:val="List 3"/>
    <w:basedOn w:val="Standard"/>
    <w:uiPriority w:val="79"/>
    <w:semiHidden/>
    <w:unhideWhenUsed/>
    <w:rsid w:val="000D6F5A"/>
    <w:pPr>
      <w:spacing w:line="276" w:lineRule="auto"/>
      <w:ind w:left="849" w:hanging="283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4">
    <w:name w:val="List 4"/>
    <w:basedOn w:val="Standard"/>
    <w:uiPriority w:val="79"/>
    <w:semiHidden/>
    <w:unhideWhenUsed/>
    <w:rsid w:val="000D6F5A"/>
    <w:pPr>
      <w:spacing w:line="276" w:lineRule="auto"/>
      <w:ind w:left="1132" w:hanging="283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5">
    <w:name w:val="List 5"/>
    <w:basedOn w:val="Standard"/>
    <w:uiPriority w:val="79"/>
    <w:semiHidden/>
    <w:unhideWhenUsed/>
    <w:rsid w:val="000D6F5A"/>
    <w:pPr>
      <w:spacing w:line="276" w:lineRule="auto"/>
      <w:ind w:left="1415" w:hanging="283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fortsetzung">
    <w:name w:val="List Continue"/>
    <w:basedOn w:val="Standard"/>
    <w:uiPriority w:val="79"/>
    <w:semiHidden/>
    <w:unhideWhenUsed/>
    <w:rsid w:val="000D6F5A"/>
    <w:pPr>
      <w:spacing w:after="120" w:line="276" w:lineRule="auto"/>
      <w:ind w:left="283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fortsetzung2">
    <w:name w:val="List Continue 2"/>
    <w:basedOn w:val="Standard"/>
    <w:uiPriority w:val="79"/>
    <w:semiHidden/>
    <w:unhideWhenUsed/>
    <w:rsid w:val="000D6F5A"/>
    <w:pPr>
      <w:spacing w:after="120" w:line="276" w:lineRule="auto"/>
      <w:ind w:left="566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fortsetzung3">
    <w:name w:val="List Continue 3"/>
    <w:basedOn w:val="Standard"/>
    <w:uiPriority w:val="79"/>
    <w:semiHidden/>
    <w:unhideWhenUsed/>
    <w:rsid w:val="000D6F5A"/>
    <w:pPr>
      <w:spacing w:after="120" w:line="276" w:lineRule="auto"/>
      <w:ind w:left="849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fortsetzung4">
    <w:name w:val="List Continue 4"/>
    <w:basedOn w:val="Standard"/>
    <w:uiPriority w:val="79"/>
    <w:semiHidden/>
    <w:unhideWhenUsed/>
    <w:rsid w:val="000D6F5A"/>
    <w:pPr>
      <w:spacing w:after="120" w:line="276" w:lineRule="auto"/>
      <w:ind w:left="1132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fortsetzung5">
    <w:name w:val="List Continue 5"/>
    <w:basedOn w:val="Standard"/>
    <w:uiPriority w:val="79"/>
    <w:semiHidden/>
    <w:unhideWhenUsed/>
    <w:rsid w:val="000D6F5A"/>
    <w:pPr>
      <w:spacing w:after="120" w:line="276" w:lineRule="auto"/>
      <w:ind w:left="1415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nummer">
    <w:name w:val="List Number"/>
    <w:basedOn w:val="Standard"/>
    <w:uiPriority w:val="79"/>
    <w:semiHidden/>
    <w:unhideWhenUsed/>
    <w:rsid w:val="000D6F5A"/>
    <w:pPr>
      <w:numPr>
        <w:numId w:val="13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nummer2">
    <w:name w:val="List Number 2"/>
    <w:basedOn w:val="Standard"/>
    <w:uiPriority w:val="79"/>
    <w:semiHidden/>
    <w:unhideWhenUsed/>
    <w:rsid w:val="000D6F5A"/>
    <w:pPr>
      <w:numPr>
        <w:numId w:val="14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nummer3">
    <w:name w:val="List Number 3"/>
    <w:basedOn w:val="Standard"/>
    <w:uiPriority w:val="79"/>
    <w:semiHidden/>
    <w:unhideWhenUsed/>
    <w:rsid w:val="000D6F5A"/>
    <w:pPr>
      <w:numPr>
        <w:numId w:val="15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nummer4">
    <w:name w:val="List Number 4"/>
    <w:basedOn w:val="Standard"/>
    <w:uiPriority w:val="79"/>
    <w:semiHidden/>
    <w:unhideWhenUsed/>
    <w:rsid w:val="000D6F5A"/>
    <w:pPr>
      <w:numPr>
        <w:numId w:val="16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Listennummer5">
    <w:name w:val="List Number 5"/>
    <w:basedOn w:val="Standard"/>
    <w:uiPriority w:val="79"/>
    <w:semiHidden/>
    <w:unhideWhenUsed/>
    <w:rsid w:val="000D6F5A"/>
    <w:pPr>
      <w:numPr>
        <w:numId w:val="17"/>
      </w:numPr>
      <w:spacing w:line="276" w:lineRule="auto"/>
      <w:contextualSpacing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table" w:styleId="Listentabelle1hell">
    <w:name w:val="List Table 1 Light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5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0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0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8B8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CC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D6F5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0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2">
    <w:name w:val="List Table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bottom w:val="single" w:sz="4" w:space="0" w:color="FFD951" w:themeColor="accent1" w:themeTint="99"/>
        <w:insideH w:val="single" w:sz="4" w:space="0" w:color="FFD95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bottom w:val="single" w:sz="4" w:space="0" w:color="FFE066" w:themeColor="accent2" w:themeTint="99"/>
        <w:insideH w:val="single" w:sz="4" w:space="0" w:color="FFE0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bottom w:val="single" w:sz="4" w:space="0" w:color="FFF0B7" w:themeColor="accent3" w:themeTint="99"/>
        <w:insideH w:val="single" w:sz="4" w:space="0" w:color="FFF0B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bottom w:val="single" w:sz="4" w:space="0" w:color="8B8B8B" w:themeColor="accent4" w:themeTint="99"/>
        <w:insideH w:val="single" w:sz="4" w:space="0" w:color="8B8B8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bottom w:val="single" w:sz="4" w:space="0" w:color="CCCAC9" w:themeColor="accent5" w:themeTint="99"/>
        <w:insideH w:val="single" w:sz="4" w:space="0" w:color="CCCAC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bottom w:val="single" w:sz="4" w:space="0" w:color="F1F0EF" w:themeColor="accent6" w:themeTint="99"/>
        <w:insideH w:val="single" w:sz="4" w:space="0" w:color="F1F0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3">
    <w:name w:val="List Table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DDAE00" w:themeColor="accent1"/>
        <w:left w:val="single" w:sz="4" w:space="0" w:color="DDAE00" w:themeColor="accent1"/>
        <w:bottom w:val="single" w:sz="4" w:space="0" w:color="DDAE00" w:themeColor="accent1"/>
        <w:right w:val="single" w:sz="4" w:space="0" w:color="DDAE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AE00" w:themeFill="accent1"/>
      </w:tcPr>
    </w:tblStylePr>
    <w:tblStylePr w:type="lastRow">
      <w:rPr>
        <w:b/>
        <w:bCs/>
      </w:rPr>
      <w:tblPr/>
      <w:tcPr>
        <w:tcBorders>
          <w:top w:val="double" w:sz="4" w:space="0" w:color="DDAE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AE00" w:themeColor="accent1"/>
          <w:right w:val="single" w:sz="4" w:space="0" w:color="DDAE00" w:themeColor="accent1"/>
        </w:tcBorders>
      </w:tcPr>
    </w:tblStylePr>
    <w:tblStylePr w:type="band1Horz">
      <w:tblPr/>
      <w:tcPr>
        <w:tcBorders>
          <w:top w:val="single" w:sz="4" w:space="0" w:color="DDAE00" w:themeColor="accent1"/>
          <w:bottom w:val="single" w:sz="4" w:space="0" w:color="DDAE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AE00" w:themeColor="accent1"/>
          <w:left w:val="nil"/>
        </w:tcBorders>
      </w:tcPr>
    </w:tblStylePr>
    <w:tblStylePr w:type="swCell">
      <w:tblPr/>
      <w:tcPr>
        <w:tcBorders>
          <w:top w:val="double" w:sz="4" w:space="0" w:color="DDAE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CC00" w:themeColor="accent2"/>
        <w:left w:val="single" w:sz="4" w:space="0" w:color="FFCC00" w:themeColor="accent2"/>
        <w:bottom w:val="single" w:sz="4" w:space="0" w:color="FFCC00" w:themeColor="accent2"/>
        <w:right w:val="single" w:sz="4" w:space="0" w:color="FFCC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C00" w:themeColor="accent2"/>
          <w:right w:val="single" w:sz="4" w:space="0" w:color="FFCC00" w:themeColor="accent2"/>
        </w:tcBorders>
      </w:tcPr>
    </w:tblStylePr>
    <w:tblStylePr w:type="band1Horz">
      <w:tblPr/>
      <w:tcPr>
        <w:tcBorders>
          <w:top w:val="single" w:sz="4" w:space="0" w:color="FFCC00" w:themeColor="accent2"/>
          <w:bottom w:val="single" w:sz="4" w:space="0" w:color="FFCC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C00" w:themeColor="accent2"/>
          <w:left w:val="nil"/>
        </w:tcBorders>
      </w:tcPr>
    </w:tblStylePr>
    <w:tblStylePr w:type="swCell">
      <w:tblPr/>
      <w:tcPr>
        <w:tcBorders>
          <w:top w:val="double" w:sz="4" w:space="0" w:color="FFCC00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888" w:themeColor="accent3"/>
        <w:left w:val="single" w:sz="4" w:space="0" w:color="FFE888" w:themeColor="accent3"/>
        <w:bottom w:val="single" w:sz="4" w:space="0" w:color="FFE888" w:themeColor="accent3"/>
        <w:right w:val="single" w:sz="4" w:space="0" w:color="FFE88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E888" w:themeFill="accent3"/>
      </w:tcPr>
    </w:tblStylePr>
    <w:tblStylePr w:type="lastRow">
      <w:rPr>
        <w:b/>
        <w:bCs/>
      </w:rPr>
      <w:tblPr/>
      <w:tcPr>
        <w:tcBorders>
          <w:top w:val="double" w:sz="4" w:space="0" w:color="FFE88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E888" w:themeColor="accent3"/>
          <w:right w:val="single" w:sz="4" w:space="0" w:color="FFE888" w:themeColor="accent3"/>
        </w:tcBorders>
      </w:tcPr>
    </w:tblStylePr>
    <w:tblStylePr w:type="band1Horz">
      <w:tblPr/>
      <w:tcPr>
        <w:tcBorders>
          <w:top w:val="single" w:sz="4" w:space="0" w:color="FFE888" w:themeColor="accent3"/>
          <w:bottom w:val="single" w:sz="4" w:space="0" w:color="FFE88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E888" w:themeColor="accent3"/>
          <w:left w:val="nil"/>
        </w:tcBorders>
      </w:tcPr>
    </w:tblStylePr>
    <w:tblStylePr w:type="swCell">
      <w:tblPr/>
      <w:tcPr>
        <w:tcBorders>
          <w:top w:val="double" w:sz="4" w:space="0" w:color="FFE888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3F3F3F" w:themeColor="accent4"/>
        <w:left w:val="single" w:sz="4" w:space="0" w:color="3F3F3F" w:themeColor="accent4"/>
        <w:bottom w:val="single" w:sz="4" w:space="0" w:color="3F3F3F" w:themeColor="accent4"/>
        <w:right w:val="single" w:sz="4" w:space="0" w:color="3F3F3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3F3F" w:themeFill="accent4"/>
      </w:tcPr>
    </w:tblStylePr>
    <w:tblStylePr w:type="lastRow">
      <w:rPr>
        <w:b/>
        <w:bCs/>
      </w:rPr>
      <w:tblPr/>
      <w:tcPr>
        <w:tcBorders>
          <w:top w:val="double" w:sz="4" w:space="0" w:color="3F3F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3F3F" w:themeColor="accent4"/>
          <w:right w:val="single" w:sz="4" w:space="0" w:color="3F3F3F" w:themeColor="accent4"/>
        </w:tcBorders>
      </w:tcPr>
    </w:tblStylePr>
    <w:tblStylePr w:type="band1Horz">
      <w:tblPr/>
      <w:tcPr>
        <w:tcBorders>
          <w:top w:val="single" w:sz="4" w:space="0" w:color="3F3F3F" w:themeColor="accent4"/>
          <w:bottom w:val="single" w:sz="4" w:space="0" w:color="3F3F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3F3F" w:themeColor="accent4"/>
          <w:left w:val="nil"/>
        </w:tcBorders>
      </w:tcPr>
    </w:tblStylePr>
    <w:tblStylePr w:type="swCell">
      <w:tblPr/>
      <w:tcPr>
        <w:tcBorders>
          <w:top w:val="double" w:sz="4" w:space="0" w:color="3F3F3F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AAA8A6" w:themeColor="accent5"/>
        <w:left w:val="single" w:sz="4" w:space="0" w:color="AAA8A6" w:themeColor="accent5"/>
        <w:bottom w:val="single" w:sz="4" w:space="0" w:color="AAA8A6" w:themeColor="accent5"/>
        <w:right w:val="single" w:sz="4" w:space="0" w:color="AAA8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AA8A6" w:themeFill="accent5"/>
      </w:tcPr>
    </w:tblStylePr>
    <w:tblStylePr w:type="lastRow">
      <w:rPr>
        <w:b/>
        <w:bCs/>
      </w:rPr>
      <w:tblPr/>
      <w:tcPr>
        <w:tcBorders>
          <w:top w:val="double" w:sz="4" w:space="0" w:color="AAA8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AA8A6" w:themeColor="accent5"/>
          <w:right w:val="single" w:sz="4" w:space="0" w:color="AAA8A6" w:themeColor="accent5"/>
        </w:tcBorders>
      </w:tcPr>
    </w:tblStylePr>
    <w:tblStylePr w:type="band1Horz">
      <w:tblPr/>
      <w:tcPr>
        <w:tcBorders>
          <w:top w:val="single" w:sz="4" w:space="0" w:color="AAA8A6" w:themeColor="accent5"/>
          <w:bottom w:val="single" w:sz="4" w:space="0" w:color="AAA8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AA8A6" w:themeColor="accent5"/>
          <w:left w:val="nil"/>
        </w:tcBorders>
      </w:tcPr>
    </w:tblStylePr>
    <w:tblStylePr w:type="swCell">
      <w:tblPr/>
      <w:tcPr>
        <w:tcBorders>
          <w:top w:val="double" w:sz="4" w:space="0" w:color="AAA8A6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E8E7E5" w:themeColor="accent6"/>
        <w:left w:val="single" w:sz="4" w:space="0" w:color="E8E7E5" w:themeColor="accent6"/>
        <w:bottom w:val="single" w:sz="4" w:space="0" w:color="E8E7E5" w:themeColor="accent6"/>
        <w:right w:val="single" w:sz="4" w:space="0" w:color="E8E7E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E7E5" w:themeFill="accent6"/>
      </w:tcPr>
    </w:tblStylePr>
    <w:tblStylePr w:type="lastRow">
      <w:rPr>
        <w:b/>
        <w:bCs/>
      </w:rPr>
      <w:tblPr/>
      <w:tcPr>
        <w:tcBorders>
          <w:top w:val="double" w:sz="4" w:space="0" w:color="E8E7E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E7E5" w:themeColor="accent6"/>
          <w:right w:val="single" w:sz="4" w:space="0" w:color="E8E7E5" w:themeColor="accent6"/>
        </w:tcBorders>
      </w:tcPr>
    </w:tblStylePr>
    <w:tblStylePr w:type="band1Horz">
      <w:tblPr/>
      <w:tcPr>
        <w:tcBorders>
          <w:top w:val="single" w:sz="4" w:space="0" w:color="E8E7E5" w:themeColor="accent6"/>
          <w:bottom w:val="single" w:sz="4" w:space="0" w:color="E8E7E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E7E5" w:themeColor="accent6"/>
          <w:left w:val="nil"/>
        </w:tcBorders>
      </w:tcPr>
    </w:tblStylePr>
    <w:tblStylePr w:type="swCell">
      <w:tblPr/>
      <w:tcPr>
        <w:tcBorders>
          <w:top w:val="double" w:sz="4" w:space="0" w:color="E8E7E5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D951" w:themeColor="accent1" w:themeTint="99"/>
        <w:left w:val="single" w:sz="4" w:space="0" w:color="FFD951" w:themeColor="accent1" w:themeTint="99"/>
        <w:bottom w:val="single" w:sz="4" w:space="0" w:color="FFD951" w:themeColor="accent1" w:themeTint="99"/>
        <w:right w:val="single" w:sz="4" w:space="0" w:color="FFD951" w:themeColor="accent1" w:themeTint="99"/>
        <w:insideH w:val="single" w:sz="4" w:space="0" w:color="FFD95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AE00" w:themeColor="accent1"/>
          <w:left w:val="single" w:sz="4" w:space="0" w:color="DDAE00" w:themeColor="accent1"/>
          <w:bottom w:val="single" w:sz="4" w:space="0" w:color="DDAE00" w:themeColor="accent1"/>
          <w:right w:val="single" w:sz="4" w:space="0" w:color="DDAE00" w:themeColor="accent1"/>
          <w:insideH w:val="nil"/>
        </w:tcBorders>
        <w:shd w:val="clear" w:color="auto" w:fill="DDAE00" w:themeFill="accent1"/>
      </w:tcPr>
    </w:tblStylePr>
    <w:tblStylePr w:type="lastRow">
      <w:rPr>
        <w:b/>
        <w:bCs/>
      </w:rPr>
      <w:tblPr/>
      <w:tcPr>
        <w:tcBorders>
          <w:top w:val="double" w:sz="4" w:space="0" w:color="FFD95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E066" w:themeColor="accent2" w:themeTint="99"/>
        <w:left w:val="single" w:sz="4" w:space="0" w:color="FFE066" w:themeColor="accent2" w:themeTint="99"/>
        <w:bottom w:val="single" w:sz="4" w:space="0" w:color="FFE066" w:themeColor="accent2" w:themeTint="99"/>
        <w:right w:val="single" w:sz="4" w:space="0" w:color="FFE066" w:themeColor="accent2" w:themeTint="99"/>
        <w:insideH w:val="single" w:sz="4" w:space="0" w:color="FFE0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2"/>
          <w:left w:val="single" w:sz="4" w:space="0" w:color="FFCC00" w:themeColor="accent2"/>
          <w:bottom w:val="single" w:sz="4" w:space="0" w:color="FFCC00" w:themeColor="accent2"/>
          <w:right w:val="single" w:sz="4" w:space="0" w:color="FFCC00" w:themeColor="accent2"/>
          <w:insideH w:val="nil"/>
        </w:tcBorders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sz="4" w:space="0" w:color="FFE0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FF0B7" w:themeColor="accent3" w:themeTint="99"/>
        <w:left w:val="single" w:sz="4" w:space="0" w:color="FFF0B7" w:themeColor="accent3" w:themeTint="99"/>
        <w:bottom w:val="single" w:sz="4" w:space="0" w:color="FFF0B7" w:themeColor="accent3" w:themeTint="99"/>
        <w:right w:val="single" w:sz="4" w:space="0" w:color="FFF0B7" w:themeColor="accent3" w:themeTint="99"/>
        <w:insideH w:val="single" w:sz="4" w:space="0" w:color="FFF0B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E888" w:themeColor="accent3"/>
          <w:left w:val="single" w:sz="4" w:space="0" w:color="FFE888" w:themeColor="accent3"/>
          <w:bottom w:val="single" w:sz="4" w:space="0" w:color="FFE888" w:themeColor="accent3"/>
          <w:right w:val="single" w:sz="4" w:space="0" w:color="FFE888" w:themeColor="accent3"/>
          <w:insideH w:val="nil"/>
        </w:tcBorders>
        <w:shd w:val="clear" w:color="auto" w:fill="FFE888" w:themeFill="accent3"/>
      </w:tcPr>
    </w:tblStylePr>
    <w:tblStylePr w:type="lastRow">
      <w:rPr>
        <w:b/>
        <w:bCs/>
      </w:rPr>
      <w:tblPr/>
      <w:tcPr>
        <w:tcBorders>
          <w:top w:val="double" w:sz="4" w:space="0" w:color="FFF0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8B8B8B" w:themeColor="accent4" w:themeTint="99"/>
        <w:left w:val="single" w:sz="4" w:space="0" w:color="8B8B8B" w:themeColor="accent4" w:themeTint="99"/>
        <w:bottom w:val="single" w:sz="4" w:space="0" w:color="8B8B8B" w:themeColor="accent4" w:themeTint="99"/>
        <w:right w:val="single" w:sz="4" w:space="0" w:color="8B8B8B" w:themeColor="accent4" w:themeTint="99"/>
        <w:insideH w:val="single" w:sz="4" w:space="0" w:color="8B8B8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3F3F" w:themeColor="accent4"/>
          <w:left w:val="single" w:sz="4" w:space="0" w:color="3F3F3F" w:themeColor="accent4"/>
          <w:bottom w:val="single" w:sz="4" w:space="0" w:color="3F3F3F" w:themeColor="accent4"/>
          <w:right w:val="single" w:sz="4" w:space="0" w:color="3F3F3F" w:themeColor="accent4"/>
          <w:insideH w:val="nil"/>
        </w:tcBorders>
        <w:shd w:val="clear" w:color="auto" w:fill="3F3F3F" w:themeFill="accent4"/>
      </w:tcPr>
    </w:tblStylePr>
    <w:tblStylePr w:type="lastRow">
      <w:rPr>
        <w:b/>
        <w:bCs/>
      </w:rPr>
      <w:tblPr/>
      <w:tcPr>
        <w:tcBorders>
          <w:top w:val="double" w:sz="4" w:space="0" w:color="8B8B8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CCCAC9" w:themeColor="accent5" w:themeTint="99"/>
        <w:left w:val="single" w:sz="4" w:space="0" w:color="CCCAC9" w:themeColor="accent5" w:themeTint="99"/>
        <w:bottom w:val="single" w:sz="4" w:space="0" w:color="CCCAC9" w:themeColor="accent5" w:themeTint="99"/>
        <w:right w:val="single" w:sz="4" w:space="0" w:color="CCCAC9" w:themeColor="accent5" w:themeTint="99"/>
        <w:insideH w:val="single" w:sz="4" w:space="0" w:color="CCCA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A8A6" w:themeColor="accent5"/>
          <w:left w:val="single" w:sz="4" w:space="0" w:color="AAA8A6" w:themeColor="accent5"/>
          <w:bottom w:val="single" w:sz="4" w:space="0" w:color="AAA8A6" w:themeColor="accent5"/>
          <w:right w:val="single" w:sz="4" w:space="0" w:color="AAA8A6" w:themeColor="accent5"/>
          <w:insideH w:val="nil"/>
        </w:tcBorders>
        <w:shd w:val="clear" w:color="auto" w:fill="AAA8A6" w:themeFill="accent5"/>
      </w:tcPr>
    </w:tblStylePr>
    <w:tblStylePr w:type="lastRow">
      <w:rPr>
        <w:b/>
        <w:bCs/>
      </w:rPr>
      <w:tblPr/>
      <w:tcPr>
        <w:tcBorders>
          <w:top w:val="double" w:sz="4" w:space="0" w:color="CCC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D6F5A"/>
    <w:pPr>
      <w:spacing w:line="240" w:lineRule="auto"/>
    </w:pPr>
    <w:tblPr>
      <w:tblStyleRowBandSize w:val="1"/>
      <w:tblStyleColBandSize w:val="1"/>
      <w:tblBorders>
        <w:top w:val="single" w:sz="4" w:space="0" w:color="F1F0EF" w:themeColor="accent6" w:themeTint="99"/>
        <w:left w:val="single" w:sz="4" w:space="0" w:color="F1F0EF" w:themeColor="accent6" w:themeTint="99"/>
        <w:bottom w:val="single" w:sz="4" w:space="0" w:color="F1F0EF" w:themeColor="accent6" w:themeTint="99"/>
        <w:right w:val="single" w:sz="4" w:space="0" w:color="F1F0EF" w:themeColor="accent6" w:themeTint="99"/>
        <w:insideH w:val="single" w:sz="4" w:space="0" w:color="F1F0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7E5" w:themeColor="accent6"/>
          <w:left w:val="single" w:sz="4" w:space="0" w:color="E8E7E5" w:themeColor="accent6"/>
          <w:bottom w:val="single" w:sz="4" w:space="0" w:color="E8E7E5" w:themeColor="accent6"/>
          <w:right w:val="single" w:sz="4" w:space="0" w:color="E8E7E5" w:themeColor="accent6"/>
          <w:insideH w:val="nil"/>
        </w:tcBorders>
        <w:shd w:val="clear" w:color="auto" w:fill="E8E7E5" w:themeFill="accent6"/>
      </w:tcPr>
    </w:tblStylePr>
    <w:tblStylePr w:type="lastRow">
      <w:rPr>
        <w:b/>
        <w:bCs/>
      </w:rPr>
      <w:tblPr/>
      <w:tcPr>
        <w:tcBorders>
          <w:top w:val="double" w:sz="4" w:space="0" w:color="F1F0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AE00" w:themeColor="accent1"/>
        <w:left w:val="single" w:sz="24" w:space="0" w:color="DDAE00" w:themeColor="accent1"/>
        <w:bottom w:val="single" w:sz="24" w:space="0" w:color="DDAE00" w:themeColor="accent1"/>
        <w:right w:val="single" w:sz="24" w:space="0" w:color="DDAE00" w:themeColor="accent1"/>
      </w:tblBorders>
    </w:tblPr>
    <w:tcPr>
      <w:shd w:val="clear" w:color="auto" w:fill="DDAE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C00" w:themeColor="accent2"/>
        <w:left w:val="single" w:sz="24" w:space="0" w:color="FFCC00" w:themeColor="accent2"/>
        <w:bottom w:val="single" w:sz="24" w:space="0" w:color="FFCC00" w:themeColor="accent2"/>
        <w:right w:val="single" w:sz="24" w:space="0" w:color="FFCC00" w:themeColor="accent2"/>
      </w:tblBorders>
    </w:tblPr>
    <w:tcPr>
      <w:shd w:val="clear" w:color="auto" w:fill="FFCC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E888" w:themeColor="accent3"/>
        <w:left w:val="single" w:sz="24" w:space="0" w:color="FFE888" w:themeColor="accent3"/>
        <w:bottom w:val="single" w:sz="24" w:space="0" w:color="FFE888" w:themeColor="accent3"/>
        <w:right w:val="single" w:sz="24" w:space="0" w:color="FFE888" w:themeColor="accent3"/>
      </w:tblBorders>
    </w:tblPr>
    <w:tcPr>
      <w:shd w:val="clear" w:color="auto" w:fill="FFE88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3F3F" w:themeColor="accent4"/>
        <w:left w:val="single" w:sz="24" w:space="0" w:color="3F3F3F" w:themeColor="accent4"/>
        <w:bottom w:val="single" w:sz="24" w:space="0" w:color="3F3F3F" w:themeColor="accent4"/>
        <w:right w:val="single" w:sz="24" w:space="0" w:color="3F3F3F" w:themeColor="accent4"/>
      </w:tblBorders>
    </w:tblPr>
    <w:tcPr>
      <w:shd w:val="clear" w:color="auto" w:fill="3F3F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AA8A6" w:themeColor="accent5"/>
        <w:left w:val="single" w:sz="24" w:space="0" w:color="AAA8A6" w:themeColor="accent5"/>
        <w:bottom w:val="single" w:sz="24" w:space="0" w:color="AAA8A6" w:themeColor="accent5"/>
        <w:right w:val="single" w:sz="24" w:space="0" w:color="AAA8A6" w:themeColor="accent5"/>
      </w:tblBorders>
    </w:tblPr>
    <w:tcPr>
      <w:shd w:val="clear" w:color="auto" w:fill="AAA8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D6F5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E7E5" w:themeColor="accent6"/>
        <w:left w:val="single" w:sz="24" w:space="0" w:color="E8E7E5" w:themeColor="accent6"/>
        <w:bottom w:val="single" w:sz="24" w:space="0" w:color="E8E7E5" w:themeColor="accent6"/>
        <w:right w:val="single" w:sz="24" w:space="0" w:color="E8E7E5" w:themeColor="accent6"/>
      </w:tblBorders>
    </w:tblPr>
    <w:tcPr>
      <w:shd w:val="clear" w:color="auto" w:fill="E8E7E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  <w:tblBorders>
        <w:top w:val="single" w:sz="4" w:space="0" w:color="DDAE00" w:themeColor="accent1"/>
        <w:bottom w:val="single" w:sz="4" w:space="0" w:color="DDAE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AE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  <w:tblBorders>
        <w:top w:val="single" w:sz="4" w:space="0" w:color="FFCC00" w:themeColor="accent2"/>
        <w:bottom w:val="single" w:sz="4" w:space="0" w:color="FFCC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CC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  <w:tblBorders>
        <w:top w:val="single" w:sz="4" w:space="0" w:color="FFE888" w:themeColor="accent3"/>
        <w:bottom w:val="single" w:sz="4" w:space="0" w:color="FFE88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E88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  <w:tblBorders>
        <w:top w:val="single" w:sz="4" w:space="0" w:color="3F3F3F" w:themeColor="accent4"/>
        <w:bottom w:val="single" w:sz="4" w:space="0" w:color="3F3F3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F3F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  <w:tblBorders>
        <w:top w:val="single" w:sz="4" w:space="0" w:color="AAA8A6" w:themeColor="accent5"/>
        <w:bottom w:val="single" w:sz="4" w:space="0" w:color="AAA8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AA8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  <w:tblBorders>
        <w:top w:val="single" w:sz="4" w:space="0" w:color="E8E7E5" w:themeColor="accent6"/>
        <w:bottom w:val="single" w:sz="4" w:space="0" w:color="E8E7E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E7E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D6F5A"/>
    <w:pPr>
      <w:spacing w:line="240" w:lineRule="auto"/>
    </w:pPr>
    <w:rPr>
      <w:color w:val="A58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AE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AE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AE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AE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2C5" w:themeFill="accent1" w:themeFillTint="33"/>
      </w:tcPr>
    </w:tblStylePr>
    <w:tblStylePr w:type="band1Horz">
      <w:tblPr/>
      <w:tcPr>
        <w:shd w:val="clear" w:color="auto" w:fill="FFF2C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D6F5A"/>
    <w:pPr>
      <w:spacing w:line="240" w:lineRule="auto"/>
    </w:pPr>
    <w:rPr>
      <w:color w:val="BF98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C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C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C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C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D6F5A"/>
    <w:pPr>
      <w:spacing w:line="240" w:lineRule="auto"/>
    </w:pPr>
    <w:rPr>
      <w:color w:val="FFD42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E88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E88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E88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E88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FAE7" w:themeFill="accent3" w:themeFillTint="33"/>
      </w:tcPr>
    </w:tblStylePr>
    <w:tblStylePr w:type="band1Horz">
      <w:tblPr/>
      <w:tcPr>
        <w:shd w:val="clear" w:color="auto" w:fill="FFFA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D6F5A"/>
    <w:pPr>
      <w:spacing w:line="240" w:lineRule="auto"/>
    </w:pPr>
    <w:rPr>
      <w:color w:val="2F2F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3F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3F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3F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3F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D8D8" w:themeFill="accent4" w:themeFillTint="33"/>
      </w:tcPr>
    </w:tblStylePr>
    <w:tblStylePr w:type="band1Horz">
      <w:tblPr/>
      <w:tcPr>
        <w:shd w:val="clear" w:color="auto" w:fill="D8D8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D6F5A"/>
    <w:pPr>
      <w:spacing w:line="240" w:lineRule="auto"/>
    </w:pPr>
    <w:rPr>
      <w:color w:val="807D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AA8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AA8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AA8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AA8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EEDED" w:themeFill="accent5" w:themeFillTint="33"/>
      </w:tcPr>
    </w:tblStylePr>
    <w:tblStylePr w:type="band1Horz">
      <w:tblPr/>
      <w:tcPr>
        <w:shd w:val="clear" w:color="auto" w:fill="EEED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D6F5A"/>
    <w:pPr>
      <w:spacing w:line="240" w:lineRule="auto"/>
    </w:pPr>
    <w:rPr>
      <w:color w:val="B1AE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E7E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E7E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E7E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E7E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FAF9" w:themeFill="accent6" w:themeFillTint="33"/>
      </w:tcPr>
    </w:tblStylePr>
    <w:tblStylePr w:type="band1Horz">
      <w:tblPr/>
      <w:tcPr>
        <w:shd w:val="clear" w:color="auto" w:fill="FAFAF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79"/>
    <w:semiHidden/>
    <w:unhideWhenUsed/>
    <w:rsid w:val="000D6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Segoe UI" w:hAnsi="Segoe UI" w:cs="Segoe UI"/>
    </w:rPr>
  </w:style>
  <w:style w:type="character" w:customStyle="1" w:styleId="MakrotextZchn">
    <w:name w:val="Makrotext Zchn"/>
    <w:basedOn w:val="Absatz-Standardschriftart"/>
    <w:link w:val="Makrotext"/>
    <w:uiPriority w:val="79"/>
    <w:semiHidden/>
    <w:rsid w:val="000D6F5A"/>
    <w:rPr>
      <w:rFonts w:ascii="Segoe UI" w:hAnsi="Segoe UI" w:cs="Segoe UI"/>
    </w:rPr>
  </w:style>
  <w:style w:type="table" w:styleId="MittlereListe1">
    <w:name w:val="Medium List 1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AE00" w:themeColor="accent1"/>
        <w:bottom w:val="single" w:sz="8" w:space="0" w:color="DDAE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AE00" w:themeColor="accent1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DDAE00" w:themeColor="accent1"/>
          <w:bottom w:val="single" w:sz="8" w:space="0" w:color="DDAE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AE00" w:themeColor="accent1"/>
          <w:bottom w:val="single" w:sz="8" w:space="0" w:color="DDAE00" w:themeColor="accent1"/>
        </w:tcBorders>
      </w:tcPr>
    </w:tblStylePr>
    <w:tblStylePr w:type="band1Vert">
      <w:tblPr/>
      <w:tcPr>
        <w:shd w:val="clear" w:color="auto" w:fill="FFEFB7" w:themeFill="accent1" w:themeFillTint="3F"/>
      </w:tcPr>
    </w:tblStylePr>
    <w:tblStylePr w:type="band1Horz">
      <w:tblPr/>
      <w:tcPr>
        <w:shd w:val="clear" w:color="auto" w:fill="FFEFB7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C00" w:themeColor="accent2"/>
        <w:bottom w:val="single" w:sz="8" w:space="0" w:color="FFCC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C00" w:themeColor="accent2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FFCC00" w:themeColor="accent2"/>
          <w:bottom w:val="single" w:sz="8" w:space="0" w:color="FFCC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C00" w:themeColor="accent2"/>
          <w:bottom w:val="single" w:sz="8" w:space="0" w:color="FFCC00" w:themeColor="accent2"/>
        </w:tcBorders>
      </w:tcPr>
    </w:tblStylePr>
    <w:tblStylePr w:type="band1Vert">
      <w:tblPr/>
      <w:tcPr>
        <w:shd w:val="clear" w:color="auto" w:fill="FFF2C0" w:themeFill="accent2" w:themeFillTint="3F"/>
      </w:tcPr>
    </w:tblStylePr>
    <w:tblStylePr w:type="band1Horz">
      <w:tblPr/>
      <w:tcPr>
        <w:shd w:val="clear" w:color="auto" w:fill="FFF2C0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888" w:themeColor="accent3"/>
        <w:bottom w:val="single" w:sz="8" w:space="0" w:color="FFE88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888" w:themeColor="accent3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FFE888" w:themeColor="accent3"/>
          <w:bottom w:val="single" w:sz="8" w:space="0" w:color="FFE88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888" w:themeColor="accent3"/>
          <w:bottom w:val="single" w:sz="8" w:space="0" w:color="FFE888" w:themeColor="accent3"/>
        </w:tcBorders>
      </w:tcPr>
    </w:tblStylePr>
    <w:tblStylePr w:type="band1Vert">
      <w:tblPr/>
      <w:tcPr>
        <w:shd w:val="clear" w:color="auto" w:fill="FFF9E1" w:themeFill="accent3" w:themeFillTint="3F"/>
      </w:tcPr>
    </w:tblStylePr>
    <w:tblStylePr w:type="band1Horz">
      <w:tblPr/>
      <w:tcPr>
        <w:shd w:val="clear" w:color="auto" w:fill="FFF9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3F3F" w:themeColor="accent4"/>
        <w:bottom w:val="single" w:sz="8" w:space="0" w:color="3F3F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3F3F" w:themeColor="accent4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3F3F3F" w:themeColor="accent4"/>
          <w:bottom w:val="single" w:sz="8" w:space="0" w:color="3F3F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3F3F" w:themeColor="accent4"/>
          <w:bottom w:val="single" w:sz="8" w:space="0" w:color="3F3F3F" w:themeColor="accent4"/>
        </w:tcBorders>
      </w:tcPr>
    </w:tblStylePr>
    <w:tblStylePr w:type="band1Vert">
      <w:tblPr/>
      <w:tcPr>
        <w:shd w:val="clear" w:color="auto" w:fill="CFCFCF" w:themeFill="accent4" w:themeFillTint="3F"/>
      </w:tcPr>
    </w:tblStylePr>
    <w:tblStylePr w:type="band1Horz">
      <w:tblPr/>
      <w:tcPr>
        <w:shd w:val="clear" w:color="auto" w:fill="CFCFCF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AA8A6" w:themeColor="accent5"/>
        <w:bottom w:val="single" w:sz="8" w:space="0" w:color="AAA8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A8A6" w:themeColor="accent5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AAA8A6" w:themeColor="accent5"/>
          <w:bottom w:val="single" w:sz="8" w:space="0" w:color="AAA8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A8A6" w:themeColor="accent5"/>
          <w:bottom w:val="single" w:sz="8" w:space="0" w:color="AAA8A6" w:themeColor="accent5"/>
        </w:tcBorders>
      </w:tcPr>
    </w:tblStylePr>
    <w:tblStylePr w:type="band1Vert">
      <w:tblPr/>
      <w:tcPr>
        <w:shd w:val="clear" w:color="auto" w:fill="EAE9E9" w:themeFill="accent5" w:themeFillTint="3F"/>
      </w:tcPr>
    </w:tblStylePr>
    <w:tblStylePr w:type="band1Horz">
      <w:tblPr/>
      <w:tcPr>
        <w:shd w:val="clear" w:color="auto" w:fill="EAE9E9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D6F5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E7E5" w:themeColor="accent6"/>
        <w:bottom w:val="single" w:sz="8" w:space="0" w:color="E8E7E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7E5" w:themeColor="accent6"/>
        </w:tcBorders>
      </w:tcPr>
    </w:tblStylePr>
    <w:tblStylePr w:type="lastRow">
      <w:rPr>
        <w:b/>
        <w:bCs/>
        <w:color w:val="E8E7E5" w:themeColor="text2"/>
      </w:rPr>
      <w:tblPr/>
      <w:tcPr>
        <w:tcBorders>
          <w:top w:val="single" w:sz="8" w:space="0" w:color="E8E7E5" w:themeColor="accent6"/>
          <w:bottom w:val="single" w:sz="8" w:space="0" w:color="E8E7E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7E5" w:themeColor="accent6"/>
          <w:bottom w:val="single" w:sz="8" w:space="0" w:color="E8E7E5" w:themeColor="accent6"/>
        </w:tcBorders>
      </w:tcPr>
    </w:tblStylePr>
    <w:tblStylePr w:type="band1Vert">
      <w:tblPr/>
      <w:tcPr>
        <w:shd w:val="clear" w:color="auto" w:fill="F9F9F8" w:themeFill="accent6" w:themeFillTint="3F"/>
      </w:tcPr>
    </w:tblStylePr>
    <w:tblStylePr w:type="band1Horz">
      <w:tblPr/>
      <w:tcPr>
        <w:shd w:val="clear" w:color="auto" w:fill="F9F9F8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AE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AE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AE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AE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C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C00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C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C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2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88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E88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88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E88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9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9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3F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F3F3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3F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3F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F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A8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A8A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A8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A8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9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9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7E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E7E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7E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7E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026" w:themeColor="accent1" w:themeTint="BF"/>
        <w:left w:val="single" w:sz="8" w:space="0" w:color="FFD026" w:themeColor="accent1" w:themeTint="BF"/>
        <w:bottom w:val="single" w:sz="8" w:space="0" w:color="FFD026" w:themeColor="accent1" w:themeTint="BF"/>
        <w:right w:val="single" w:sz="8" w:space="0" w:color="FFD026" w:themeColor="accent1" w:themeTint="BF"/>
        <w:insideH w:val="single" w:sz="8" w:space="0" w:color="FFD02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026" w:themeColor="accent1" w:themeTint="BF"/>
          <w:left w:val="single" w:sz="8" w:space="0" w:color="FFD026" w:themeColor="accent1" w:themeTint="BF"/>
          <w:bottom w:val="single" w:sz="8" w:space="0" w:color="FFD026" w:themeColor="accent1" w:themeTint="BF"/>
          <w:right w:val="single" w:sz="8" w:space="0" w:color="FFD026" w:themeColor="accent1" w:themeTint="BF"/>
          <w:insideH w:val="nil"/>
          <w:insideV w:val="nil"/>
        </w:tcBorders>
        <w:shd w:val="clear" w:color="auto" w:fill="DDAE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026" w:themeColor="accent1" w:themeTint="BF"/>
          <w:left w:val="single" w:sz="8" w:space="0" w:color="FFD026" w:themeColor="accent1" w:themeTint="BF"/>
          <w:bottom w:val="single" w:sz="8" w:space="0" w:color="FFD026" w:themeColor="accent1" w:themeTint="BF"/>
          <w:right w:val="single" w:sz="8" w:space="0" w:color="FFD02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840" w:themeColor="accent2" w:themeTint="BF"/>
        <w:left w:val="single" w:sz="8" w:space="0" w:color="FFD840" w:themeColor="accent2" w:themeTint="BF"/>
        <w:bottom w:val="single" w:sz="8" w:space="0" w:color="FFD840" w:themeColor="accent2" w:themeTint="BF"/>
        <w:right w:val="single" w:sz="8" w:space="0" w:color="FFD840" w:themeColor="accent2" w:themeTint="BF"/>
        <w:insideH w:val="single" w:sz="8" w:space="0" w:color="FFD8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840" w:themeColor="accent2" w:themeTint="BF"/>
          <w:left w:val="single" w:sz="8" w:space="0" w:color="FFD840" w:themeColor="accent2" w:themeTint="BF"/>
          <w:bottom w:val="single" w:sz="8" w:space="0" w:color="FFD840" w:themeColor="accent2" w:themeTint="BF"/>
          <w:right w:val="single" w:sz="8" w:space="0" w:color="FFD840" w:themeColor="accent2" w:themeTint="BF"/>
          <w:insideH w:val="nil"/>
          <w:insideV w:val="nil"/>
        </w:tcBorders>
        <w:shd w:val="clear" w:color="auto" w:fill="FFCC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840" w:themeColor="accent2" w:themeTint="BF"/>
          <w:left w:val="single" w:sz="8" w:space="0" w:color="FFD840" w:themeColor="accent2" w:themeTint="BF"/>
          <w:bottom w:val="single" w:sz="8" w:space="0" w:color="FFD840" w:themeColor="accent2" w:themeTint="BF"/>
          <w:right w:val="single" w:sz="8" w:space="0" w:color="FFD8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2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DA5" w:themeColor="accent3" w:themeTint="BF"/>
        <w:left w:val="single" w:sz="8" w:space="0" w:color="FFEDA5" w:themeColor="accent3" w:themeTint="BF"/>
        <w:bottom w:val="single" w:sz="8" w:space="0" w:color="FFEDA5" w:themeColor="accent3" w:themeTint="BF"/>
        <w:right w:val="single" w:sz="8" w:space="0" w:color="FFEDA5" w:themeColor="accent3" w:themeTint="BF"/>
        <w:insideH w:val="single" w:sz="8" w:space="0" w:color="FFEDA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DA5" w:themeColor="accent3" w:themeTint="BF"/>
          <w:left w:val="single" w:sz="8" w:space="0" w:color="FFEDA5" w:themeColor="accent3" w:themeTint="BF"/>
          <w:bottom w:val="single" w:sz="8" w:space="0" w:color="FFEDA5" w:themeColor="accent3" w:themeTint="BF"/>
          <w:right w:val="single" w:sz="8" w:space="0" w:color="FFEDA5" w:themeColor="accent3" w:themeTint="BF"/>
          <w:insideH w:val="nil"/>
          <w:insideV w:val="nil"/>
        </w:tcBorders>
        <w:shd w:val="clear" w:color="auto" w:fill="FFE88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DA5" w:themeColor="accent3" w:themeTint="BF"/>
          <w:left w:val="single" w:sz="8" w:space="0" w:color="FFEDA5" w:themeColor="accent3" w:themeTint="BF"/>
          <w:bottom w:val="single" w:sz="8" w:space="0" w:color="FFEDA5" w:themeColor="accent3" w:themeTint="BF"/>
          <w:right w:val="single" w:sz="8" w:space="0" w:color="FFEDA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9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9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6F6F6F" w:themeColor="accent4" w:themeTint="BF"/>
        <w:left w:val="single" w:sz="8" w:space="0" w:color="6F6F6F" w:themeColor="accent4" w:themeTint="BF"/>
        <w:bottom w:val="single" w:sz="8" w:space="0" w:color="6F6F6F" w:themeColor="accent4" w:themeTint="BF"/>
        <w:right w:val="single" w:sz="8" w:space="0" w:color="6F6F6F" w:themeColor="accent4" w:themeTint="BF"/>
        <w:insideH w:val="single" w:sz="8" w:space="0" w:color="6F6F6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F6F6F" w:themeColor="accent4" w:themeTint="BF"/>
          <w:left w:val="single" w:sz="8" w:space="0" w:color="6F6F6F" w:themeColor="accent4" w:themeTint="BF"/>
          <w:bottom w:val="single" w:sz="8" w:space="0" w:color="6F6F6F" w:themeColor="accent4" w:themeTint="BF"/>
          <w:right w:val="single" w:sz="8" w:space="0" w:color="6F6F6F" w:themeColor="accent4" w:themeTint="BF"/>
          <w:insideH w:val="nil"/>
          <w:insideV w:val="nil"/>
        </w:tcBorders>
        <w:shd w:val="clear" w:color="auto" w:fill="3F3F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6F" w:themeColor="accent4" w:themeTint="BF"/>
          <w:left w:val="single" w:sz="8" w:space="0" w:color="6F6F6F" w:themeColor="accent4" w:themeTint="BF"/>
          <w:bottom w:val="single" w:sz="8" w:space="0" w:color="6F6F6F" w:themeColor="accent4" w:themeTint="BF"/>
          <w:right w:val="single" w:sz="8" w:space="0" w:color="6F6F6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F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BFBDBC" w:themeColor="accent5" w:themeTint="BF"/>
        <w:left w:val="single" w:sz="8" w:space="0" w:color="BFBDBC" w:themeColor="accent5" w:themeTint="BF"/>
        <w:bottom w:val="single" w:sz="8" w:space="0" w:color="BFBDBC" w:themeColor="accent5" w:themeTint="BF"/>
        <w:right w:val="single" w:sz="8" w:space="0" w:color="BFBDBC" w:themeColor="accent5" w:themeTint="BF"/>
        <w:insideH w:val="single" w:sz="8" w:space="0" w:color="BFBDB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BDBC" w:themeColor="accent5" w:themeTint="BF"/>
          <w:left w:val="single" w:sz="8" w:space="0" w:color="BFBDBC" w:themeColor="accent5" w:themeTint="BF"/>
          <w:bottom w:val="single" w:sz="8" w:space="0" w:color="BFBDBC" w:themeColor="accent5" w:themeTint="BF"/>
          <w:right w:val="single" w:sz="8" w:space="0" w:color="BFBDBC" w:themeColor="accent5" w:themeTint="BF"/>
          <w:insideH w:val="nil"/>
          <w:insideV w:val="nil"/>
        </w:tcBorders>
        <w:shd w:val="clear" w:color="auto" w:fill="AAA8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DBC" w:themeColor="accent5" w:themeTint="BF"/>
          <w:left w:val="single" w:sz="8" w:space="0" w:color="BFBDBC" w:themeColor="accent5" w:themeTint="BF"/>
          <w:bottom w:val="single" w:sz="8" w:space="0" w:color="BFBDBC" w:themeColor="accent5" w:themeTint="BF"/>
          <w:right w:val="single" w:sz="8" w:space="0" w:color="BFBDB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9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9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DECEB" w:themeColor="accent6" w:themeTint="BF"/>
        <w:left w:val="single" w:sz="8" w:space="0" w:color="EDECEB" w:themeColor="accent6" w:themeTint="BF"/>
        <w:bottom w:val="single" w:sz="8" w:space="0" w:color="EDECEB" w:themeColor="accent6" w:themeTint="BF"/>
        <w:right w:val="single" w:sz="8" w:space="0" w:color="EDECEB" w:themeColor="accent6" w:themeTint="BF"/>
        <w:insideH w:val="single" w:sz="8" w:space="0" w:color="EDECE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CEB" w:themeColor="accent6" w:themeTint="BF"/>
          <w:left w:val="single" w:sz="8" w:space="0" w:color="EDECEB" w:themeColor="accent6" w:themeTint="BF"/>
          <w:bottom w:val="single" w:sz="8" w:space="0" w:color="EDECEB" w:themeColor="accent6" w:themeTint="BF"/>
          <w:right w:val="single" w:sz="8" w:space="0" w:color="EDECEB" w:themeColor="accent6" w:themeTint="BF"/>
          <w:insideH w:val="nil"/>
          <w:insideV w:val="nil"/>
        </w:tcBorders>
        <w:shd w:val="clear" w:color="auto" w:fill="E8E7E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CEB" w:themeColor="accent6" w:themeTint="BF"/>
          <w:left w:val="single" w:sz="8" w:space="0" w:color="EDECEB" w:themeColor="accent6" w:themeTint="BF"/>
          <w:bottom w:val="single" w:sz="8" w:space="0" w:color="EDECEB" w:themeColor="accent6" w:themeTint="BF"/>
          <w:right w:val="single" w:sz="8" w:space="0" w:color="EDECE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AE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AE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AE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C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88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88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88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3F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3F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3F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8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8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A8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7E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7E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7E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Raster1">
    <w:name w:val="Medium Grid 1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026" w:themeColor="accent1" w:themeTint="BF"/>
        <w:left w:val="single" w:sz="8" w:space="0" w:color="FFD026" w:themeColor="accent1" w:themeTint="BF"/>
        <w:bottom w:val="single" w:sz="8" w:space="0" w:color="FFD026" w:themeColor="accent1" w:themeTint="BF"/>
        <w:right w:val="single" w:sz="8" w:space="0" w:color="FFD026" w:themeColor="accent1" w:themeTint="BF"/>
        <w:insideH w:val="single" w:sz="8" w:space="0" w:color="FFD026" w:themeColor="accent1" w:themeTint="BF"/>
        <w:insideV w:val="single" w:sz="8" w:space="0" w:color="FFD026" w:themeColor="accent1" w:themeTint="BF"/>
      </w:tblBorders>
    </w:tblPr>
    <w:tcPr>
      <w:shd w:val="clear" w:color="auto" w:fill="FFEFB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02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6F" w:themeFill="accent1" w:themeFillTint="7F"/>
      </w:tcPr>
    </w:tblStylePr>
    <w:tblStylePr w:type="band1Horz">
      <w:tblPr/>
      <w:tcPr>
        <w:shd w:val="clear" w:color="auto" w:fill="FFDF6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D840" w:themeColor="accent2" w:themeTint="BF"/>
        <w:left w:val="single" w:sz="8" w:space="0" w:color="FFD840" w:themeColor="accent2" w:themeTint="BF"/>
        <w:bottom w:val="single" w:sz="8" w:space="0" w:color="FFD840" w:themeColor="accent2" w:themeTint="BF"/>
        <w:right w:val="single" w:sz="8" w:space="0" w:color="FFD840" w:themeColor="accent2" w:themeTint="BF"/>
        <w:insideH w:val="single" w:sz="8" w:space="0" w:color="FFD840" w:themeColor="accent2" w:themeTint="BF"/>
        <w:insideV w:val="single" w:sz="8" w:space="0" w:color="FFD840" w:themeColor="accent2" w:themeTint="BF"/>
      </w:tblBorders>
    </w:tblPr>
    <w:tcPr>
      <w:shd w:val="clear" w:color="auto" w:fill="FFF2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8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80" w:themeFill="accent2" w:themeFillTint="7F"/>
      </w:tcPr>
    </w:tblStylePr>
    <w:tblStylePr w:type="band1Horz">
      <w:tblPr/>
      <w:tcPr>
        <w:shd w:val="clear" w:color="auto" w:fill="FFE580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EDA5" w:themeColor="accent3" w:themeTint="BF"/>
        <w:left w:val="single" w:sz="8" w:space="0" w:color="FFEDA5" w:themeColor="accent3" w:themeTint="BF"/>
        <w:bottom w:val="single" w:sz="8" w:space="0" w:color="FFEDA5" w:themeColor="accent3" w:themeTint="BF"/>
        <w:right w:val="single" w:sz="8" w:space="0" w:color="FFEDA5" w:themeColor="accent3" w:themeTint="BF"/>
        <w:insideH w:val="single" w:sz="8" w:space="0" w:color="FFEDA5" w:themeColor="accent3" w:themeTint="BF"/>
        <w:insideV w:val="single" w:sz="8" w:space="0" w:color="FFEDA5" w:themeColor="accent3" w:themeTint="BF"/>
      </w:tblBorders>
    </w:tblPr>
    <w:tcPr>
      <w:shd w:val="clear" w:color="auto" w:fill="FFF9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DA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3" w:themeFill="accent3" w:themeFillTint="7F"/>
      </w:tcPr>
    </w:tblStylePr>
    <w:tblStylePr w:type="band1Horz">
      <w:tblPr/>
      <w:tcPr>
        <w:shd w:val="clear" w:color="auto" w:fill="FFF3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6F6F6F" w:themeColor="accent4" w:themeTint="BF"/>
        <w:left w:val="single" w:sz="8" w:space="0" w:color="6F6F6F" w:themeColor="accent4" w:themeTint="BF"/>
        <w:bottom w:val="single" w:sz="8" w:space="0" w:color="6F6F6F" w:themeColor="accent4" w:themeTint="BF"/>
        <w:right w:val="single" w:sz="8" w:space="0" w:color="6F6F6F" w:themeColor="accent4" w:themeTint="BF"/>
        <w:insideH w:val="single" w:sz="8" w:space="0" w:color="6F6F6F" w:themeColor="accent4" w:themeTint="BF"/>
        <w:insideV w:val="single" w:sz="8" w:space="0" w:color="6F6F6F" w:themeColor="accent4" w:themeTint="BF"/>
      </w:tblBorders>
    </w:tblPr>
    <w:tcPr>
      <w:shd w:val="clear" w:color="auto" w:fill="CFCF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F6F6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9F9F" w:themeFill="accent4" w:themeFillTint="7F"/>
      </w:tcPr>
    </w:tblStylePr>
    <w:tblStylePr w:type="band1Horz">
      <w:tblPr/>
      <w:tcPr>
        <w:shd w:val="clear" w:color="auto" w:fill="9F9F9F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BFBDBC" w:themeColor="accent5" w:themeTint="BF"/>
        <w:left w:val="single" w:sz="8" w:space="0" w:color="BFBDBC" w:themeColor="accent5" w:themeTint="BF"/>
        <w:bottom w:val="single" w:sz="8" w:space="0" w:color="BFBDBC" w:themeColor="accent5" w:themeTint="BF"/>
        <w:right w:val="single" w:sz="8" w:space="0" w:color="BFBDBC" w:themeColor="accent5" w:themeTint="BF"/>
        <w:insideH w:val="single" w:sz="8" w:space="0" w:color="BFBDBC" w:themeColor="accent5" w:themeTint="BF"/>
        <w:insideV w:val="single" w:sz="8" w:space="0" w:color="BFBDBC" w:themeColor="accent5" w:themeTint="BF"/>
      </w:tblBorders>
    </w:tblPr>
    <w:tcPr>
      <w:shd w:val="clear" w:color="auto" w:fill="EAE9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BDB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3D2" w:themeFill="accent5" w:themeFillTint="7F"/>
      </w:tcPr>
    </w:tblStylePr>
    <w:tblStylePr w:type="band1Horz">
      <w:tblPr/>
      <w:tcPr>
        <w:shd w:val="clear" w:color="auto" w:fill="D4D3D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EDECEB" w:themeColor="accent6" w:themeTint="BF"/>
        <w:left w:val="single" w:sz="8" w:space="0" w:color="EDECEB" w:themeColor="accent6" w:themeTint="BF"/>
        <w:bottom w:val="single" w:sz="8" w:space="0" w:color="EDECEB" w:themeColor="accent6" w:themeTint="BF"/>
        <w:right w:val="single" w:sz="8" w:space="0" w:color="EDECEB" w:themeColor="accent6" w:themeTint="BF"/>
        <w:insideH w:val="single" w:sz="8" w:space="0" w:color="EDECEB" w:themeColor="accent6" w:themeTint="BF"/>
        <w:insideV w:val="single" w:sz="8" w:space="0" w:color="EDECEB" w:themeColor="accent6" w:themeTint="BF"/>
      </w:tblBorders>
    </w:tblPr>
    <w:tcPr>
      <w:shd w:val="clear" w:color="auto" w:fill="F9F9F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CE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2F1" w:themeFill="accent6" w:themeFillTint="7F"/>
      </w:tcPr>
    </w:tblStylePr>
    <w:tblStylePr w:type="band1Horz">
      <w:tblPr/>
      <w:tcPr>
        <w:shd w:val="clear" w:color="auto" w:fill="F3F2F1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AE00" w:themeColor="accent1"/>
        <w:left w:val="single" w:sz="8" w:space="0" w:color="DDAE00" w:themeColor="accent1"/>
        <w:bottom w:val="single" w:sz="8" w:space="0" w:color="DDAE00" w:themeColor="accent1"/>
        <w:right w:val="single" w:sz="8" w:space="0" w:color="DDAE00" w:themeColor="accent1"/>
        <w:insideH w:val="single" w:sz="8" w:space="0" w:color="DDAE00" w:themeColor="accent1"/>
        <w:insideV w:val="single" w:sz="8" w:space="0" w:color="DDAE00" w:themeColor="accent1"/>
      </w:tblBorders>
    </w:tblPr>
    <w:tcPr>
      <w:shd w:val="clear" w:color="auto" w:fill="FFEFB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5" w:themeFill="accent1" w:themeFillTint="33"/>
      </w:tcPr>
    </w:tblStylePr>
    <w:tblStylePr w:type="band1Vert">
      <w:tblPr/>
      <w:tcPr>
        <w:shd w:val="clear" w:color="auto" w:fill="FFDF6F" w:themeFill="accent1" w:themeFillTint="7F"/>
      </w:tcPr>
    </w:tblStylePr>
    <w:tblStylePr w:type="band1Horz">
      <w:tblPr/>
      <w:tcPr>
        <w:tcBorders>
          <w:insideH w:val="single" w:sz="6" w:space="0" w:color="DDAE00" w:themeColor="accent1"/>
          <w:insideV w:val="single" w:sz="6" w:space="0" w:color="DDAE00" w:themeColor="accent1"/>
        </w:tcBorders>
        <w:shd w:val="clear" w:color="auto" w:fill="FFDF6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CC00" w:themeColor="accent2"/>
        <w:left w:val="single" w:sz="8" w:space="0" w:color="FFCC00" w:themeColor="accent2"/>
        <w:bottom w:val="single" w:sz="8" w:space="0" w:color="FFCC00" w:themeColor="accent2"/>
        <w:right w:val="single" w:sz="8" w:space="0" w:color="FFCC00" w:themeColor="accent2"/>
        <w:insideH w:val="single" w:sz="8" w:space="0" w:color="FFCC00" w:themeColor="accent2"/>
        <w:insideV w:val="single" w:sz="8" w:space="0" w:color="FFCC00" w:themeColor="accent2"/>
      </w:tblBorders>
    </w:tblPr>
    <w:tcPr>
      <w:shd w:val="clear" w:color="auto" w:fill="FFF2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C" w:themeFill="accent2" w:themeFillTint="33"/>
      </w:tcPr>
    </w:tblStylePr>
    <w:tblStylePr w:type="band1Vert">
      <w:tblPr/>
      <w:tcPr>
        <w:shd w:val="clear" w:color="auto" w:fill="FFE580" w:themeFill="accent2" w:themeFillTint="7F"/>
      </w:tcPr>
    </w:tblStylePr>
    <w:tblStylePr w:type="band1Horz">
      <w:tblPr/>
      <w:tcPr>
        <w:tcBorders>
          <w:insideH w:val="single" w:sz="6" w:space="0" w:color="FFCC00" w:themeColor="accent2"/>
          <w:insideV w:val="single" w:sz="6" w:space="0" w:color="FFCC00" w:themeColor="accent2"/>
        </w:tcBorders>
        <w:shd w:val="clear" w:color="auto" w:fill="FFE5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E888" w:themeColor="accent3"/>
        <w:left w:val="single" w:sz="8" w:space="0" w:color="FFE888" w:themeColor="accent3"/>
        <w:bottom w:val="single" w:sz="8" w:space="0" w:color="FFE888" w:themeColor="accent3"/>
        <w:right w:val="single" w:sz="8" w:space="0" w:color="FFE888" w:themeColor="accent3"/>
        <w:insideH w:val="single" w:sz="8" w:space="0" w:color="FFE888" w:themeColor="accent3"/>
        <w:insideV w:val="single" w:sz="8" w:space="0" w:color="FFE888" w:themeColor="accent3"/>
      </w:tblBorders>
    </w:tblPr>
    <w:tcPr>
      <w:shd w:val="clear" w:color="auto" w:fill="FFF9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7" w:themeFill="accent3" w:themeFillTint="33"/>
      </w:tcPr>
    </w:tblStylePr>
    <w:tblStylePr w:type="band1Vert">
      <w:tblPr/>
      <w:tcPr>
        <w:shd w:val="clear" w:color="auto" w:fill="FFF3C3" w:themeFill="accent3" w:themeFillTint="7F"/>
      </w:tcPr>
    </w:tblStylePr>
    <w:tblStylePr w:type="band1Horz">
      <w:tblPr/>
      <w:tcPr>
        <w:tcBorders>
          <w:insideH w:val="single" w:sz="6" w:space="0" w:color="FFE888" w:themeColor="accent3"/>
          <w:insideV w:val="single" w:sz="6" w:space="0" w:color="FFE888" w:themeColor="accent3"/>
        </w:tcBorders>
        <w:shd w:val="clear" w:color="auto" w:fill="FFF3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F3F3F" w:themeColor="accent4"/>
        <w:left w:val="single" w:sz="8" w:space="0" w:color="3F3F3F" w:themeColor="accent4"/>
        <w:bottom w:val="single" w:sz="8" w:space="0" w:color="3F3F3F" w:themeColor="accent4"/>
        <w:right w:val="single" w:sz="8" w:space="0" w:color="3F3F3F" w:themeColor="accent4"/>
        <w:insideH w:val="single" w:sz="8" w:space="0" w:color="3F3F3F" w:themeColor="accent4"/>
        <w:insideV w:val="single" w:sz="8" w:space="0" w:color="3F3F3F" w:themeColor="accent4"/>
      </w:tblBorders>
    </w:tblPr>
    <w:tcPr>
      <w:shd w:val="clear" w:color="auto" w:fill="CFCF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accent4" w:themeFillTint="33"/>
      </w:tcPr>
    </w:tblStylePr>
    <w:tblStylePr w:type="band1Vert">
      <w:tblPr/>
      <w:tcPr>
        <w:shd w:val="clear" w:color="auto" w:fill="9F9F9F" w:themeFill="accent4" w:themeFillTint="7F"/>
      </w:tcPr>
    </w:tblStylePr>
    <w:tblStylePr w:type="band1Horz">
      <w:tblPr/>
      <w:tcPr>
        <w:tcBorders>
          <w:insideH w:val="single" w:sz="6" w:space="0" w:color="3F3F3F" w:themeColor="accent4"/>
          <w:insideV w:val="single" w:sz="6" w:space="0" w:color="3F3F3F" w:themeColor="accent4"/>
        </w:tcBorders>
        <w:shd w:val="clear" w:color="auto" w:fill="9F9F9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AA8A6" w:themeColor="accent5"/>
        <w:left w:val="single" w:sz="8" w:space="0" w:color="AAA8A6" w:themeColor="accent5"/>
        <w:bottom w:val="single" w:sz="8" w:space="0" w:color="AAA8A6" w:themeColor="accent5"/>
        <w:right w:val="single" w:sz="8" w:space="0" w:color="AAA8A6" w:themeColor="accent5"/>
        <w:insideH w:val="single" w:sz="8" w:space="0" w:color="AAA8A6" w:themeColor="accent5"/>
        <w:insideV w:val="single" w:sz="8" w:space="0" w:color="AAA8A6" w:themeColor="accent5"/>
      </w:tblBorders>
    </w:tblPr>
    <w:tcPr>
      <w:shd w:val="clear" w:color="auto" w:fill="EAE9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DED" w:themeFill="accent5" w:themeFillTint="33"/>
      </w:tcPr>
    </w:tblStylePr>
    <w:tblStylePr w:type="band1Vert">
      <w:tblPr/>
      <w:tcPr>
        <w:shd w:val="clear" w:color="auto" w:fill="D4D3D2" w:themeFill="accent5" w:themeFillTint="7F"/>
      </w:tcPr>
    </w:tblStylePr>
    <w:tblStylePr w:type="band1Horz">
      <w:tblPr/>
      <w:tcPr>
        <w:tcBorders>
          <w:insideH w:val="single" w:sz="6" w:space="0" w:color="AAA8A6" w:themeColor="accent5"/>
          <w:insideV w:val="single" w:sz="6" w:space="0" w:color="AAA8A6" w:themeColor="accent5"/>
        </w:tcBorders>
        <w:shd w:val="clear" w:color="auto" w:fill="D4D3D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D6F5A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8E7E5" w:themeColor="accent6"/>
        <w:left w:val="single" w:sz="8" w:space="0" w:color="E8E7E5" w:themeColor="accent6"/>
        <w:bottom w:val="single" w:sz="8" w:space="0" w:color="E8E7E5" w:themeColor="accent6"/>
        <w:right w:val="single" w:sz="8" w:space="0" w:color="E8E7E5" w:themeColor="accent6"/>
        <w:insideH w:val="single" w:sz="8" w:space="0" w:color="E8E7E5" w:themeColor="accent6"/>
        <w:insideV w:val="single" w:sz="8" w:space="0" w:color="E8E7E5" w:themeColor="accent6"/>
      </w:tblBorders>
    </w:tblPr>
    <w:tcPr>
      <w:shd w:val="clear" w:color="auto" w:fill="F9F9F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9" w:themeFill="accent6" w:themeFillTint="33"/>
      </w:tcPr>
    </w:tblStylePr>
    <w:tblStylePr w:type="band1Vert">
      <w:tblPr/>
      <w:tcPr>
        <w:shd w:val="clear" w:color="auto" w:fill="F3F2F1" w:themeFill="accent6" w:themeFillTint="7F"/>
      </w:tcPr>
    </w:tblStylePr>
    <w:tblStylePr w:type="band1Horz">
      <w:tblPr/>
      <w:tcPr>
        <w:tcBorders>
          <w:insideH w:val="single" w:sz="6" w:space="0" w:color="E8E7E5" w:themeColor="accent6"/>
          <w:insideV w:val="single" w:sz="6" w:space="0" w:color="E8E7E5" w:themeColor="accent6"/>
        </w:tcBorders>
        <w:shd w:val="clear" w:color="auto" w:fill="F3F2F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B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AE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AE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AE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AE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6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6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2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C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5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580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9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E88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E88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E88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E88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3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3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F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3F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3F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3F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3F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F9F9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F9F9F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9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8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8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A8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A8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3D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3D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D6F5A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7E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7E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7E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7E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2F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2F1" w:themeFill="accent6" w:themeFillTint="7F"/>
      </w:tcPr>
    </w:tblStylePr>
  </w:style>
  <w:style w:type="paragraph" w:styleId="Nachrichtenkopf">
    <w:name w:val="Message Header"/>
    <w:basedOn w:val="Standard"/>
    <w:link w:val="NachrichtenkopfZchn"/>
    <w:uiPriority w:val="79"/>
    <w:semiHidden/>
    <w:unhideWhenUsed/>
    <w:rsid w:val="000D6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Segoe UI" w:eastAsiaTheme="majorEastAsia" w:hAnsi="Segoe UI" w:cs="Segoe UI"/>
      <w:kern w:val="2"/>
      <w:lang w:eastAsia="en-US"/>
      <w14:ligatures w14:val="standardContextual"/>
    </w:rPr>
  </w:style>
  <w:style w:type="character" w:customStyle="1" w:styleId="NachrichtenkopfZchn">
    <w:name w:val="Nachrichtenkopf Zchn"/>
    <w:basedOn w:val="Absatz-Standardschriftart"/>
    <w:link w:val="Nachrichtenkopf"/>
    <w:uiPriority w:val="79"/>
    <w:semiHidden/>
    <w:rsid w:val="000D6F5A"/>
    <w:rPr>
      <w:rFonts w:ascii="Segoe UI" w:eastAsiaTheme="majorEastAsia" w:hAnsi="Segoe UI" w:cs="Segoe U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79"/>
    <w:semiHidden/>
    <w:unhideWhenUsed/>
    <w:rsid w:val="000D6F5A"/>
    <w:rPr>
      <w:rFonts w:ascii="Segoe UI" w:eastAsiaTheme="minorHAnsi" w:hAnsi="Segoe UI" w:cs="Segoe UI"/>
      <w:kern w:val="2"/>
      <w:sz w:val="21"/>
      <w:szCs w:val="21"/>
      <w:lang w:eastAsia="en-US"/>
      <w14:ligatures w14:val="standardContextual"/>
    </w:rPr>
  </w:style>
  <w:style w:type="character" w:customStyle="1" w:styleId="NurTextZchn">
    <w:name w:val="Nur Text Zchn"/>
    <w:basedOn w:val="Absatz-Standardschriftart"/>
    <w:link w:val="NurText"/>
    <w:uiPriority w:val="79"/>
    <w:semiHidden/>
    <w:rsid w:val="000D6F5A"/>
    <w:rPr>
      <w:rFonts w:ascii="Segoe UI" w:hAnsi="Segoe UI" w:cs="Segoe UI"/>
      <w:sz w:val="21"/>
      <w:szCs w:val="21"/>
    </w:rPr>
  </w:style>
  <w:style w:type="paragraph" w:styleId="Rechtsgrundlagenverzeichnis">
    <w:name w:val="table of authorities"/>
    <w:basedOn w:val="Standard"/>
    <w:next w:val="Standard"/>
    <w:uiPriority w:val="79"/>
    <w:semiHidden/>
    <w:unhideWhenUsed/>
    <w:rsid w:val="000D6F5A"/>
    <w:pPr>
      <w:spacing w:line="276" w:lineRule="auto"/>
      <w:ind w:left="200" w:hanging="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RGV-berschrift">
    <w:name w:val="toa heading"/>
    <w:basedOn w:val="Standard"/>
    <w:next w:val="Standard"/>
    <w:uiPriority w:val="79"/>
    <w:semiHidden/>
    <w:unhideWhenUsed/>
    <w:rsid w:val="000D6F5A"/>
    <w:pPr>
      <w:spacing w:before="120" w:line="276" w:lineRule="auto"/>
    </w:pPr>
    <w:rPr>
      <w:rFonts w:ascii="Segoe UI" w:eastAsiaTheme="majorEastAsia" w:hAnsi="Segoe UI" w:cs="Segoe UI"/>
      <w:b/>
      <w:bCs/>
      <w:kern w:val="2"/>
      <w:lang w:eastAsia="en-US"/>
      <w14:ligatures w14:val="standardContextual"/>
    </w:rPr>
  </w:style>
  <w:style w:type="character" w:styleId="SchwacheHervorhebung">
    <w:name w:val="Subtle Emphasis"/>
    <w:basedOn w:val="Absatz-Standardschriftart"/>
    <w:uiPriority w:val="19"/>
    <w:semiHidden/>
    <w:rsid w:val="000D6F5A"/>
    <w:rPr>
      <w:rFonts w:ascii="Segoe UI" w:hAnsi="Segoe UI" w:cs="Segoe UI"/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semiHidden/>
    <w:rsid w:val="000D6F5A"/>
    <w:rPr>
      <w:rFonts w:ascii="Segoe UI" w:hAnsi="Segoe UI" w:cs="Segoe UI"/>
      <w:smallCaps/>
      <w:color w:val="5A5A5A" w:themeColor="text1" w:themeTint="A5"/>
    </w:rPr>
  </w:style>
  <w:style w:type="character" w:styleId="SmartHyperlink">
    <w:name w:val="Smart Hyperlink"/>
    <w:basedOn w:val="Absatz-Standardschriftart"/>
    <w:uiPriority w:val="79"/>
    <w:semiHidden/>
    <w:unhideWhenUsed/>
    <w:rsid w:val="000D6F5A"/>
    <w:rPr>
      <w:rFonts w:ascii="Segoe UI" w:hAnsi="Segoe UI" w:cs="Segoe UI"/>
      <w:u w:val="dotted"/>
    </w:rPr>
  </w:style>
  <w:style w:type="character" w:styleId="SmartLink">
    <w:name w:val="Smart Link"/>
    <w:basedOn w:val="Absatz-Standardschriftart"/>
    <w:uiPriority w:val="79"/>
    <w:semiHidden/>
    <w:unhideWhenUsed/>
    <w:rsid w:val="000D6F5A"/>
    <w:rPr>
      <w:rFonts w:ascii="Segoe UI" w:hAnsi="Segoe UI" w:cs="Segoe UI"/>
      <w:color w:val="0000FF"/>
      <w:u w:val="single"/>
      <w:shd w:val="clear" w:color="auto" w:fill="F3F2F1"/>
    </w:rPr>
  </w:style>
  <w:style w:type="paragraph" w:styleId="Standardeinzug">
    <w:name w:val="Normal Indent"/>
    <w:basedOn w:val="Standard"/>
    <w:uiPriority w:val="79"/>
    <w:semiHidden/>
    <w:unhideWhenUsed/>
    <w:rsid w:val="000D6F5A"/>
    <w:pPr>
      <w:spacing w:line="276" w:lineRule="auto"/>
      <w:ind w:left="709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table" w:styleId="Tabelle3D-Effekt1">
    <w:name w:val="Table 3D effects 1"/>
    <w:basedOn w:val="NormaleTabelle"/>
    <w:uiPriority w:val="99"/>
    <w:semiHidden/>
    <w:unhideWhenUsed/>
    <w:rsid w:val="000D6F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D6F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D6F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uiPriority w:val="99"/>
    <w:semiHidden/>
    <w:unhideWhenUsed/>
    <w:rsid w:val="000D6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D6F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D6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D6F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D6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D6F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D6F5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D6F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D6F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D6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uiPriority w:val="99"/>
    <w:semiHidden/>
    <w:unhideWhenUsed/>
    <w:rsid w:val="000D6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D6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D6F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D6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D6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D6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mithellemGitternetz">
    <w:name w:val="Grid Table Light"/>
    <w:basedOn w:val="NormaleTabelle"/>
    <w:uiPriority w:val="40"/>
    <w:rsid w:val="000D6F5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Professionell">
    <w:name w:val="Table Professional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Raster1">
    <w:name w:val="Table Grid 1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D6F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D6F5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D6F5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D6F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D6F5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D6F5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D6F5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D6F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D6F5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D6F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D6F5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uiPriority w:val="99"/>
    <w:semiHidden/>
    <w:unhideWhenUsed/>
    <w:rsid w:val="000D6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D6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uiPriority w:val="99"/>
    <w:semiHidden/>
    <w:unhideWhenUsed/>
    <w:rsid w:val="000D6F5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D6F5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D6F5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D6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uiPriority w:val="79"/>
    <w:semiHidden/>
    <w:unhideWhenUsed/>
    <w:rsid w:val="000D6F5A"/>
    <w:pPr>
      <w:spacing w:after="120" w:line="276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TextkrperZchn">
    <w:name w:val="Textkörper Zchn"/>
    <w:basedOn w:val="Absatz-Standardschriftart"/>
    <w:link w:val="Textkrper"/>
    <w:uiPriority w:val="79"/>
    <w:semiHidden/>
    <w:rsid w:val="000D6F5A"/>
    <w:rPr>
      <w:rFonts w:ascii="Segoe UI" w:hAnsi="Segoe UI" w:cs="Segoe UI"/>
    </w:rPr>
  </w:style>
  <w:style w:type="paragraph" w:styleId="Textkrper2">
    <w:name w:val="Body Text 2"/>
    <w:basedOn w:val="Standard"/>
    <w:link w:val="Textkrper2Zchn"/>
    <w:uiPriority w:val="79"/>
    <w:semiHidden/>
    <w:unhideWhenUsed/>
    <w:rsid w:val="000D6F5A"/>
    <w:pPr>
      <w:spacing w:after="120" w:line="480" w:lineRule="auto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Textkrper2Zchn">
    <w:name w:val="Textkörper 2 Zchn"/>
    <w:basedOn w:val="Absatz-Standardschriftart"/>
    <w:link w:val="Textkrper2"/>
    <w:uiPriority w:val="79"/>
    <w:semiHidden/>
    <w:rsid w:val="000D6F5A"/>
    <w:rPr>
      <w:rFonts w:ascii="Segoe UI" w:hAnsi="Segoe UI" w:cs="Segoe UI"/>
    </w:rPr>
  </w:style>
  <w:style w:type="paragraph" w:styleId="Textkrper3">
    <w:name w:val="Body Text 3"/>
    <w:basedOn w:val="Standard"/>
    <w:link w:val="Textkrper3Zchn"/>
    <w:uiPriority w:val="79"/>
    <w:semiHidden/>
    <w:unhideWhenUsed/>
    <w:rsid w:val="000D6F5A"/>
    <w:pPr>
      <w:spacing w:after="120" w:line="276" w:lineRule="auto"/>
    </w:pPr>
    <w:rPr>
      <w:rFonts w:ascii="Segoe UI" w:eastAsiaTheme="minorHAnsi" w:hAnsi="Segoe UI" w:cs="Segoe UI"/>
      <w:kern w:val="2"/>
      <w:sz w:val="16"/>
      <w:szCs w:val="16"/>
      <w:lang w:eastAsia="en-US"/>
      <w14:ligatures w14:val="standardContextual"/>
    </w:rPr>
  </w:style>
  <w:style w:type="character" w:customStyle="1" w:styleId="Textkrper3Zchn">
    <w:name w:val="Textkörper 3 Zchn"/>
    <w:basedOn w:val="Absatz-Standardschriftart"/>
    <w:link w:val="Textkrper3"/>
    <w:uiPriority w:val="79"/>
    <w:semiHidden/>
    <w:rsid w:val="000D6F5A"/>
    <w:rPr>
      <w:rFonts w:ascii="Segoe UI" w:hAnsi="Segoe UI" w:cs="Segoe UI"/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79"/>
    <w:semiHidden/>
    <w:unhideWhenUsed/>
    <w:rsid w:val="000D6F5A"/>
    <w:pPr>
      <w:spacing w:after="120" w:line="480" w:lineRule="auto"/>
      <w:ind w:left="283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Textkrper-Einzug2Zchn">
    <w:name w:val="Textkörper-Einzug 2 Zchn"/>
    <w:basedOn w:val="Absatz-Standardschriftart"/>
    <w:link w:val="Textkrper-Einzug2"/>
    <w:uiPriority w:val="79"/>
    <w:semiHidden/>
    <w:rsid w:val="000D6F5A"/>
    <w:rPr>
      <w:rFonts w:ascii="Segoe UI" w:hAnsi="Segoe UI" w:cs="Segoe UI"/>
    </w:rPr>
  </w:style>
  <w:style w:type="paragraph" w:styleId="Textkrper-Einzug3">
    <w:name w:val="Body Text Indent 3"/>
    <w:basedOn w:val="Standard"/>
    <w:link w:val="Textkrper-Einzug3Zchn"/>
    <w:uiPriority w:val="79"/>
    <w:semiHidden/>
    <w:unhideWhenUsed/>
    <w:rsid w:val="000D6F5A"/>
    <w:pPr>
      <w:spacing w:after="120" w:line="276" w:lineRule="auto"/>
      <w:ind w:left="283"/>
    </w:pPr>
    <w:rPr>
      <w:rFonts w:ascii="Segoe UI" w:eastAsiaTheme="minorHAnsi" w:hAnsi="Segoe UI" w:cs="Segoe UI"/>
      <w:kern w:val="2"/>
      <w:sz w:val="16"/>
      <w:szCs w:val="16"/>
      <w:lang w:eastAsia="en-US"/>
      <w14:ligatures w14:val="standardContextual"/>
    </w:rPr>
  </w:style>
  <w:style w:type="character" w:customStyle="1" w:styleId="Textkrper-Einzug3Zchn">
    <w:name w:val="Textkörper-Einzug 3 Zchn"/>
    <w:basedOn w:val="Absatz-Standardschriftart"/>
    <w:link w:val="Textkrper-Einzug3"/>
    <w:uiPriority w:val="79"/>
    <w:semiHidden/>
    <w:rsid w:val="000D6F5A"/>
    <w:rPr>
      <w:rFonts w:ascii="Segoe UI" w:hAnsi="Segoe UI" w:cs="Segoe UI"/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79"/>
    <w:semiHidden/>
    <w:unhideWhenUsed/>
    <w:rsid w:val="000D6F5A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79"/>
    <w:semiHidden/>
    <w:rsid w:val="000D6F5A"/>
    <w:rPr>
      <w:rFonts w:ascii="Segoe UI" w:hAnsi="Segoe UI" w:cs="Segoe UI"/>
    </w:rPr>
  </w:style>
  <w:style w:type="paragraph" w:styleId="Textkrper-Zeileneinzug">
    <w:name w:val="Body Text Indent"/>
    <w:basedOn w:val="Standard"/>
    <w:link w:val="Textkrper-ZeileneinzugZchn"/>
    <w:uiPriority w:val="79"/>
    <w:semiHidden/>
    <w:unhideWhenUsed/>
    <w:rsid w:val="000D6F5A"/>
    <w:pPr>
      <w:spacing w:after="120" w:line="276" w:lineRule="auto"/>
      <w:ind w:left="283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Textkrper-ZeileneinzugZchn">
    <w:name w:val="Textkörper-Zeileneinzug Zchn"/>
    <w:basedOn w:val="Absatz-Standardschriftart"/>
    <w:link w:val="Textkrper-Zeileneinzug"/>
    <w:uiPriority w:val="79"/>
    <w:semiHidden/>
    <w:rsid w:val="000D6F5A"/>
    <w:rPr>
      <w:rFonts w:ascii="Segoe UI" w:hAnsi="Segoe UI" w:cs="Segoe UI"/>
    </w:rPr>
  </w:style>
  <w:style w:type="paragraph" w:styleId="Textkrper-Erstzeileneinzug2">
    <w:name w:val="Body Text First Indent 2"/>
    <w:basedOn w:val="Textkrper-Zeileneinzug"/>
    <w:link w:val="Textkrper-Erstzeileneinzug2Zchn"/>
    <w:uiPriority w:val="79"/>
    <w:semiHidden/>
    <w:unhideWhenUsed/>
    <w:rsid w:val="000D6F5A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79"/>
    <w:semiHidden/>
    <w:rsid w:val="000D6F5A"/>
    <w:rPr>
      <w:rFonts w:ascii="Segoe UI" w:hAnsi="Segoe UI" w:cs="Segoe UI"/>
    </w:rPr>
  </w:style>
  <w:style w:type="paragraph" w:styleId="Umschlagabsenderadresse">
    <w:name w:val="envelope return"/>
    <w:basedOn w:val="Standard"/>
    <w:uiPriority w:val="79"/>
    <w:semiHidden/>
    <w:unhideWhenUsed/>
    <w:rsid w:val="000D6F5A"/>
    <w:rPr>
      <w:rFonts w:ascii="Segoe UI" w:eastAsiaTheme="majorEastAsia" w:hAnsi="Segoe UI" w:cs="Segoe UI"/>
      <w:kern w:val="2"/>
      <w:sz w:val="20"/>
      <w:szCs w:val="20"/>
      <w:lang w:eastAsia="en-US"/>
      <w14:ligatures w14:val="standardContextual"/>
    </w:rPr>
  </w:style>
  <w:style w:type="paragraph" w:styleId="Umschlagadresse">
    <w:name w:val="envelope address"/>
    <w:basedOn w:val="Standard"/>
    <w:uiPriority w:val="79"/>
    <w:semiHidden/>
    <w:unhideWhenUsed/>
    <w:rsid w:val="000D6F5A"/>
    <w:pPr>
      <w:framePr w:w="4320" w:h="2160" w:hRule="exact" w:hSpace="141" w:wrap="auto" w:hAnchor="page" w:xAlign="center" w:yAlign="bottom"/>
      <w:ind w:left="1"/>
    </w:pPr>
    <w:rPr>
      <w:rFonts w:ascii="Segoe UI" w:eastAsiaTheme="majorEastAsia" w:hAnsi="Segoe UI" w:cs="Segoe UI"/>
      <w:kern w:val="2"/>
      <w:lang w:eastAsia="en-US"/>
      <w14:ligatures w14:val="standardContextual"/>
    </w:rPr>
  </w:style>
  <w:style w:type="paragraph" w:styleId="Unterschrift">
    <w:name w:val="Signature"/>
    <w:basedOn w:val="Standard"/>
    <w:link w:val="UnterschriftZchn"/>
    <w:uiPriority w:val="79"/>
    <w:semiHidden/>
    <w:unhideWhenUsed/>
    <w:rsid w:val="000D6F5A"/>
    <w:pPr>
      <w:ind w:left="4252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customStyle="1" w:styleId="UnterschriftZchn">
    <w:name w:val="Unterschrift Zchn"/>
    <w:basedOn w:val="Absatz-Standardschriftart"/>
    <w:link w:val="Unterschrift"/>
    <w:uiPriority w:val="79"/>
    <w:semiHidden/>
    <w:rsid w:val="000D6F5A"/>
    <w:rPr>
      <w:rFonts w:ascii="Segoe UI" w:hAnsi="Segoe UI" w:cs="Segoe UI"/>
    </w:rPr>
  </w:style>
  <w:style w:type="paragraph" w:styleId="Verzeichnis6">
    <w:name w:val="toc 6"/>
    <w:basedOn w:val="Standard"/>
    <w:next w:val="Standard"/>
    <w:autoRedefine/>
    <w:uiPriority w:val="39"/>
    <w:semiHidden/>
    <w:rsid w:val="000D6F5A"/>
    <w:pPr>
      <w:spacing w:after="100" w:line="276" w:lineRule="auto"/>
      <w:ind w:left="10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semiHidden/>
    <w:rsid w:val="000D6F5A"/>
    <w:pPr>
      <w:spacing w:after="100" w:line="276" w:lineRule="auto"/>
      <w:ind w:left="12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semiHidden/>
    <w:rsid w:val="000D6F5A"/>
    <w:pPr>
      <w:spacing w:after="100" w:line="276" w:lineRule="auto"/>
      <w:ind w:left="14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semiHidden/>
    <w:rsid w:val="000D6F5A"/>
    <w:pPr>
      <w:spacing w:after="100" w:line="276" w:lineRule="auto"/>
      <w:ind w:left="1600"/>
    </w:pPr>
    <w:rPr>
      <w:rFonts w:ascii="Segoe UI" w:eastAsiaTheme="minorHAnsi" w:hAnsi="Segoe UI" w:cs="Segoe UI"/>
      <w:kern w:val="2"/>
      <w:sz w:val="20"/>
      <w:szCs w:val="20"/>
      <w:lang w:eastAsia="en-US"/>
      <w14:ligatures w14:val="standardContextual"/>
    </w:rPr>
  </w:style>
  <w:style w:type="character" w:styleId="Zeilennummer">
    <w:name w:val="line number"/>
    <w:basedOn w:val="Absatz-Standardschriftart"/>
    <w:uiPriority w:val="79"/>
    <w:semiHidden/>
    <w:unhideWhenUsed/>
    <w:rsid w:val="000D6F5A"/>
    <w:rPr>
      <w:rFonts w:ascii="Segoe UI" w:hAnsi="Segoe UI" w:cs="Segoe UI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rsid w:val="000D6F5A"/>
    <w:pPr>
      <w:spacing w:before="200" w:after="160" w:line="276" w:lineRule="auto"/>
      <w:ind w:left="864" w:right="864"/>
      <w:jc w:val="center"/>
    </w:pPr>
    <w:rPr>
      <w:rFonts w:ascii="Segoe UI" w:eastAsiaTheme="minorHAnsi" w:hAnsi="Segoe UI" w:cs="Segoe UI"/>
      <w:i/>
      <w:iCs/>
      <w:color w:val="404040" w:themeColor="text1" w:themeTint="BF"/>
      <w:kern w:val="2"/>
      <w:sz w:val="20"/>
      <w:szCs w:val="20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0D6F5A"/>
    <w:rPr>
      <w:rFonts w:ascii="Segoe UI" w:hAnsi="Segoe UI" w:cs="Segoe UI"/>
      <w:i/>
      <w:iCs/>
      <w:color w:val="404040" w:themeColor="text1" w:themeTint="BF"/>
    </w:rPr>
  </w:style>
  <w:style w:type="character" w:customStyle="1" w:styleId="line">
    <w:name w:val="line"/>
    <w:basedOn w:val="Absatz-Standardschriftart"/>
    <w:rsid w:val="008C4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pfportal.pnet.ch/splunkclu/en-US/app/splunk_for_load/albert_monitoring?tab=layout_1&amp;form.gt.earliest=2026-04-23T08%3A57%3A04.000&amp;form.gt.latest=2026-04-23T12%3A00%3A11.000&amp;form.update_interval=1m&amp;form.pt.earliest=2026-04-23T09%3A05%3A04.000&amp;form.pt.latest=2026-04-23T11%3A52%3A11.000&amp;form.perc=exactperc" TargetMode="External"/><Relationship Id="rId26" Type="http://schemas.openxmlformats.org/officeDocument/2006/relationships/hyperlink" Target="https://pfportal.pnet.ch/splunkclu/en-US/app/splunk_for_load/search?earliest=2026-08-04T13%3A28%3A20.000&amp;latest=2026-08-04T16%3A45%3A05.000&amp;q=search%20index%3Dbancsciditd%20%22topic_name%3Dappl.bancs-core.t1.cashblock.v0%22%20%22PublishCashblock%22%0A%7C%20rex%20%22%5C%22CashBlockID%5C%22%3A%5C%22(%3F%3Ccash_block_id%3E%5B%5E%5C%22%5D%2B)%5C%22%22%0A%7C%20rex%20%22%5C%22TransactionID%5C%22%3A%5C%22(%3F%3Ctransaction_id%3E%5B%5E%5C%22%5D%2B)%5C%22%22%0A%7C%20rex%20%22%5C%22AccountNumber%5C%22%3A%5C%22(%3F%3Caccount%3E%5B%5E%5C%22%5D%2B)%5C%22%22%0A%7C%20rex%20%22%5C%22BlockAmount%5C%22%3A%5C%22(%3F%3Cblock_amount%3E%5B0-9.%5D%2B)%5C%22%22%0A%7C%20rex%20%22%5C%22BlockAmountCurrency%5C%22%3A%5C%22(%3F%3Cblock_ccy%3E%5BA-Z%5D%7B3%7D)%5C%22%22%0A%7C%20rex%20%22%5C%22CashBlockStatus%5C%22%3A%5C%22(%3F%3Ccb_status%3E%5Cd%2B)%5C%22%22%0A%7C%20rex%20%22%5C%22ExpiryDate%5C%22%3A%5C%22(%3F%3Cexpiry_date%3E%5Cd%2B)%5C%22%22%0A%7C%20rex%20%22EventType%3D(%3F%3Cevent_type%3E%5Cw%2B)%22%0A%7C%20rex%20%22ObjectVersion%3D(%3F%3Cobject_version%3E%5Cd%2B)%22%0A%7C%20rex%20%22dm_btnum%3D(%3F%3Cdm_btnum%3E%5Cd%2B)%22%0A%7C%20eval%20status_text%3Dcase(cb_status%3D%3D%221%22%2C%22active%22%2C%20cb_status%3D%3D%223%22%2C%22released%22%2C%20true()%2C%20%22other-%22.cb_status)%0A%7C%20sort%200%20transaction_id%2C%20cash_block_id%2C%20_time%0A%7C%20table%20_time%2C%20transaction_id%2C%20cash_block_id%2C%20event_type%2C%20object_version%2C%20cb_status%2C%20status_text%2C%20block_amount%2C%20block_ccy%2C%20expiry_date%2C%20account%2C%20dm_btnum%2C%20trace_id&amp;display.page.search.mode=fast&amp;dispatch.sample_ratio=1&amp;display.general.type=statistics&amp;display.page.search.tab=statistics&amp;sid=1785921313.483773_47FA7C08-4160-4D21-A869-EB08D263FE93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www-test.postfinance.ch/ap/ba/id/api/v4/instruments" TargetMode="External"/><Relationship Id="rId34" Type="http://schemas.openxmlformats.org/officeDocument/2006/relationships/hyperlink" Target="https://pfportal.pnet.ch/splunkclu/en-US/app/splunk_for_load/search?earliest=1776434120&amp;latest=1776445205&amp;q=search%20index%3Dbancsciditd%20(%22CreateSecuritiesOrderResponse%22%20OR%20%22PublishMovementDetails%22)%0A%7C%20rex%20%22%3Cns4%3ASecuritiesAuftragsID%3E(%3F%3Corder_from_ws%3E%5Cd%2B)%3C%2Fns4%3ASecuritiesAuftragsID%3E%22%0A%7C%20rex%20%22%5C%22TransactionId%5C%22%3A%5C%22%5Cd%2B-(%3F%3Corder_from_booking%3E%5Cd%2B)%5C%22%22%0A%7C%20eval%20order_id%3Dcoalesce(order_from_ws%2C%20order_from_booking)%0A%7C%20where%20isnotnull(order_id)%0A%7C%20eval%20stage%3Dif(isnotnull(order_from_booking)%2C%22booking%22%2C%22order_created%22)%0A%7C%20stats%20min(eval(if(stage%3D%3D%22order_created%22%2C_time%2Cnull())))%20as%20order_epoch%2C%20min(eval(if(stage%3D%3D%22booking%22%2C_time%2Cnull())))%20as%20booking_epoch%20by%20order_id%0A%7C%20where%20isnotnull(order_epoch)%20AND%20isnotnull(booking_epoch)%0A%7C%20eval%20e2e_s%3Dround(booking_epoch-order_epoch%2C1)%0A%7C%20eval%20booking_slot%3Dstrftime(booking_epoch%2C%22%25H%3A%25M%22)%0A%7C%20stats%20count%20as%20orders%2C%20min(e2e_s)%20as%20min_e2e_s%2C%20median(e2e_s)%20as%20p50_e2e_s%2C%20max(e2e_s)%20as%20max_e2e_s%2C%20values(order_id)%20as%20order_ids%20by%20booking_slot%0A%7C%20sort%200%20booking_slot&amp;display.page.search.mode=fast&amp;dispatch.sample_ratio=1&amp;display.general.type=statistics&amp;display.page.search.tab=statistics&amp;display.statistics.sortColumn=max_e2e_s&amp;display.statistics.sortDirection=desc&amp;sid=1785923246.499245_47FA7C08-4160-4D21-A869-EB08D263FE93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0.png"/><Relationship Id="rId55" Type="http://schemas.openxmlformats.org/officeDocument/2006/relationships/image" Target="media/image24.png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tep.dev/knowledgebase/userdocs/plans/controls/" TargetMode="External"/><Relationship Id="rId20" Type="http://schemas.openxmlformats.org/officeDocument/2006/relationships/hyperlink" Target="https://www-test.postfinance.ch/ap/ba/id/api/v4/instruments" TargetMode="External"/><Relationship Id="rId29" Type="http://schemas.openxmlformats.org/officeDocument/2006/relationships/hyperlink" Target="https://pfportal.pnet.ch/splunkclu/en-US/app/splunk_for_load/search?earliest=2026-08-04T13%3A28%3A20.000&amp;latest=2026-08-04T16%3A45%3A05.000&amp;q=search%20index%3Dbancsciditd%20%22DATAWAY%22%20%22dm_btnum%3D%22%0A%7C%20rex%20%22%5C%2B%5Cd%7B2%7D%3A%5Cd%7B2%7D%5Cs%2B(%3F%3Cpod%3E%5CS%2B)%5Cs%2BDATAWAY%22%0A%7C%20rex%20field%3Dpod%20%22%5E(%3F%3Cconsumer%3Ebcor-di-appl-%5Ba-z0-9%5D%2B)%22%0A%7C%20rex%20%22dm_btnum%3D(%3F%3Cdm_btnum%3E%5Cd%2B)%22%0A%7C%20where%20isnotnull(consumer)%20AND%20isnotnull(dm_btnum)%0A%7C%20eventstats%20min(_time)%20as%20bt_first%20by%20dm_btnum%0A%7C%20eval%20lag_s%3Dround(_time-bt_first%2C3)%0A%7C%20stats%20count%20as%20events%2C%20dc(dm_btnum)%20as%20bt_numbers%2C%20median(lag_s)%20as%20p50_lag_s%2C%20perc95(lag_s)%20as%20p95_lag_s%2C%20perc99(lag_s)%20as%20p99_lag_s%2C%20max(lag_s)%20as%20max_lag_s%20by%20consumer%0A%7C%20eval%20p50_lag_s%3Dround(p50_lag_s%2C2)%2C%20p95_lag_s%3Dround(p95_lag_s%2C2)%2C%20p99_lag_s%3Dround(p99_lag_s%2C2)%2C%20max_lag_s%3Dround(max_lag_s%2C2)%0A%7C%20sort%200%20-%20p95_lag_s%0A%7C%20table%20consumer%2C%20events%2C%20bt_numbers%2C%20p50_lag_s%2C%20p95_lag_s%2C%20p99_lag_s%2C%20max_lag_s&amp;display.page.search.mode=fast&amp;dispatch.sample_ratio=1&amp;display.general.type=statistics&amp;display.page.search.tab=statistics&amp;sid=1785921903.488991_47FA7C08-4160-4D21-A869-EB08D263FE93" TargetMode="External"/><Relationship Id="rId41" Type="http://schemas.openxmlformats.org/officeDocument/2006/relationships/image" Target="media/image13.png"/><Relationship Id="rId54" Type="http://schemas.openxmlformats.org/officeDocument/2006/relationships/image" Target="media/image23.png"/><Relationship Id="rId62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lab.pnet.ch/nfrt/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pfportal.pnet.ch/splunkclu/en-US/app/splunk_for_load/search?earliest=1776434120&amp;latest=1776445205&amp;q=search%20index%3Dbancsciditd%20%22DATAWAY%22%20%22dm_btnum%3D%22%0A%7C%20rex%20%22%5C%2B%5Cd%7B2%7D%3A%5Cd%7B2%7D%5Cs%2B(%3F%3Cpod%3E%5CS%2B)%5Cs%2BDATAWAY%22%0A%7C%20rex%20field%3Dpod%20%22%5E(%3F%3Cconsumer%3Ebcor-di-appl-%5Ba-z0-9%5D%2B)%22%0A%7C%20rex%20%22dm_btnum%3D(%3F%3Cdm_btnum%3E%5Cd%2B)%22%0A%7C%20where%20isnotnull(consumer)%20AND%20isnotnull(dm_btnum)%0A%7C%20eventstats%20min(_time)%20as%20bt_first%20by%20dm_btnum%0A%7C%20eval%20lag_s%3Dround(_time-bt_first%2C3)%0A%7C%20stats%20count%20as%20events%2C%20dc(dm_btnum)%20as%20bt_numbers%2C%20median(lag_s)%20as%20p50_lag_s%2C%20perc95(lag_s)%20as%20p95_lag_s%2C%20perc99(lag_s)%20as%20p99_lag_s%2C%20max(lag_s)%20as%20max_lag_s%20by%20consumer%0A%7C%20eval%20p50_lag_s%3Dround(p50_lag_s%2C2)%2C%20p95_lag_s%3Dround(p95_lag_s%2C2)%2C%20p99_lag_s%3Dround(p99_lag_s%2C2)%2C%20max_lag_s%3Dround(max_lag_s%2C2)%0A%7C%20sort%200%20-%20p95_lag_s%0A%7C%20table%20consumer%2C%20events%2C%20bt_numbers%2C%20p50_lag_s%2C%20p95_lag_s%2C%20p99_lag_s%2C%20max_lag_s&amp;display.page.search.mode=fast&amp;dispatch.sample_ratio=1&amp;display.general.type=statistics&amp;display.page.search.tab=statistics&amp;sid=1785922857.496655_47FA7C08-4160-4D21-A869-EB08D263FE93" TargetMode="External"/><Relationship Id="rId37" Type="http://schemas.openxmlformats.org/officeDocument/2006/relationships/hyperlink" Target="https://issues.pnet.ch/secure/RapidBoard.jspa?rapidView=11975&amp;projectKey=NFRT&amp;view=detail&amp;selectedIssue=NFRT-18992&amp;quickFilter=25944&amp;quickFilter=25958&amp;quickFilter=25948" TargetMode="External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image" Target="media/image22.gif"/><Relationship Id="rId58" Type="http://schemas.openxmlformats.org/officeDocument/2006/relationships/hyperlink" Target="https://issues.pnet.ch/browse/EF-18213?src=confmacro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lab.pnet.ch/nfrt/step/deployments/-/tree/master/overlays/t1-k8s-nucleus-a-appl-testlup-step-selenium-t1/step-agent-visitors-tabs?ref_type=heads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pfportal.pnet.ch/splunkclu/en-US/app/splunk_for_load/search?earliest=2026-08-04T13%3A28%3A20.000&amp;latest=2026-08-04T16%3A45%3A05.000&amp;q=search%20index%3Dbancsciditd%20%22topic_name%3Dappl.bancs-core.t1.cashblock.v0%22%20%22PublishCashblock%22%0A%7C%20rex%20%22%5C%22CashBlockID%5C%22%3A%5C%22(%3F%3Ccash_block_id%3E%5B%5E%5C%22%5D%2B)%5C%22%22%0A%7C%20rex%20%22%5C%22TransactionID%5C%22%3A%5C%22(%3F%3Ctransaction_id%3E%5B%5E%5C%22%5D%2B)%5C%22%22%0A%7C%20rex%20%22%5C%22BlockAmount%5C%22%3A%5C%22(%3F%3Cblock_amount%3E%5B0-9.%5D%2B)%5C%22%22%0A%7C%20rex%20%22%5C%22CashBlockStatus%5C%22%3A%5C%22(%3F%3Ccb_status%3E%5Cd%2B)%5C%22%22%0A%7C%20stats%20min(_time)%20as%20block_start%2C%20max(eval(if(cb_status%3D%3D%223%22%2C_time%2Cnull())))%20as%20block_release%2C%20max(block_amount)%20as%20block_amount%20by%20transaction_id%2C%20cash_block_id%0A%7C%20eventstats%20dc(cash_block_id)%20as%20blocks_per_txn%20by%20transaction_id%0A%7C%20where%20blocks_per_txn%3E1%0A%7C%20sort%200%20transaction_id%2C%20block_start%0A%7C%20streamstats%20current%3Df%20last(block_release)%20as%20prev_release%2C%20last(cash_block_id)%20as%20prev_block%2C%20last(block_amount)%20as%20prev_amount%20by%20transaction_id%0A%7C%20eval%20overlap_s%3Dround(prev_release-block_start%2C3)%0A%7C%20eval%20double_blocked_chf%3Dif(overlap_s%3E0%2C%20prev_amount%2Bblock_amount%2C%200)%0A%7C%20eval%20block_start%3Dstrftime(block_start%2C%22%25F%20%25T.%253N%22)%2C%20block_release%3Dstrftime(block_release%2C%22%25F%20%25T.%253N%22)%0A%7C%20where%20isnotnull(prev_block)%0A%7C%20sort%200%20-%20overlap_s%0A%7C%20table%20transaction_id%2C%20prev_block%2C%20prev_amount%2C%20cash_block_id%2C%20block_amount%2C%20block_start%2C%20block_release%2C%20overlap_s%2C%20double_blocked_chf&amp;display.page.search.mode=fast&amp;dispatch.sample_ratio=1&amp;display.general.type=statistics&amp;display.page.search.tab=statistics&amp;sid=1785921834.488366_47FA7C08-4160-4D21-A869-EB08D263FE93" TargetMode="External"/><Relationship Id="rId36" Type="http://schemas.openxmlformats.org/officeDocument/2006/relationships/image" Target="media/image10.png"/><Relationship Id="rId49" Type="http://schemas.openxmlformats.org/officeDocument/2006/relationships/hyperlink" Target="http://localhost/step-selenium/doc/rest/" TargetMode="External"/><Relationship Id="rId57" Type="http://schemas.openxmlformats.org/officeDocument/2006/relationships/hyperlink" Target="https://issues.pnet.ch/browse/EF-18213?src=confmacro" TargetMode="External"/><Relationship Id="rId61" Type="http://schemas.openxmlformats.org/officeDocument/2006/relationships/image" Target="media/image27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s://pfportal.pnet.ch/splunkclu/en-US/app/splunk_for_load/search?earliest=2026-08-04T13%3A28%3A20.000&amp;latest=2026-08-04T16%3A45%3A05.000&amp;q=search%20index%3Dbancsciditd%20(%22CreateSecuritiesOrderResponse%22%20OR%20%22PublishMovementDetails%22)%0A%7C%20rex%20%22%3Cns4%3ASecuritiesAuftragsID%3E(%3F%3Corder_from_ws%3E%5Cd%2B)%3C%2Fns4%3ASecuritiesAuftragsID%3E%22%0A%7C%20rex%20%22%5C%22TransactionId%5C%22%3A%5C%22%5Cd%2B-(%3F%3Corder_from_booking%3E%5Cd%2B)%5C%22%22%0A%7C%20eval%20order_id%3Dcoalesce(order_from_ws%2C%20order_from_booking)%0A%7C%20where%20isnotnull(order_id)%0A%7C%20eval%20stage%3Dif(isnotnull(order_from_booking)%2C%22booking%22%2C%22order_created%22)%0A%7C%20stats%20min(eval(if(stage%3D%3D%22order_created%22%2C_time%2Cnull())))%20as%20order_epoch%2C%20min(eval(if(stage%3D%3D%22booking%22%2C_time%2Cnull())))%20as%20booking_epoch%20by%20order_id%0A%7C%20where%20isnotnull(order_epoch)%20AND%20isnotnull(booking_epoch)%0A%7C%20eval%20e2e_s%3Dround(booking_epoch-order_epoch%2C1)%0A%7C%20eval%20booking_slot%3Dstrftime(booking_epoch%2C%22%25H%3A%25M%22)%0A%7C%20stats%20count%20as%20orders%2C%20min(e2e_s)%20as%20min_e2e_s%2C%20median(e2e_s)%20as%20p50_e2e_s%2C%20max(e2e_s)%20as%20max_e2e_s%2C%20values(order_id)%20as%20order_ids%20by%20booking_slot%0A%7C%20sort%200%20booking_slot&amp;display.page.search.mode=fast&amp;dispatch.sample_ratio=1&amp;display.general.type=statistics&amp;display.page.search.tab=statistics&amp;display.statistics.sortColumn=max_e2e_s&amp;display.statistics.sortDirection=desc&amp;sid=1785923208.499008_47FA7C08-4160-4D21-A869-EB08D263FE93" TargetMode="External"/><Relationship Id="rId44" Type="http://schemas.openxmlformats.org/officeDocument/2006/relationships/image" Target="media/image16.png"/><Relationship Id="rId52" Type="http://schemas.openxmlformats.org/officeDocument/2006/relationships/image" Target="media/image21.png"/><Relationship Id="rId60" Type="http://schemas.openxmlformats.org/officeDocument/2006/relationships/image" Target="media/image2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hyperlink" Target="https://pfportal.pnet.ch/splunkclu/en-US/app/splunk_for_load/search?earliest=2026-08-04T13%3A28%3A20.000&amp;latest=2026-08-04T16%3A45%3A05.000&amp;q=search%20index%3Dbancsciditd%20%22topic_name%3Dappl.bancs-core.t1.cashblock.v0%22%20%22PublishCashblock%22%0A%7C%20rex%20%22%5C%22CashBlockID%5C%22%3A%5C%22(%3F%3Ccash_block_id%3E%5B%5E%5C%22%5D%2B)%5C%22%22%0A%7C%20rex%20%22%5C%22TransactionID%5C%22%3A%5C%22(%3F%3Ctransaction_id%3E%5B%5E%5C%22%5D%2B)%5C%22%22%0A%7C%20rex%20%22%5C%22AccountNumber%5C%22%3A%5C%22(%3F%3Caccount%3E%5B%5E%5C%22%5D%2B)%5C%22%22%0A%7C%20rex%20%22%5C%22BlockAmount%5C%22%3A%5C%22(%3F%3Cblock_amount%3E%5B0-9.%5D%2B)%5C%22%22%0A%7C%20rex%20%22%5C%22CashBlockStatus%5C%22%3A%5C%22(%3F%3Ccb_status%3E%5Cd%2B)%5C%22%22%0A%7C%20stats%20min(_time)%20as%20created%2C%20max(_time)%20as%20last_event%2C%20values(cb_status)%20as%20statuses%2C%20count%20as%20events%2C%20values(block_amount)%20as%20amounts%2C%20values(account)%20as%20account%20by%20transaction_id%2C%20cash_block_id%0A%7C%20eval%20released%3Dif(match(mvjoin(statuses%2C%22%2C%22)%2C%223%22)%2C%22yes%22%2C%22no%22)%0A%7C%20where%20released%3D%22no%22%0A%7C%20eval%20open_for_s%3Dround(now()-created%2C0)%0A%7C%20eval%20created%3Dstrftime(created%2C%22%25F%20%25T.%253N%22)%2C%20last_event%3Dstrftime(last_event%2C%22%25F%20%25T.%253N%22)%0A%7C%20sort%200%20-%20open_for_s%0A%7C%20table%20transaction_id%2C%20cash_block_id%2C%20account%2C%20amounts%2C%20statuses%2C%20events%2C%20created%2C%20last_event%2C%20open_for_s&amp;display.page.search.mode=fast&amp;dispatch.sample_ratio=1&amp;display.general.type=statistics&amp;display.page.search.tab=statistics&amp;sid=1785921773.487858_47FA7C08-4160-4D21-A869-EB08D263FE93" TargetMode="External"/><Relationship Id="rId30" Type="http://schemas.openxmlformats.org/officeDocument/2006/relationships/hyperlink" Target="https://pfportal.pnet.ch/splunkclu/en-US/app/splunk_for_load/search?earliest=2026-08-04T13%3A28%3A20.000&amp;latest=2026-08-04T16%3A45%3A05.000&amp;q=search%20index%3Dbancsciditd%20(%22CreateSecuritiesOrderResponse%22%20OR%20%22PublishMovementDetails%22)%0A%7C%20rex%20%22%3Cns4%3ASecuritiesAuftragsID%3E(%3F%3Corder_from_ws%3E%5Cd%2B)%3C%2Fns4%3ASecuritiesAuftragsID%3E%22%0A%7C%20rex%20%22%5C%22TransactionId%5C%22%3A%5C%22%5Cd%2B-(%3F%3Corder_from_booking%3E%5Cd%2B)%5C%22%22%0A%7C%20rex%20%22%5C%22AccountAmount%5C%22%3A%5C%22(%3F%3Caccount_amount%3E%5B0-9.%5D%2B)%5C%22%22%0A%7C%20eval%20order_id%3Dcoalesce(order_from_ws%2C%20order_from_booking)%0A%7C%20where%20isnotnull(order_id)%0A%7C%20eval%20stage%3Dif(isnotnull(order_from_booking)%2C%22booking%22%2C%22order_created%22)%0A%7C%20stats%20min(eval(if(stage%3D%3D%22order_created%22%2C_time%2Cnull())))%20as%20order_epoch%2C%20min(eval(if(stage%3D%3D%22booking%22%2C_time%2Cnull())))%20as%20booking_epoch%2C%20values(account_amount)%20as%20booked_amount%20by%20order_id%0A%7C%20where%20isnotnull(order_epoch)%20AND%20isnotnull(booking_epoch)%0A%7C%20eval%20e2e_s%3Dround(booking_epoch-order_epoch%2C1)%0A%7C%20eval%20e2e_min%3Dround(e2e_s%2F60%2C2)%0A%7C%20eval%20order_slot%3Dstrftime(order_epoch%2C%22%25H%3A%25M%22)%2C%20booking_slot%3Dstrftime(booking_epoch%2C%22%25H%3A%25M%22)%0A%7C%20eval%20order_time%3Dstrftime(order_epoch%2C%22%25F%20%25T.%253N%22)%2C%20booking_time%3Dstrftime(booking_epoch%2C%22%25F%20%25T.%253N%22)%0A%7C%20sort%200%20-%20e2e_s%0A%7C%20table%20order_id%2C%20order_time%2C%20order_slot%2C%20booking_time%2C%20booking_slot%2C%20e2e_s%2C%20e2e_min%2C%20booked_amount&amp;display.page.search.mode=fast&amp;dispatch.sample_ratio=1&amp;display.general.type=statistics&amp;display.page.search.tab=statistics&amp;sid=1785923102.498111_47FA7C08-4160-4D21-A869-EB08D263FE93" TargetMode="External"/><Relationship Id="rId35" Type="http://schemas.openxmlformats.org/officeDocument/2006/relationships/image" Target="media/image9.png"/><Relationship Id="rId43" Type="http://schemas.openxmlformats.org/officeDocument/2006/relationships/image" Target="media/image15.png"/><Relationship Id="rId48" Type="http://schemas.openxmlformats.org/officeDocument/2006/relationships/hyperlink" Target="https://pfportal-test.pnet.ch/step-selenium/" TargetMode="External"/><Relationship Id="rId56" Type="http://schemas.openxmlformats.org/officeDocument/2006/relationships/image" Target="media/image25.png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confluence.pnet.ch/spaces/NT/pages/79832980/Defectmanagement+-+Erstellung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www.bing.com/videos/riverview/relatedvideo?q=splunk+tutorial&amp;&amp;mid=CA2F4BEE2B05C64CA871CA2F4BEE2B05C64CA871&amp;churl=https%3a%2f%2fwww.youtube.com%2fchannel%2fUCkKemMaRnFPlNLHZ0zOYfpA&amp;FORM=VRDGAR" TargetMode="External"/><Relationship Id="rId25" Type="http://schemas.openxmlformats.org/officeDocument/2006/relationships/image" Target="media/image8.png"/><Relationship Id="rId33" Type="http://schemas.openxmlformats.org/officeDocument/2006/relationships/hyperlink" Target="https://pfportal.pnet.ch/splunkclu/en-US/app/splunk_for_load/search?earliest=1776434120&amp;latest=1776445205&amp;q=search%20index%3Dbancsciditd%20(%22CreateSecuritiesOrderResponse%22%20OR%20%22PublishMovementDetails%22)%0A%7C%20rex%20%22%3Cns4%3ASecuritiesAuftragsID%3E(%3F%3Corder_from_ws%3E%5Cd%2B)%3C%2Fns4%3ASecuritiesAuftragsID%3E%22%0A%7C%20rex%20%22%5C%22TransactionId%5C%22%3A%5C%22%5Cd%2B-(%3F%3Corder_from_booking%3E%5Cd%2B)%5C%22%22%0A%7C%20rex%20%22%5C%22AccountAmount%5C%22%3A%5C%22(%3F%3Caccount_amount%3E%5B0-9.%5D%2B)%5C%22%22%0A%7C%20eval%20order_id%3Dcoalesce(order_from_ws%2C%20order_from_booking)%0A%7C%20where%20isnotnull(order_id)%0A%7C%20eval%20stage%3Dif(isnotnull(order_from_booking)%2C%22booking%22%2C%22order_created%22)%0A%7C%20stats%20min(eval(if(stage%3D%3D%22order_created%22%2C_time%2Cnull())))%20as%20order_epoch%2C%20min(eval(if(stage%3D%3D%22booking%22%2C_time%2Cnull())))%20as%20booking_epoch%2C%20values(account_amount)%20as%20booked_amount%20by%20order_id%0A%7C%20where%20isnotnull(order_epoch)%20AND%20isnotnull(booking_epoch)%0A%7C%20eval%20e2e_s%3Dround(booking_epoch-order_epoch%2C1)%0A%7C%20eval%20e2e_min%3Dround(e2e_s%2F60%2C2)%0A%7C%20eval%20order_slot%3Dstrftime(order_epoch%2C%22%25H%3A%25M%22)%2C%20booking_slot%3Dstrftime(booking_epoch%2C%22%25H%3A%25M%22)%0A%7C%20eval%20order_time%3Dstrftime(order_epoch%2C%22%25F%20%25T.%253N%22)%2C%20booking_time%3Dstrftime(booking_epoch%2C%22%25F%20%25T.%253N%22)%0A%7C%20sort%200%20-%20e2e_s%0A%7C%20table%20order_id%2C%20order_time%2C%20order_slot%2C%20booking_time%2C%20booking_slot%2C%20e2e_s%2C%20e2e_min%2C%20booked_amount&amp;display.page.search.mode=fast&amp;dispatch.sample_ratio=1&amp;display.general.type=statistics&amp;display.page.search.tab=statistics&amp;sid=1785923145.498524_47FA7C08-4160-4D21-A869-EB08D263FE93" TargetMode="External"/><Relationship Id="rId38" Type="http://schemas.openxmlformats.org/officeDocument/2006/relationships/hyperlink" Target="https://pfprod.service-now.com/esc?id=sc_cat_item&amp;table=sc_cat_item&amp;sys_id=0bd46a8487ad02509acaa8670cbb35ed&amp;recordUrl=com.glideapp.servicecatalog_cat_item_view.do%3Fv%3D1&amp;sysparm_id=0bd46a8487ad02509acaa8670cbb35ed" TargetMode="External"/><Relationship Id="rId46" Type="http://schemas.openxmlformats.org/officeDocument/2006/relationships/image" Target="media/image18.png"/><Relationship Id="rId59" Type="http://schemas.openxmlformats.org/officeDocument/2006/relationships/hyperlink" Target="https://issues.pnet.ch/browse/EF-18213?src=confmacro" TargetMode="External"/></Relationships>
</file>

<file path=word/theme/theme1.xml><?xml version="1.0" encoding="utf-8"?>
<a:theme xmlns:a="http://schemas.openxmlformats.org/drawingml/2006/main" name="Die Post">
  <a:themeElements>
    <a:clrScheme name="Post (gelb)">
      <a:dk1>
        <a:srgbClr val="000000"/>
      </a:dk1>
      <a:lt1>
        <a:srgbClr val="FFFFFF"/>
      </a:lt1>
      <a:dk2>
        <a:srgbClr val="E8E7E5"/>
      </a:dk2>
      <a:lt2>
        <a:srgbClr val="FFCC00"/>
      </a:lt2>
      <a:accent1>
        <a:srgbClr val="DDAE00"/>
      </a:accent1>
      <a:accent2>
        <a:srgbClr val="FFCC00"/>
      </a:accent2>
      <a:accent3>
        <a:srgbClr val="FFE888"/>
      </a:accent3>
      <a:accent4>
        <a:srgbClr val="3F3F3F"/>
      </a:accent4>
      <a:accent5>
        <a:srgbClr val="AAA8A6"/>
      </a:accent5>
      <a:accent6>
        <a:srgbClr val="E8E7E5"/>
      </a:accent6>
      <a:hlink>
        <a:srgbClr val="000000"/>
      </a:hlink>
      <a:folHlink>
        <a:srgbClr val="000000"/>
      </a:folHlink>
    </a:clrScheme>
    <a:fontScheme name="Post Frugier">
      <a:majorFont>
        <a:latin typeface="Frutiger 45 Light"/>
        <a:ea typeface=""/>
        <a:cs typeface=""/>
      </a:majorFont>
      <a:minorFont>
        <a:latin typeface="Frutiger 4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2"/>
        </a:solidFill>
        <a:ln w="6350">
          <a:noFill/>
        </a:ln>
      </a:spPr>
      <a:bodyPr lIns="108000" tIns="90000" rIns="108000" bIns="90000" rtlCol="0" anchor="t"/>
      <a:lstStyle>
        <a:defPPr algn="l">
          <a:defRPr sz="1200" dirty="0">
            <a:solidFill>
              <a:schemeClr val="tx1"/>
            </a:solidFill>
          </a:defRPr>
        </a:def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dirty="0"/>
        </a:defPPr>
      </a:lstStyle>
    </a:txDef>
  </a:objectDefaults>
  <a:extraClrSchemeLst/>
  <a:custClrLst>
    <a:custClr>
      <a:srgbClr val="007846"/>
    </a:custClr>
    <a:custClr>
      <a:srgbClr val="19D27D"/>
    </a:custClr>
    <a:custClr>
      <a:srgbClr val="002896"/>
    </a:custClr>
    <a:custClr>
      <a:srgbClr val="9B46FA"/>
    </a:custClr>
    <a:custClr>
      <a:srgbClr val="820032"/>
    </a:custClr>
    <a:custClr>
      <a:srgbClr val="FF8255"/>
    </a:custClr>
  </a:custClrLst>
  <a:extLst>
    <a:ext uri="{05A4C25C-085E-4340-85A3-A5531E510DB2}">
      <thm15:themeFamily xmlns:thm15="http://schemas.microsoft.com/office/thememl/2012/main" name="! Master Präsentation DE Post V6.potx" id="{6D7669D9-22DC-46A8-AC42-A6E1526DA395}" vid="{7EC21572-5CE7-4B9E-9C59-F76CB32B92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2A31295C84D34A9B5A3824848AC3CE" ma:contentTypeVersion="5" ma:contentTypeDescription="Ein neues Dokument erstellen." ma:contentTypeScope="" ma:versionID="70873a59d0c9b6c7991a1557a0250a06">
  <xsd:schema xmlns:xsd="http://www.w3.org/2001/XMLSchema" xmlns:xs="http://www.w3.org/2001/XMLSchema" xmlns:p="http://schemas.microsoft.com/office/2006/metadata/properties" xmlns:ns3="17392eb9-79c2-437f-a076-72454948af65" targetNamespace="http://schemas.microsoft.com/office/2006/metadata/properties" ma:root="true" ma:fieldsID="0108fcad0d9eab19b14f23a37e60c3ea" ns3:_="">
    <xsd:import namespace="17392eb9-79c2-437f-a076-72454948af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92eb9-79c2-437f-a076-72454948af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392eb9-79c2-437f-a076-72454948af65" xsi:nil="true"/>
  </documentManagement>
</p:properties>
</file>

<file path=customXml/itemProps1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06C66B-D2A0-43C4-8DB4-3767EBA63F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92eb9-79c2-437f-a076-72454948af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17392eb9-79c2-437f-a076-72454948af65"/>
  </ds:schemaRefs>
</ds:datastoreItem>
</file>

<file path=docMetadata/LabelInfo.xml><?xml version="1.0" encoding="utf-8"?>
<clbl:labelList xmlns:clbl="http://schemas.microsoft.com/office/2020/mipLabelMetadata">
  <clbl:label id="{e5fec567-15b8-4fce-a348-93fa83336c17}" enabled="1" method="Standard" siteId="{3ae7c479-0cf1-47f4-8f84-929f364eff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4065</Words>
  <Characters>34677</Characters>
  <Application>Microsoft Office Word</Application>
  <DocSecurity>0</DocSecurity>
  <Lines>1050</Lines>
  <Paragraphs>759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Reber Martin, PF85 extern</dc:creator>
  <cp:keywords/>
  <dc:description/>
  <cp:lastModifiedBy>Reber Martin, PF85 extern</cp:lastModifiedBy>
  <cp:revision>2</cp:revision>
  <dcterms:created xsi:type="dcterms:W3CDTF">2026-10-27T10:47:00Z</dcterms:created>
  <dcterms:modified xsi:type="dcterms:W3CDTF">2026-10-27T10:47:00Z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0x010100A92A31295C84D34A9B5A3824848AC3CE</vt:lpwstr>
  </property>
</Properties>
</file>