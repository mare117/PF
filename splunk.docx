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65EC3" w14:textId="70E2D7A7" w:rsidR="005C2563" w:rsidRDefault="00EC2837" w:rsidP="00CE20EA">
      <w:pPr>
        <w:pStyle w:val="Heading1numbered"/>
      </w:pPr>
      <w:r>
        <w:t>Splunk General</w:t>
      </w:r>
    </w:p>
    <w:p w14:paraId="26D9F96C" w14:textId="77777777" w:rsidR="00EC2837" w:rsidRPr="00EC2837" w:rsidRDefault="00EC2837" w:rsidP="00EC2837">
      <w:pPr>
        <w:rPr>
          <w:lang w:val="fr-FR"/>
        </w:rPr>
      </w:pPr>
      <w:proofErr w:type="gramStart"/>
      <w:r w:rsidRPr="00EC2837">
        <w:rPr>
          <w:lang w:val="fr-FR"/>
        </w:rPr>
        <w:t>Kurs:</w:t>
      </w:r>
      <w:proofErr w:type="gramEnd"/>
      <w:r w:rsidRPr="00EC2837">
        <w:rPr>
          <w:lang w:val="fr-FR"/>
        </w:rPr>
        <w:t xml:space="preserve"> </w:t>
      </w:r>
      <w:proofErr w:type="spellStart"/>
      <w:r w:rsidRPr="00EC2837">
        <w:rPr>
          <w:lang w:val="fr-FR"/>
        </w:rPr>
        <w:t>tutorialpoint</w:t>
      </w:r>
      <w:proofErr w:type="spellEnd"/>
    </w:p>
    <w:p w14:paraId="4C02EA0E" w14:textId="037CBBD3" w:rsidR="00EC2837" w:rsidRPr="00EC2837" w:rsidRDefault="00EC2837" w:rsidP="00EC2837">
      <w:r w:rsidRPr="00EC2837">
        <w:t xml:space="preserve">Installation und Import Daten siehe </w:t>
      </w:r>
      <w:r>
        <w:t>Kurs</w:t>
      </w:r>
    </w:p>
    <w:p w14:paraId="6A0757A6" w14:textId="77777777" w:rsidR="00F85F44" w:rsidRPr="00F85F44" w:rsidRDefault="00F85F44" w:rsidP="00EC2837">
      <w:pPr>
        <w:pStyle w:val="Heading1numbered"/>
      </w:pPr>
      <w:r w:rsidRPr="00F85F44">
        <w:t>Splunk - Basic Search</w:t>
      </w:r>
    </w:p>
    <w:p w14:paraId="36BA59F1" w14:textId="77777777" w:rsidR="00F85F44" w:rsidRDefault="00F85F44" w:rsidP="00F85F44">
      <w:pPr>
        <w:rPr>
          <w:lang w:val="en-US"/>
        </w:rPr>
      </w:pPr>
      <w:r w:rsidRPr="00F85F44">
        <w:rPr>
          <w:lang w:val="en-US"/>
        </w:rPr>
        <w:t>Splunk has a robust search functionality which enables you to search the entire data set that is ingested. This feature is accessed through the app named as </w:t>
      </w:r>
      <w:r w:rsidRPr="00F85F44">
        <w:rPr>
          <w:b/>
          <w:bCs/>
          <w:lang w:val="en-US"/>
        </w:rPr>
        <w:t>Search &amp; Reporting</w:t>
      </w:r>
      <w:r w:rsidRPr="00F85F44">
        <w:rPr>
          <w:lang w:val="en-US"/>
        </w:rPr>
        <w:t> which can be seen in the left side bar after logging in to the web interface.</w:t>
      </w:r>
    </w:p>
    <w:p w14:paraId="46BC343B" w14:textId="41CFD1D9" w:rsidR="00EC2837" w:rsidRPr="00EC2837" w:rsidRDefault="00EC2837" w:rsidP="00EC2837">
      <w:pPr>
        <w:pStyle w:val="Heading2numbered"/>
        <w:rPr>
          <w:lang w:val="en-US"/>
        </w:rPr>
      </w:pPr>
      <w:r w:rsidRPr="00EC2837">
        <w:rPr>
          <w:lang w:val="en-US"/>
        </w:rPr>
        <w:t>New Search, Wildcards, C</w:t>
      </w:r>
      <w:r>
        <w:rPr>
          <w:lang w:val="en-US"/>
        </w:rPr>
        <w:t>ombinations, AND/OR, Add to Search</w:t>
      </w:r>
    </w:p>
    <w:p w14:paraId="44B3F49E" w14:textId="77777777" w:rsidR="00EC2837" w:rsidRPr="00F85F44" w:rsidRDefault="00EC2837" w:rsidP="00F85F44">
      <w:pPr>
        <w:rPr>
          <w:lang w:val="en-US"/>
        </w:rPr>
      </w:pPr>
    </w:p>
    <w:p w14:paraId="303330EE" w14:textId="77777777" w:rsidR="00F85F44" w:rsidRPr="00F85F44" w:rsidRDefault="00F85F44" w:rsidP="00F85F44">
      <w:pPr>
        <w:rPr>
          <w:lang w:val="en-US"/>
        </w:rPr>
      </w:pPr>
      <w:r w:rsidRPr="00F85F44">
        <w:rPr>
          <w:lang w:val="en-US"/>
        </w:rPr>
        <w:t>On clicking on the </w:t>
      </w:r>
      <w:r w:rsidRPr="00F85F44">
        <w:rPr>
          <w:b/>
          <w:bCs/>
          <w:lang w:val="en-US"/>
        </w:rPr>
        <w:t>search &amp; Reporting</w:t>
      </w:r>
      <w:r w:rsidRPr="00F85F44">
        <w:rPr>
          <w:lang w:val="en-US"/>
        </w:rPr>
        <w:t> app, we are presented with a search box, where we can start our search on the log data that we uploaded in the previous chapter.</w:t>
      </w:r>
    </w:p>
    <w:p w14:paraId="36E8DA4D" w14:textId="77777777" w:rsidR="00F85F44" w:rsidRPr="00F85F44" w:rsidRDefault="00F85F44" w:rsidP="00F85F44">
      <w:r w:rsidRPr="00F85F44">
        <w:rPr>
          <w:lang w:val="en-US"/>
        </w:rPr>
        <w:t xml:space="preserve">We type the host name in the format as shown below and click on the search icon present in the right most corner. </w:t>
      </w:r>
      <w:r w:rsidRPr="00F85F44">
        <w:t xml:space="preserve">This </w:t>
      </w:r>
      <w:proofErr w:type="spellStart"/>
      <w:r w:rsidRPr="00F85F44">
        <w:t>gives</w:t>
      </w:r>
      <w:proofErr w:type="spellEnd"/>
      <w:r w:rsidRPr="00F85F44">
        <w:t xml:space="preserve"> </w:t>
      </w:r>
      <w:proofErr w:type="spellStart"/>
      <w:r w:rsidRPr="00F85F44">
        <w:t>us</w:t>
      </w:r>
      <w:proofErr w:type="spellEnd"/>
      <w:r w:rsidRPr="00F85F44">
        <w:t xml:space="preserve"> the </w:t>
      </w:r>
      <w:proofErr w:type="spellStart"/>
      <w:r w:rsidRPr="00F85F44">
        <w:t>result</w:t>
      </w:r>
      <w:proofErr w:type="spellEnd"/>
      <w:r w:rsidRPr="00F85F44">
        <w:t xml:space="preserve"> </w:t>
      </w:r>
      <w:proofErr w:type="spellStart"/>
      <w:r w:rsidRPr="00F85F44">
        <w:t>highlighting</w:t>
      </w:r>
      <w:proofErr w:type="spellEnd"/>
      <w:r w:rsidRPr="00F85F44">
        <w:t xml:space="preserve"> the </w:t>
      </w:r>
      <w:proofErr w:type="spellStart"/>
      <w:r w:rsidRPr="00F85F44">
        <w:t>search</w:t>
      </w:r>
      <w:proofErr w:type="spellEnd"/>
      <w:r w:rsidRPr="00F85F44">
        <w:t xml:space="preserve"> </w:t>
      </w:r>
      <w:proofErr w:type="spellStart"/>
      <w:r w:rsidRPr="00F85F44">
        <w:t>term</w:t>
      </w:r>
      <w:proofErr w:type="spellEnd"/>
      <w:r w:rsidRPr="00F85F44">
        <w:t>.</w:t>
      </w:r>
    </w:p>
    <w:p w14:paraId="1E0B8C86" w14:textId="379008AC" w:rsidR="00F85F44" w:rsidRPr="00F85F44" w:rsidRDefault="00F85F44" w:rsidP="00F85F44">
      <w:r w:rsidRPr="00F85F44">
        <w:rPr>
          <w:noProof/>
        </w:rPr>
        <w:drawing>
          <wp:inline distT="0" distB="0" distL="0" distR="0" wp14:anchorId="4BB27063" wp14:editId="05C322EA">
            <wp:extent cx="3801692" cy="3949700"/>
            <wp:effectExtent l="0" t="0" r="8890" b="0"/>
            <wp:docPr id="586696537" name="Grafik 65" descr="Basic Searc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Basic Search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6152" cy="3954333"/>
                    </a:xfrm>
                    <a:prstGeom prst="rect">
                      <a:avLst/>
                    </a:prstGeom>
                    <a:noFill/>
                    <a:ln>
                      <a:noFill/>
                    </a:ln>
                  </pic:spPr>
                </pic:pic>
              </a:graphicData>
            </a:graphic>
          </wp:inline>
        </w:drawing>
      </w:r>
    </w:p>
    <w:p w14:paraId="3C1AAE45" w14:textId="77777777" w:rsidR="00F85F44" w:rsidRPr="00F85F44" w:rsidRDefault="00F85F44" w:rsidP="00F85F44">
      <w:pPr>
        <w:numPr>
          <w:ilvl w:val="0"/>
          <w:numId w:val="12"/>
        </w:numPr>
        <w:tabs>
          <w:tab w:val="num" w:pos="360"/>
        </w:tabs>
      </w:pPr>
      <w:proofErr w:type="spellStart"/>
      <w:r w:rsidRPr="00F85F44">
        <w:t>Combining</w:t>
      </w:r>
      <w:proofErr w:type="spellEnd"/>
      <w:r w:rsidRPr="00F85F44">
        <w:t xml:space="preserve"> Search Terms</w:t>
      </w:r>
    </w:p>
    <w:p w14:paraId="669C72BE" w14:textId="77777777" w:rsidR="00F85F44" w:rsidRPr="00F85F44" w:rsidRDefault="00F85F44" w:rsidP="00F85F44">
      <w:pPr>
        <w:rPr>
          <w:lang w:val="en-US"/>
        </w:rPr>
      </w:pPr>
      <w:r w:rsidRPr="00F85F44">
        <w:rPr>
          <w:lang w:val="en-US"/>
        </w:rPr>
        <w:t>We can combine the terms used for searching by writing them one after another but putting the user search strings under double quotes.</w:t>
      </w:r>
    </w:p>
    <w:p w14:paraId="1AEACF86" w14:textId="72A379A8" w:rsidR="00F85F44" w:rsidRPr="00F85F44" w:rsidRDefault="00F85F44" w:rsidP="00F85F44">
      <w:r w:rsidRPr="00F85F44">
        <w:rPr>
          <w:noProof/>
        </w:rPr>
        <w:lastRenderedPageBreak/>
        <w:drawing>
          <wp:inline distT="0" distB="0" distL="0" distR="0" wp14:anchorId="178E6ABF" wp14:editId="6A3EAD6F">
            <wp:extent cx="3358740" cy="3530600"/>
            <wp:effectExtent l="0" t="0" r="0" b="0"/>
            <wp:docPr id="1497834343" name="Grafik 64" descr="Basic Sear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Basic Search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4454" cy="3536607"/>
                    </a:xfrm>
                    <a:prstGeom prst="rect">
                      <a:avLst/>
                    </a:prstGeom>
                    <a:noFill/>
                    <a:ln>
                      <a:noFill/>
                    </a:ln>
                  </pic:spPr>
                </pic:pic>
              </a:graphicData>
            </a:graphic>
          </wp:inline>
        </w:drawing>
      </w:r>
    </w:p>
    <w:p w14:paraId="3D27FBC1" w14:textId="77777777" w:rsidR="00F85F44" w:rsidRPr="00F85F44" w:rsidRDefault="00F85F44" w:rsidP="00F85F44">
      <w:pPr>
        <w:numPr>
          <w:ilvl w:val="0"/>
          <w:numId w:val="12"/>
        </w:numPr>
        <w:tabs>
          <w:tab w:val="num" w:pos="360"/>
        </w:tabs>
      </w:pPr>
      <w:proofErr w:type="spellStart"/>
      <w:r w:rsidRPr="00F85F44">
        <w:t>Using</w:t>
      </w:r>
      <w:proofErr w:type="spellEnd"/>
      <w:r w:rsidRPr="00F85F44">
        <w:t xml:space="preserve"> Wild Card</w:t>
      </w:r>
    </w:p>
    <w:p w14:paraId="41F1FE2B" w14:textId="77777777" w:rsidR="00F85F44" w:rsidRPr="00F85F44" w:rsidRDefault="00F85F44" w:rsidP="00F85F44">
      <w:pPr>
        <w:rPr>
          <w:lang w:val="en-US"/>
        </w:rPr>
      </w:pPr>
      <w:r w:rsidRPr="00F85F44">
        <w:rPr>
          <w:lang w:val="en-US"/>
        </w:rPr>
        <w:t>We can use wild cards in our search option combined with the </w:t>
      </w:r>
      <w:r w:rsidRPr="00F85F44">
        <w:rPr>
          <w:b/>
          <w:bCs/>
          <w:lang w:val="en-US"/>
        </w:rPr>
        <w:t>AND/OR</w:t>
      </w:r>
      <w:r w:rsidRPr="00F85F44">
        <w:rPr>
          <w:lang w:val="en-US"/>
        </w:rPr>
        <w:t> operators. In the below search, we get the result where the log file has the terms containing fail, failed, failure, etc., along with the term password in the same line.</w:t>
      </w:r>
    </w:p>
    <w:p w14:paraId="7BB09667" w14:textId="23C225ED" w:rsidR="00F85F44" w:rsidRPr="00F85F44" w:rsidRDefault="00F85F44" w:rsidP="00F85F44">
      <w:r w:rsidRPr="00F85F44">
        <w:rPr>
          <w:noProof/>
        </w:rPr>
        <w:drawing>
          <wp:inline distT="0" distB="0" distL="0" distR="0" wp14:anchorId="4DA1E0A0" wp14:editId="090CDD87">
            <wp:extent cx="3751041" cy="3905250"/>
            <wp:effectExtent l="0" t="0" r="1905" b="0"/>
            <wp:docPr id="2025706211" name="Grafik 63" descr="Basic Searc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Basic Search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53308" cy="3907610"/>
                    </a:xfrm>
                    <a:prstGeom prst="rect">
                      <a:avLst/>
                    </a:prstGeom>
                    <a:noFill/>
                    <a:ln>
                      <a:noFill/>
                    </a:ln>
                  </pic:spPr>
                </pic:pic>
              </a:graphicData>
            </a:graphic>
          </wp:inline>
        </w:drawing>
      </w:r>
    </w:p>
    <w:p w14:paraId="4086E501" w14:textId="77777777" w:rsidR="00F85F44" w:rsidRPr="00F85F44" w:rsidRDefault="00F85F44" w:rsidP="00F85F44">
      <w:pPr>
        <w:numPr>
          <w:ilvl w:val="0"/>
          <w:numId w:val="12"/>
        </w:numPr>
        <w:tabs>
          <w:tab w:val="num" w:pos="360"/>
        </w:tabs>
      </w:pPr>
      <w:proofErr w:type="spellStart"/>
      <w:r w:rsidRPr="00F85F44">
        <w:t>Refining</w:t>
      </w:r>
      <w:proofErr w:type="spellEnd"/>
      <w:r w:rsidRPr="00F85F44">
        <w:t xml:space="preserve"> Search </w:t>
      </w:r>
      <w:proofErr w:type="spellStart"/>
      <w:r w:rsidRPr="00F85F44">
        <w:t>Results</w:t>
      </w:r>
      <w:proofErr w:type="spellEnd"/>
    </w:p>
    <w:p w14:paraId="120C2D4F" w14:textId="77777777" w:rsidR="00F85F44" w:rsidRPr="00F85F44" w:rsidRDefault="00F85F44" w:rsidP="00F85F44">
      <w:pPr>
        <w:rPr>
          <w:lang w:val="en-US"/>
        </w:rPr>
      </w:pPr>
      <w:r w:rsidRPr="00F85F44">
        <w:rPr>
          <w:lang w:val="en-US"/>
        </w:rPr>
        <w:t xml:space="preserve">We can further refine the search result by selecting a string and adding it to the search. In the below example, we click over </w:t>
      </w:r>
      <w:proofErr w:type="gramStart"/>
      <w:r w:rsidRPr="00F85F44">
        <w:rPr>
          <w:lang w:val="en-US"/>
        </w:rPr>
        <w:t>the string</w:t>
      </w:r>
      <w:proofErr w:type="gramEnd"/>
      <w:r w:rsidRPr="00F85F44">
        <w:rPr>
          <w:lang w:val="en-US"/>
        </w:rPr>
        <w:t> </w:t>
      </w:r>
      <w:r w:rsidRPr="00F85F44">
        <w:rPr>
          <w:b/>
          <w:bCs/>
          <w:lang w:val="en-US"/>
        </w:rPr>
        <w:t>3351</w:t>
      </w:r>
      <w:r w:rsidRPr="00F85F44">
        <w:rPr>
          <w:lang w:val="en-US"/>
        </w:rPr>
        <w:t> and select the option </w:t>
      </w:r>
      <w:r w:rsidRPr="00F85F44">
        <w:rPr>
          <w:b/>
          <w:bCs/>
          <w:lang w:val="en-US"/>
        </w:rPr>
        <w:t>Add to Search</w:t>
      </w:r>
      <w:r w:rsidRPr="00F85F44">
        <w:rPr>
          <w:lang w:val="en-US"/>
        </w:rPr>
        <w:t>.</w:t>
      </w:r>
    </w:p>
    <w:p w14:paraId="7832F049" w14:textId="77777777" w:rsidR="00F85F44" w:rsidRPr="00F85F44" w:rsidRDefault="00F85F44" w:rsidP="00F85F44">
      <w:pPr>
        <w:rPr>
          <w:lang w:val="en-US"/>
        </w:rPr>
      </w:pPr>
      <w:r w:rsidRPr="00F85F44">
        <w:rPr>
          <w:lang w:val="en-US"/>
        </w:rPr>
        <w:lastRenderedPageBreak/>
        <w:t>After </w:t>
      </w:r>
      <w:r w:rsidRPr="00F85F44">
        <w:rPr>
          <w:b/>
          <w:bCs/>
          <w:lang w:val="en-US"/>
        </w:rPr>
        <w:t>3351</w:t>
      </w:r>
      <w:r w:rsidRPr="00F85F44">
        <w:rPr>
          <w:lang w:val="en-US"/>
        </w:rPr>
        <w:t xml:space="preserve"> is added to the search term, we get the below result which shows only those lines from the log containing 3351 in them. Also mark how the </w:t>
      </w:r>
      <w:proofErr w:type="gramStart"/>
      <w:r w:rsidRPr="00F85F44">
        <w:rPr>
          <w:lang w:val="en-US"/>
        </w:rPr>
        <w:t>time line</w:t>
      </w:r>
      <w:proofErr w:type="gramEnd"/>
      <w:r w:rsidRPr="00F85F44">
        <w:rPr>
          <w:lang w:val="en-US"/>
        </w:rPr>
        <w:t xml:space="preserve"> of the search result has changed as we have refined the search.</w:t>
      </w:r>
    </w:p>
    <w:p w14:paraId="55391063" w14:textId="49D242B5" w:rsidR="00F85F44" w:rsidRPr="00F85F44" w:rsidRDefault="00F85F44" w:rsidP="00F85F44">
      <w:r w:rsidRPr="00F85F44">
        <w:rPr>
          <w:noProof/>
        </w:rPr>
        <w:drawing>
          <wp:inline distT="0" distB="0" distL="0" distR="0" wp14:anchorId="56333FA7" wp14:editId="6B4287E3">
            <wp:extent cx="3511579" cy="4883150"/>
            <wp:effectExtent l="0" t="0" r="0" b="0"/>
            <wp:docPr id="866624088" name="Grafik 62" descr="Basic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Basic Searc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17534" cy="4891431"/>
                    </a:xfrm>
                    <a:prstGeom prst="rect">
                      <a:avLst/>
                    </a:prstGeom>
                    <a:noFill/>
                    <a:ln>
                      <a:noFill/>
                    </a:ln>
                  </pic:spPr>
                </pic:pic>
              </a:graphicData>
            </a:graphic>
          </wp:inline>
        </w:drawing>
      </w:r>
    </w:p>
    <w:p w14:paraId="09368727" w14:textId="77777777" w:rsidR="00F85F44" w:rsidRDefault="00F85F44" w:rsidP="00F85F44">
      <w:pPr>
        <w:numPr>
          <w:ilvl w:val="0"/>
          <w:numId w:val="12"/>
        </w:numPr>
        <w:tabs>
          <w:tab w:val="num" w:pos="360"/>
        </w:tabs>
        <w:rPr>
          <w:b/>
          <w:bCs/>
        </w:rPr>
      </w:pPr>
      <w:r w:rsidRPr="00F85F44">
        <w:rPr>
          <w:b/>
          <w:bCs/>
        </w:rPr>
        <w:t xml:space="preserve">Splunk - Field </w:t>
      </w:r>
      <w:proofErr w:type="spellStart"/>
      <w:r w:rsidRPr="00F85F44">
        <w:rPr>
          <w:b/>
          <w:bCs/>
        </w:rPr>
        <w:t>Searching</w:t>
      </w:r>
      <w:proofErr w:type="spellEnd"/>
    </w:p>
    <w:p w14:paraId="45A9A6DE" w14:textId="77777777" w:rsidR="004B2941" w:rsidRDefault="004B2941" w:rsidP="004B2941">
      <w:pPr>
        <w:rPr>
          <w:b/>
          <w:bCs/>
        </w:rPr>
      </w:pPr>
    </w:p>
    <w:p w14:paraId="1E63911A" w14:textId="58D8E32B" w:rsidR="004B2941" w:rsidRPr="004B2941" w:rsidRDefault="004B2941" w:rsidP="004B2941">
      <w:pPr>
        <w:rPr>
          <w:lang w:val="en-US"/>
        </w:rPr>
      </w:pPr>
      <w:r w:rsidRPr="004B2941">
        <w:rPr>
          <w:lang w:val="en-US"/>
        </w:rPr>
        <w:t xml:space="preserve">All Regex supported: </w:t>
      </w:r>
      <w:hyperlink r:id="rId15" w:history="1">
        <w:r w:rsidRPr="004B2941">
          <w:rPr>
            <w:rStyle w:val="Hyperlink"/>
            <w:lang w:val="en-US"/>
          </w:rPr>
          <w:t>regex | Splunk Enterprise (last updated 2025-07-03T23:06:01.239Z)</w:t>
        </w:r>
      </w:hyperlink>
    </w:p>
    <w:p w14:paraId="7FF41051" w14:textId="2E3FEA2C" w:rsidR="00EC2837" w:rsidRPr="00EC2837" w:rsidRDefault="00EC2837" w:rsidP="00EC2837">
      <w:pPr>
        <w:pStyle w:val="Heading2numbered"/>
        <w:rPr>
          <w:lang w:val="en-US"/>
        </w:rPr>
      </w:pPr>
      <w:r>
        <w:rPr>
          <w:lang w:val="en-US"/>
        </w:rPr>
        <w:t>Add Fields</w:t>
      </w:r>
      <w:r w:rsidR="000D2F91">
        <w:rPr>
          <w:lang w:val="en-US"/>
        </w:rPr>
        <w:t>, Field Type</w:t>
      </w:r>
    </w:p>
    <w:p w14:paraId="0BEB86D6" w14:textId="77777777" w:rsidR="00F85F44" w:rsidRPr="00F85F44" w:rsidRDefault="00F85F44" w:rsidP="00F85F44">
      <w:pPr>
        <w:rPr>
          <w:lang w:val="en-US"/>
        </w:rPr>
      </w:pPr>
      <w:r w:rsidRPr="00F85F44">
        <w:rPr>
          <w:lang w:val="en-US"/>
        </w:rPr>
        <w:t>When Splunk reads the uploaded machine data, it interprets the data and divides it into many fields which represent a single logical fact about the entire data record.</w:t>
      </w:r>
    </w:p>
    <w:p w14:paraId="65A084E6" w14:textId="77777777" w:rsidR="00F85F44" w:rsidRPr="00F85F44" w:rsidRDefault="00F85F44" w:rsidP="00F85F44">
      <w:pPr>
        <w:rPr>
          <w:lang w:val="en-US"/>
        </w:rPr>
      </w:pPr>
      <w:r w:rsidRPr="00F85F44">
        <w:rPr>
          <w:lang w:val="en-US"/>
        </w:rPr>
        <w:t xml:space="preserve">For example, a single record of information may contain server name, timestamp of the event, type of </w:t>
      </w:r>
      <w:proofErr w:type="gramStart"/>
      <w:r w:rsidRPr="00F85F44">
        <w:rPr>
          <w:lang w:val="en-US"/>
        </w:rPr>
        <w:t>the event</w:t>
      </w:r>
      <w:proofErr w:type="gramEnd"/>
      <w:r w:rsidRPr="00F85F44">
        <w:rPr>
          <w:lang w:val="en-US"/>
        </w:rPr>
        <w:t xml:space="preserve"> being logged whether login attempt or a http response, etc. Even in case of unstructured data, Splunk tries to divide the fields into key value pairs or separate them based on the data types they have, numeric and string, etc.</w:t>
      </w:r>
    </w:p>
    <w:p w14:paraId="5A175E7E" w14:textId="77777777" w:rsidR="00F85F44" w:rsidRPr="00F85F44" w:rsidRDefault="00F85F44" w:rsidP="00F85F44">
      <w:pPr>
        <w:rPr>
          <w:lang w:val="en-US"/>
        </w:rPr>
      </w:pPr>
      <w:r w:rsidRPr="00F85F44">
        <w:rPr>
          <w:lang w:val="en-US"/>
        </w:rPr>
        <w:t>Continuing with the data uploaded in the previous chapter, we can see the fields from the </w:t>
      </w:r>
      <w:r w:rsidRPr="00F85F44">
        <w:rPr>
          <w:b/>
          <w:bCs/>
          <w:lang w:val="en-US"/>
        </w:rPr>
        <w:t>secure.log</w:t>
      </w:r>
      <w:r w:rsidRPr="00F85F44">
        <w:rPr>
          <w:lang w:val="en-US"/>
        </w:rPr>
        <w:t xml:space="preserve"> file by clicking on the show fields link which will </w:t>
      </w:r>
      <w:proofErr w:type="gramStart"/>
      <w:r w:rsidRPr="00F85F44">
        <w:rPr>
          <w:lang w:val="en-US"/>
        </w:rPr>
        <w:t>open up</w:t>
      </w:r>
      <w:proofErr w:type="gramEnd"/>
      <w:r w:rsidRPr="00F85F44">
        <w:rPr>
          <w:lang w:val="en-US"/>
        </w:rPr>
        <w:t xml:space="preserve"> the following screen. We can notice the fields Splunk has generated from this log file.</w:t>
      </w:r>
    </w:p>
    <w:p w14:paraId="4D90FA0A" w14:textId="249812E8" w:rsidR="00F85F44" w:rsidRPr="00F85F44" w:rsidRDefault="00F85F44" w:rsidP="00F85F44">
      <w:r w:rsidRPr="00F85F44">
        <w:rPr>
          <w:noProof/>
        </w:rPr>
        <w:lastRenderedPageBreak/>
        <w:drawing>
          <wp:inline distT="0" distB="0" distL="0" distR="0" wp14:anchorId="071DC83B" wp14:editId="10C79A8F">
            <wp:extent cx="4192471" cy="4826000"/>
            <wp:effectExtent l="0" t="0" r="0" b="0"/>
            <wp:docPr id="151916197" name="Grafik 61" descr="Field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Field Searc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96554" cy="4830700"/>
                    </a:xfrm>
                    <a:prstGeom prst="rect">
                      <a:avLst/>
                    </a:prstGeom>
                    <a:noFill/>
                    <a:ln>
                      <a:noFill/>
                    </a:ln>
                  </pic:spPr>
                </pic:pic>
              </a:graphicData>
            </a:graphic>
          </wp:inline>
        </w:drawing>
      </w:r>
    </w:p>
    <w:p w14:paraId="4DD52B8C" w14:textId="77777777" w:rsidR="00F85F44" w:rsidRPr="00F85F44" w:rsidRDefault="00F85F44" w:rsidP="00F85F44">
      <w:pPr>
        <w:numPr>
          <w:ilvl w:val="0"/>
          <w:numId w:val="12"/>
        </w:numPr>
        <w:tabs>
          <w:tab w:val="num" w:pos="360"/>
        </w:tabs>
      </w:pPr>
      <w:proofErr w:type="spellStart"/>
      <w:r w:rsidRPr="00F85F44">
        <w:t>Choosing</w:t>
      </w:r>
      <w:proofErr w:type="spellEnd"/>
      <w:r w:rsidRPr="00F85F44">
        <w:t xml:space="preserve"> the Fields</w:t>
      </w:r>
    </w:p>
    <w:p w14:paraId="05F47281" w14:textId="77777777" w:rsidR="00F85F44" w:rsidRPr="00F85F44" w:rsidRDefault="00F85F44" w:rsidP="00F85F44">
      <w:pPr>
        <w:rPr>
          <w:lang w:val="en-US"/>
        </w:rPr>
      </w:pPr>
      <w:r w:rsidRPr="00F85F44">
        <w:rPr>
          <w:lang w:val="en-US"/>
        </w:rPr>
        <w:t>We can choose what fields to be displayed by selecting or unselecting the fields from the list of all fields. Clicking on </w:t>
      </w:r>
      <w:r w:rsidRPr="00F85F44">
        <w:rPr>
          <w:b/>
          <w:bCs/>
          <w:lang w:val="en-US"/>
        </w:rPr>
        <w:t>all fields</w:t>
      </w:r>
      <w:r w:rsidRPr="00F85F44">
        <w:rPr>
          <w:lang w:val="en-US"/>
        </w:rPr>
        <w:t> opens a window showing the list of all the fields. Some of these fields have check marks against them showing they are already selected. We can use the check boxes to choose our fields for display.</w:t>
      </w:r>
    </w:p>
    <w:p w14:paraId="0DD96DC6" w14:textId="77777777" w:rsidR="00F85F44" w:rsidRPr="00F85F44" w:rsidRDefault="00F85F44" w:rsidP="00F85F44">
      <w:pPr>
        <w:rPr>
          <w:lang w:val="en-US"/>
        </w:rPr>
      </w:pPr>
      <w:r w:rsidRPr="00F85F44">
        <w:rPr>
          <w:lang w:val="en-US"/>
        </w:rPr>
        <w:t>Besides the name of the field, it displays the number of distinct values the fields have, its data type and what percentage of events this field is present in.</w:t>
      </w:r>
    </w:p>
    <w:p w14:paraId="6954ED2A" w14:textId="3A9E4727" w:rsidR="00F85F44" w:rsidRPr="00F85F44" w:rsidRDefault="00F85F44" w:rsidP="00F85F44">
      <w:r w:rsidRPr="00F85F44">
        <w:rPr>
          <w:noProof/>
        </w:rPr>
        <w:lastRenderedPageBreak/>
        <w:drawing>
          <wp:inline distT="0" distB="0" distL="0" distR="0" wp14:anchorId="1C973BC1" wp14:editId="767BF291">
            <wp:extent cx="3803933" cy="5067300"/>
            <wp:effectExtent l="0" t="0" r="6350" b="0"/>
            <wp:docPr id="1313500976" name="Grafik 60" descr="Field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Field Searc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9867" cy="5075205"/>
                    </a:xfrm>
                    <a:prstGeom prst="rect">
                      <a:avLst/>
                    </a:prstGeom>
                    <a:noFill/>
                    <a:ln>
                      <a:noFill/>
                    </a:ln>
                  </pic:spPr>
                </pic:pic>
              </a:graphicData>
            </a:graphic>
          </wp:inline>
        </w:drawing>
      </w:r>
    </w:p>
    <w:p w14:paraId="7A1B52D9" w14:textId="77777777" w:rsidR="00F85F44" w:rsidRPr="00F85F44" w:rsidRDefault="00F85F44" w:rsidP="00F85F44">
      <w:pPr>
        <w:numPr>
          <w:ilvl w:val="0"/>
          <w:numId w:val="12"/>
        </w:numPr>
        <w:tabs>
          <w:tab w:val="num" w:pos="360"/>
        </w:tabs>
      </w:pPr>
      <w:r w:rsidRPr="00F85F44">
        <w:t>Field Summary</w:t>
      </w:r>
    </w:p>
    <w:p w14:paraId="054652EF" w14:textId="206CCD5A" w:rsidR="00F85F44" w:rsidRPr="00F85F44" w:rsidRDefault="00F85F44" w:rsidP="00F85F44">
      <w:pPr>
        <w:rPr>
          <w:lang w:val="en-US"/>
        </w:rPr>
      </w:pPr>
      <w:r w:rsidRPr="00F85F44">
        <w:rPr>
          <w:lang w:val="en-US"/>
        </w:rPr>
        <w:t>Very detailed stats for every selected field become available by clicking on the name of the field. It shows all the distinct values for the field, their count and their percentages.</w:t>
      </w:r>
      <w:r w:rsidR="000D2F91">
        <w:rPr>
          <w:lang w:val="en-US"/>
        </w:rPr>
        <w:t xml:space="preserve"> &gt;&gt; Window not found</w:t>
      </w:r>
    </w:p>
    <w:p w14:paraId="75E8574A" w14:textId="6931B84D" w:rsidR="00F85F44" w:rsidRPr="00F85F44" w:rsidRDefault="00F85F44" w:rsidP="00F85F44">
      <w:r w:rsidRPr="00F85F44">
        <w:rPr>
          <w:noProof/>
        </w:rPr>
        <w:lastRenderedPageBreak/>
        <w:drawing>
          <wp:inline distT="0" distB="0" distL="0" distR="0" wp14:anchorId="70DC170E" wp14:editId="3B42150A">
            <wp:extent cx="3733800" cy="4862237"/>
            <wp:effectExtent l="0" t="0" r="0" b="0"/>
            <wp:docPr id="506172268" name="Grafik 59" descr="Field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Field Search"/>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36824" cy="4866175"/>
                    </a:xfrm>
                    <a:prstGeom prst="rect">
                      <a:avLst/>
                    </a:prstGeom>
                    <a:noFill/>
                    <a:ln>
                      <a:noFill/>
                    </a:ln>
                  </pic:spPr>
                </pic:pic>
              </a:graphicData>
            </a:graphic>
          </wp:inline>
        </w:drawing>
      </w:r>
    </w:p>
    <w:p w14:paraId="6D69A21F" w14:textId="77777777" w:rsidR="00F85F44" w:rsidRPr="00F85F44" w:rsidRDefault="00F85F44" w:rsidP="00F85F44">
      <w:pPr>
        <w:numPr>
          <w:ilvl w:val="0"/>
          <w:numId w:val="12"/>
        </w:numPr>
        <w:tabs>
          <w:tab w:val="num" w:pos="360"/>
        </w:tabs>
      </w:pPr>
      <w:proofErr w:type="spellStart"/>
      <w:r w:rsidRPr="00F85F44">
        <w:t>Using</w:t>
      </w:r>
      <w:proofErr w:type="spellEnd"/>
      <w:r w:rsidRPr="00F85F44">
        <w:t xml:space="preserve"> Fields in Search</w:t>
      </w:r>
    </w:p>
    <w:p w14:paraId="740E2B00" w14:textId="0D7A9B67" w:rsidR="000D2F91" w:rsidRPr="00EC2837" w:rsidRDefault="000D2F91" w:rsidP="000D2F91">
      <w:pPr>
        <w:pStyle w:val="Heading2numbered"/>
        <w:rPr>
          <w:lang w:val="en-US"/>
        </w:rPr>
      </w:pPr>
      <w:r>
        <w:rPr>
          <w:lang w:val="en-US"/>
        </w:rPr>
        <w:t>Time</w:t>
      </w:r>
    </w:p>
    <w:p w14:paraId="087D835D" w14:textId="77777777" w:rsidR="00F85F44" w:rsidRPr="00F85F44" w:rsidRDefault="00F85F44" w:rsidP="00F85F44">
      <w:r w:rsidRPr="00F85F44">
        <w:rPr>
          <w:lang w:val="en-US"/>
        </w:rPr>
        <w:t>The field names can also be inserted into the search box along with the specific values for the search. In the below example, we aim to find all the records for the date, 15th Oct for the host named </w:t>
      </w:r>
      <w:proofErr w:type="spellStart"/>
      <w:r w:rsidRPr="00F85F44">
        <w:rPr>
          <w:b/>
          <w:bCs/>
          <w:lang w:val="en-US"/>
        </w:rPr>
        <w:t>mailsecure_log</w:t>
      </w:r>
      <w:proofErr w:type="spellEnd"/>
      <w:r w:rsidRPr="00F85F44">
        <w:rPr>
          <w:lang w:val="en-US"/>
        </w:rPr>
        <w:t xml:space="preserve">. </w:t>
      </w:r>
      <w:proofErr w:type="spellStart"/>
      <w:r w:rsidRPr="00F85F44">
        <w:t>We</w:t>
      </w:r>
      <w:proofErr w:type="spellEnd"/>
      <w:r w:rsidRPr="00F85F44">
        <w:t xml:space="preserve"> </w:t>
      </w:r>
      <w:proofErr w:type="spellStart"/>
      <w:r w:rsidRPr="00F85F44">
        <w:t>get</w:t>
      </w:r>
      <w:proofErr w:type="spellEnd"/>
      <w:r w:rsidRPr="00F85F44">
        <w:t xml:space="preserve"> the </w:t>
      </w:r>
      <w:proofErr w:type="spellStart"/>
      <w:r w:rsidRPr="00F85F44">
        <w:t>result</w:t>
      </w:r>
      <w:proofErr w:type="spellEnd"/>
      <w:r w:rsidRPr="00F85F44">
        <w:t xml:space="preserve"> for </w:t>
      </w:r>
      <w:proofErr w:type="spellStart"/>
      <w:r w:rsidRPr="00F85F44">
        <w:t>this</w:t>
      </w:r>
      <w:proofErr w:type="spellEnd"/>
      <w:r w:rsidRPr="00F85F44">
        <w:t xml:space="preserve"> </w:t>
      </w:r>
      <w:proofErr w:type="spellStart"/>
      <w:r w:rsidRPr="00F85F44">
        <w:t>specific</w:t>
      </w:r>
      <w:proofErr w:type="spellEnd"/>
      <w:r w:rsidRPr="00F85F44">
        <w:t xml:space="preserve"> date.</w:t>
      </w:r>
    </w:p>
    <w:p w14:paraId="52254340" w14:textId="4B8AC9A6" w:rsidR="00F85F44" w:rsidRPr="00F85F44" w:rsidRDefault="00F85F44" w:rsidP="00F85F44">
      <w:r w:rsidRPr="00F85F44">
        <w:rPr>
          <w:noProof/>
        </w:rPr>
        <w:lastRenderedPageBreak/>
        <w:drawing>
          <wp:inline distT="0" distB="0" distL="0" distR="0" wp14:anchorId="466D59EA" wp14:editId="493CE573">
            <wp:extent cx="3486150" cy="3858006"/>
            <wp:effectExtent l="0" t="0" r="0" b="9525"/>
            <wp:docPr id="1954660399" name="Grafik 58" descr="Field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Field Searc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93054" cy="3865647"/>
                    </a:xfrm>
                    <a:prstGeom prst="rect">
                      <a:avLst/>
                    </a:prstGeom>
                    <a:noFill/>
                    <a:ln>
                      <a:noFill/>
                    </a:ln>
                  </pic:spPr>
                </pic:pic>
              </a:graphicData>
            </a:graphic>
          </wp:inline>
        </w:drawing>
      </w:r>
    </w:p>
    <w:p w14:paraId="7A91DE7D" w14:textId="77777777" w:rsidR="00F85F44" w:rsidRPr="00F85F44" w:rsidRDefault="00F85F44" w:rsidP="00F85F44">
      <w:pPr>
        <w:numPr>
          <w:ilvl w:val="0"/>
          <w:numId w:val="12"/>
        </w:numPr>
        <w:tabs>
          <w:tab w:val="num" w:pos="360"/>
        </w:tabs>
        <w:rPr>
          <w:b/>
          <w:bCs/>
        </w:rPr>
      </w:pPr>
      <w:r w:rsidRPr="00F85F44">
        <w:rPr>
          <w:b/>
          <w:bCs/>
        </w:rPr>
        <w:t>Splunk - Time Range Search</w:t>
      </w:r>
    </w:p>
    <w:p w14:paraId="4911655C" w14:textId="77777777" w:rsidR="00F85F44" w:rsidRPr="00F85F44" w:rsidRDefault="00F85F44" w:rsidP="00F85F44">
      <w:pPr>
        <w:rPr>
          <w:lang w:val="en-US"/>
        </w:rPr>
      </w:pPr>
      <w:r w:rsidRPr="00F85F44">
        <w:rPr>
          <w:lang w:val="en-US"/>
        </w:rPr>
        <w:t>The Splunk web interface displays timeline which indicates the distribution of events over a range of time. There are preset time intervals from which you can select a specific time range, or you can customize the time range as per your need.</w:t>
      </w:r>
    </w:p>
    <w:p w14:paraId="3B6A4F51" w14:textId="77777777" w:rsidR="00F85F44" w:rsidRPr="00F85F44" w:rsidRDefault="00F85F44" w:rsidP="00F85F44">
      <w:pPr>
        <w:rPr>
          <w:lang w:val="en-US"/>
        </w:rPr>
      </w:pPr>
      <w:r w:rsidRPr="00F85F44">
        <w:rPr>
          <w:lang w:val="en-US"/>
        </w:rPr>
        <w:t xml:space="preserve">The </w:t>
      </w:r>
      <w:proofErr w:type="gramStart"/>
      <w:r w:rsidRPr="00F85F44">
        <w:rPr>
          <w:lang w:val="en-US"/>
        </w:rPr>
        <w:t>below screen</w:t>
      </w:r>
      <w:proofErr w:type="gramEnd"/>
      <w:r w:rsidRPr="00F85F44">
        <w:rPr>
          <w:lang w:val="en-US"/>
        </w:rPr>
        <w:t xml:space="preserve"> shows various preset timeline options. Choosing any of these options will fetch the data for only that specific </w:t>
      </w:r>
      <w:proofErr w:type="gramStart"/>
      <w:r w:rsidRPr="00F85F44">
        <w:rPr>
          <w:lang w:val="en-US"/>
        </w:rPr>
        <w:t>time period</w:t>
      </w:r>
      <w:proofErr w:type="gramEnd"/>
      <w:r w:rsidRPr="00F85F44">
        <w:rPr>
          <w:lang w:val="en-US"/>
        </w:rPr>
        <w:t xml:space="preserve"> which you can also </w:t>
      </w:r>
      <w:proofErr w:type="spellStart"/>
      <w:r w:rsidRPr="00F85F44">
        <w:rPr>
          <w:lang w:val="en-US"/>
        </w:rPr>
        <w:t>analyse</w:t>
      </w:r>
      <w:proofErr w:type="spellEnd"/>
      <w:r w:rsidRPr="00F85F44">
        <w:rPr>
          <w:lang w:val="en-US"/>
        </w:rPr>
        <w:t xml:space="preserve"> further, using the custom timeline options available.</w:t>
      </w:r>
    </w:p>
    <w:p w14:paraId="7871A88B" w14:textId="15EEA440" w:rsidR="00F85F44" w:rsidRPr="00F85F44" w:rsidRDefault="00F85F44" w:rsidP="00F85F44">
      <w:r w:rsidRPr="00F85F44">
        <w:rPr>
          <w:noProof/>
        </w:rPr>
        <w:drawing>
          <wp:inline distT="0" distB="0" distL="0" distR="0" wp14:anchorId="6C1F3A26" wp14:editId="5E77D325">
            <wp:extent cx="3409950" cy="3656224"/>
            <wp:effectExtent l="0" t="0" r="0" b="1905"/>
            <wp:docPr id="576206218" name="Grafik 57" descr="Time Range Searc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Time Range Search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12954" cy="3659445"/>
                    </a:xfrm>
                    <a:prstGeom prst="rect">
                      <a:avLst/>
                    </a:prstGeom>
                    <a:noFill/>
                    <a:ln>
                      <a:noFill/>
                    </a:ln>
                  </pic:spPr>
                </pic:pic>
              </a:graphicData>
            </a:graphic>
          </wp:inline>
        </w:drawing>
      </w:r>
    </w:p>
    <w:p w14:paraId="3B5BDFB2" w14:textId="77777777" w:rsidR="00F85F44" w:rsidRPr="00F85F44" w:rsidRDefault="00F85F44" w:rsidP="00F85F44">
      <w:pPr>
        <w:rPr>
          <w:lang w:val="en-US"/>
        </w:rPr>
      </w:pPr>
      <w:r w:rsidRPr="00F85F44">
        <w:rPr>
          <w:lang w:val="en-US"/>
        </w:rPr>
        <w:lastRenderedPageBreak/>
        <w:t xml:space="preserve">For example, choosing the previous </w:t>
      </w:r>
      <w:proofErr w:type="gramStart"/>
      <w:r w:rsidRPr="00F85F44">
        <w:rPr>
          <w:lang w:val="en-US"/>
        </w:rPr>
        <w:t>month</w:t>
      </w:r>
      <w:proofErr w:type="gramEnd"/>
      <w:r w:rsidRPr="00F85F44">
        <w:rPr>
          <w:lang w:val="en-US"/>
        </w:rPr>
        <w:t xml:space="preserve"> option gives us the result only for the previous month as you can see the in spread of the timeline graph below.</w:t>
      </w:r>
    </w:p>
    <w:p w14:paraId="0120551A" w14:textId="77777777" w:rsidR="00F85F44" w:rsidRPr="00F85F44" w:rsidRDefault="00F85F44" w:rsidP="00F85F44">
      <w:pPr>
        <w:rPr>
          <w:lang w:val="en-US"/>
        </w:rPr>
      </w:pPr>
      <w:r w:rsidRPr="00F85F44">
        <w:rPr>
          <w:lang w:val="en-US"/>
        </w:rPr>
        <w:t>By clicking and dragging across the bars in the timeline, we can select a subset of the result that already exists. This does not cause the re-execution of the query. It only filters out the records from the existing result set.</w:t>
      </w:r>
    </w:p>
    <w:p w14:paraId="506D78CC" w14:textId="77777777" w:rsidR="00F85F44" w:rsidRPr="00F85F44" w:rsidRDefault="00F85F44" w:rsidP="00F85F44">
      <w:pPr>
        <w:rPr>
          <w:lang w:val="en-US"/>
        </w:rPr>
      </w:pPr>
      <w:r w:rsidRPr="00F85F44">
        <w:rPr>
          <w:lang w:val="en-US"/>
        </w:rPr>
        <w:t>Below image shows the selection of a subset from the result set −</w:t>
      </w:r>
    </w:p>
    <w:p w14:paraId="12C0065A" w14:textId="4B817413" w:rsidR="00F85F44" w:rsidRPr="00F85F44" w:rsidRDefault="00F85F44" w:rsidP="00F85F44">
      <w:r w:rsidRPr="00F85F44">
        <w:rPr>
          <w:noProof/>
        </w:rPr>
        <w:drawing>
          <wp:inline distT="0" distB="0" distL="0" distR="0" wp14:anchorId="6F8073B6" wp14:editId="3DAB34CE">
            <wp:extent cx="3810000" cy="4745567"/>
            <wp:effectExtent l="0" t="0" r="0" b="0"/>
            <wp:docPr id="1838679888" name="Grafik 55" descr="Time Range Sear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Time Range Search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1786" cy="4747791"/>
                    </a:xfrm>
                    <a:prstGeom prst="rect">
                      <a:avLst/>
                    </a:prstGeom>
                    <a:noFill/>
                    <a:ln>
                      <a:noFill/>
                    </a:ln>
                  </pic:spPr>
                </pic:pic>
              </a:graphicData>
            </a:graphic>
          </wp:inline>
        </w:drawing>
      </w:r>
    </w:p>
    <w:p w14:paraId="6BC05A46" w14:textId="77777777" w:rsidR="00F85F44" w:rsidRPr="00F85F44" w:rsidRDefault="00F85F44" w:rsidP="00F85F44">
      <w:pPr>
        <w:numPr>
          <w:ilvl w:val="0"/>
          <w:numId w:val="12"/>
        </w:numPr>
        <w:tabs>
          <w:tab w:val="num" w:pos="360"/>
        </w:tabs>
      </w:pPr>
      <w:proofErr w:type="spellStart"/>
      <w:r w:rsidRPr="00F85F44">
        <w:t>Earliest</w:t>
      </w:r>
      <w:proofErr w:type="spellEnd"/>
      <w:r w:rsidRPr="00F85F44">
        <w:t xml:space="preserve"> and </w:t>
      </w:r>
      <w:proofErr w:type="spellStart"/>
      <w:r w:rsidRPr="00F85F44">
        <w:t>Latest</w:t>
      </w:r>
      <w:proofErr w:type="spellEnd"/>
    </w:p>
    <w:p w14:paraId="4D541661" w14:textId="77777777" w:rsidR="00F85F44" w:rsidRPr="00F85F44" w:rsidRDefault="00F85F44" w:rsidP="00F85F44">
      <w:pPr>
        <w:rPr>
          <w:lang w:val="en-US"/>
        </w:rPr>
      </w:pPr>
      <w:r w:rsidRPr="00F85F44">
        <w:rPr>
          <w:lang w:val="en-US"/>
        </w:rPr>
        <w:t xml:space="preserve">The two commands, earliest and latest can be used in the search bar to indicate the time range in between which you filter out the results. It is </w:t>
      </w:r>
      <w:proofErr w:type="gramStart"/>
      <w:r w:rsidRPr="00F85F44">
        <w:rPr>
          <w:lang w:val="en-US"/>
        </w:rPr>
        <w:t>similar to</w:t>
      </w:r>
      <w:proofErr w:type="gramEnd"/>
      <w:r w:rsidRPr="00F85F44">
        <w:rPr>
          <w:lang w:val="en-US"/>
        </w:rPr>
        <w:t xml:space="preserve"> selecting the time subset, but it is through commands rather than the option of clicking at a specific </w:t>
      </w:r>
      <w:proofErr w:type="gramStart"/>
      <w:r w:rsidRPr="00F85F44">
        <w:rPr>
          <w:lang w:val="en-US"/>
        </w:rPr>
        <w:t>time line</w:t>
      </w:r>
      <w:proofErr w:type="gramEnd"/>
      <w:r w:rsidRPr="00F85F44">
        <w:rPr>
          <w:lang w:val="en-US"/>
        </w:rPr>
        <w:t xml:space="preserve"> bar. So, it provides a finer control over that data range you can pick for your analysis.</w:t>
      </w:r>
    </w:p>
    <w:p w14:paraId="2DEB7742" w14:textId="6FD54DBB" w:rsidR="00F85F44" w:rsidRPr="00F85F44" w:rsidRDefault="00F85F44" w:rsidP="00F85F44">
      <w:r w:rsidRPr="00F85F44">
        <w:rPr>
          <w:noProof/>
        </w:rPr>
        <w:lastRenderedPageBreak/>
        <w:drawing>
          <wp:inline distT="0" distB="0" distL="0" distR="0" wp14:anchorId="2DE3F32C" wp14:editId="7A315159">
            <wp:extent cx="3790950" cy="4872261"/>
            <wp:effectExtent l="0" t="0" r="0" b="5080"/>
            <wp:docPr id="667082540" name="Grafik 54" descr="Time Range Searc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Time Range Search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95347" cy="4877912"/>
                    </a:xfrm>
                    <a:prstGeom prst="rect">
                      <a:avLst/>
                    </a:prstGeom>
                    <a:noFill/>
                    <a:ln>
                      <a:noFill/>
                    </a:ln>
                  </pic:spPr>
                </pic:pic>
              </a:graphicData>
            </a:graphic>
          </wp:inline>
        </w:drawing>
      </w:r>
    </w:p>
    <w:p w14:paraId="3D4AE7A8" w14:textId="77777777" w:rsidR="00F85F44" w:rsidRPr="00F85F44" w:rsidRDefault="00F85F44" w:rsidP="00F85F44">
      <w:pPr>
        <w:rPr>
          <w:lang w:val="en-US"/>
        </w:rPr>
      </w:pPr>
      <w:r w:rsidRPr="00F85F44">
        <w:rPr>
          <w:lang w:val="en-US"/>
        </w:rPr>
        <w:t xml:space="preserve">In the above image, we give a time range between last 7 days to last 15 days. So, the </w:t>
      </w:r>
      <w:proofErr w:type="gramStart"/>
      <w:r w:rsidRPr="00F85F44">
        <w:rPr>
          <w:lang w:val="en-US"/>
        </w:rPr>
        <w:t>data in</w:t>
      </w:r>
      <w:proofErr w:type="gramEnd"/>
      <w:r w:rsidRPr="00F85F44">
        <w:rPr>
          <w:lang w:val="en-US"/>
        </w:rPr>
        <w:t xml:space="preserve"> between these two days is displayed.</w:t>
      </w:r>
    </w:p>
    <w:p w14:paraId="63567D02" w14:textId="77777777" w:rsidR="00F85F44" w:rsidRPr="00F85F44" w:rsidRDefault="00F85F44" w:rsidP="00F85F44">
      <w:pPr>
        <w:rPr>
          <w:lang w:val="en-US"/>
        </w:rPr>
      </w:pPr>
      <w:r w:rsidRPr="00F85F44">
        <w:rPr>
          <w:lang w:val="en-US"/>
        </w:rPr>
        <w:t xml:space="preserve">We can also find nearby events </w:t>
      </w:r>
      <w:proofErr w:type="gramStart"/>
      <w:r w:rsidRPr="00F85F44">
        <w:rPr>
          <w:lang w:val="en-US"/>
        </w:rPr>
        <w:t>of</w:t>
      </w:r>
      <w:proofErr w:type="gramEnd"/>
      <w:r w:rsidRPr="00F85F44">
        <w:rPr>
          <w:lang w:val="en-US"/>
        </w:rPr>
        <w:t xml:space="preserve"> a specific time by mentioning how close we want the events to be filtered out. We have the option of choosing the scale of the interval, like seconds, minutes, days and </w:t>
      </w:r>
      <w:proofErr w:type="gramStart"/>
      <w:r w:rsidRPr="00F85F44">
        <w:rPr>
          <w:lang w:val="en-US"/>
        </w:rPr>
        <w:t>week</w:t>
      </w:r>
      <w:proofErr w:type="gramEnd"/>
      <w:r w:rsidRPr="00F85F44">
        <w:rPr>
          <w:lang w:val="en-US"/>
        </w:rPr>
        <w:t xml:space="preserve"> etc.</w:t>
      </w:r>
    </w:p>
    <w:p w14:paraId="0806A141" w14:textId="77F27CEE" w:rsidR="00F85F44" w:rsidRPr="000D2F91" w:rsidRDefault="00F85F44" w:rsidP="000D2F91">
      <w:pPr>
        <w:pStyle w:val="Heading2numbered"/>
        <w:rPr>
          <w:lang w:val="en-US"/>
        </w:rPr>
      </w:pPr>
      <w:r w:rsidRPr="000D2F91">
        <w:rPr>
          <w:lang w:val="en-US"/>
        </w:rPr>
        <w:t>Sharing Exporting</w:t>
      </w:r>
    </w:p>
    <w:p w14:paraId="0164E0D5" w14:textId="77777777" w:rsidR="00F85F44" w:rsidRPr="00F85F44" w:rsidRDefault="00F85F44" w:rsidP="00F85F44">
      <w:pPr>
        <w:rPr>
          <w:lang w:val="en-US"/>
        </w:rPr>
      </w:pPr>
      <w:r w:rsidRPr="00F85F44">
        <w:rPr>
          <w:lang w:val="en-US"/>
        </w:rPr>
        <w:t>When you run a search query, the result is stored as a job in the Splunk server. While this job was created by one specific user, it can be shared across with other users so that they can start using this result set without the necessity of building the query for it again. The results can also be exported and saved as files which can be shared with users who do not use Splunk.</w:t>
      </w:r>
    </w:p>
    <w:p w14:paraId="49544149" w14:textId="77777777" w:rsidR="00F85F44" w:rsidRPr="00F85F44" w:rsidRDefault="00F85F44" w:rsidP="00F85F44">
      <w:r w:rsidRPr="00F85F44">
        <w:rPr>
          <w:lang w:val="en-US"/>
        </w:rPr>
        <w:t xml:space="preserve">Once a query has run successfully, we can see a small upward arrow in the middle right of the web page. Clicking on this icon gives a URL where the query and the result can be accessed. There is a need to grant permission to the users who will be using this link. </w:t>
      </w:r>
      <w:r w:rsidRPr="00F85F44">
        <w:t xml:space="preserve">Permission </w:t>
      </w:r>
      <w:proofErr w:type="spellStart"/>
      <w:r w:rsidRPr="00F85F44">
        <w:t>is</w:t>
      </w:r>
      <w:proofErr w:type="spellEnd"/>
      <w:r w:rsidRPr="00F85F44">
        <w:t xml:space="preserve"> </w:t>
      </w:r>
      <w:proofErr w:type="spellStart"/>
      <w:r w:rsidRPr="00F85F44">
        <w:t>granted</w:t>
      </w:r>
      <w:proofErr w:type="spellEnd"/>
      <w:r w:rsidRPr="00F85F44">
        <w:t xml:space="preserve"> </w:t>
      </w:r>
      <w:proofErr w:type="spellStart"/>
      <w:r w:rsidRPr="00F85F44">
        <w:t>through</w:t>
      </w:r>
      <w:proofErr w:type="spellEnd"/>
      <w:r w:rsidRPr="00F85F44">
        <w:t xml:space="preserve"> the Splunk </w:t>
      </w:r>
      <w:proofErr w:type="spellStart"/>
      <w:r w:rsidRPr="00F85F44">
        <w:t>administration</w:t>
      </w:r>
      <w:proofErr w:type="spellEnd"/>
      <w:r w:rsidRPr="00F85F44">
        <w:t xml:space="preserve"> interface.</w:t>
      </w:r>
    </w:p>
    <w:p w14:paraId="405971A9" w14:textId="591DC9E0" w:rsidR="00F85F44" w:rsidRPr="00F85F44" w:rsidRDefault="00F85F44" w:rsidP="00F85F44">
      <w:r w:rsidRPr="00F85F44">
        <w:rPr>
          <w:noProof/>
        </w:rPr>
        <w:lastRenderedPageBreak/>
        <w:drawing>
          <wp:inline distT="0" distB="0" distL="0" distR="0" wp14:anchorId="1CF4A1BF" wp14:editId="5E351463">
            <wp:extent cx="3505200" cy="3728187"/>
            <wp:effectExtent l="0" t="0" r="0" b="5715"/>
            <wp:docPr id="728192439" name="Grafik 53" descr="Share Expo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Share Export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14392" cy="3737964"/>
                    </a:xfrm>
                    <a:prstGeom prst="rect">
                      <a:avLst/>
                    </a:prstGeom>
                    <a:noFill/>
                    <a:ln>
                      <a:noFill/>
                    </a:ln>
                  </pic:spPr>
                </pic:pic>
              </a:graphicData>
            </a:graphic>
          </wp:inline>
        </w:drawing>
      </w:r>
    </w:p>
    <w:p w14:paraId="426A4459" w14:textId="77777777" w:rsidR="00F85F44" w:rsidRPr="00F85F44" w:rsidRDefault="00F85F44" w:rsidP="00F85F44">
      <w:pPr>
        <w:numPr>
          <w:ilvl w:val="0"/>
          <w:numId w:val="12"/>
        </w:numPr>
        <w:tabs>
          <w:tab w:val="num" w:pos="360"/>
        </w:tabs>
      </w:pPr>
      <w:r w:rsidRPr="00F85F44">
        <w:t xml:space="preserve">Finding the </w:t>
      </w:r>
      <w:proofErr w:type="spellStart"/>
      <w:r w:rsidRPr="00F85F44">
        <w:t>Saved</w:t>
      </w:r>
      <w:proofErr w:type="spellEnd"/>
      <w:r w:rsidRPr="00F85F44">
        <w:t xml:space="preserve"> </w:t>
      </w:r>
      <w:proofErr w:type="spellStart"/>
      <w:r w:rsidRPr="00F85F44">
        <w:t>Results</w:t>
      </w:r>
      <w:proofErr w:type="spellEnd"/>
    </w:p>
    <w:p w14:paraId="01CCF004" w14:textId="77777777" w:rsidR="00F85F44" w:rsidRPr="00F85F44" w:rsidRDefault="00F85F44" w:rsidP="00F85F44">
      <w:pPr>
        <w:rPr>
          <w:lang w:val="en-US"/>
        </w:rPr>
      </w:pPr>
      <w:r w:rsidRPr="00F85F44">
        <w:rPr>
          <w:lang w:val="en-US"/>
        </w:rPr>
        <w:t>The jobs that are saved to be used by all users with appropriate permissions can be located by looking for the jobs link under the activity menu in the top right bar of the Splunk interface. In the below image, we click on the highlighted link named jobs to find the saved jobs.</w:t>
      </w:r>
    </w:p>
    <w:p w14:paraId="2E206939" w14:textId="1320F7C9" w:rsidR="00F85F44" w:rsidRPr="00F85F44" w:rsidRDefault="00F85F44" w:rsidP="00F85F44">
      <w:r w:rsidRPr="00F85F44">
        <w:rPr>
          <w:noProof/>
        </w:rPr>
        <w:drawing>
          <wp:inline distT="0" distB="0" distL="0" distR="0" wp14:anchorId="6FEDF027" wp14:editId="7B4F097F">
            <wp:extent cx="3721100" cy="4140554"/>
            <wp:effectExtent l="0" t="0" r="0" b="0"/>
            <wp:docPr id="609441952" name="Grafik 52" descr="Share Expo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Share Export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27193" cy="4147334"/>
                    </a:xfrm>
                    <a:prstGeom prst="rect">
                      <a:avLst/>
                    </a:prstGeom>
                    <a:noFill/>
                    <a:ln>
                      <a:noFill/>
                    </a:ln>
                  </pic:spPr>
                </pic:pic>
              </a:graphicData>
            </a:graphic>
          </wp:inline>
        </w:drawing>
      </w:r>
    </w:p>
    <w:p w14:paraId="2C718A26" w14:textId="77777777" w:rsidR="00F85F44" w:rsidRPr="00F85F44" w:rsidRDefault="00F85F44" w:rsidP="00F85F44">
      <w:pPr>
        <w:rPr>
          <w:lang w:val="en-US"/>
        </w:rPr>
      </w:pPr>
      <w:r w:rsidRPr="00F85F44">
        <w:rPr>
          <w:lang w:val="en-US"/>
        </w:rPr>
        <w:lastRenderedPageBreak/>
        <w:t xml:space="preserve">After the above link is clicked, we get the list of all the saved jobs as shown below. He, we </w:t>
      </w:r>
      <w:proofErr w:type="gramStart"/>
      <w:r w:rsidRPr="00F85F44">
        <w:rPr>
          <w:lang w:val="en-US"/>
        </w:rPr>
        <w:t>have to</w:t>
      </w:r>
      <w:proofErr w:type="gramEnd"/>
      <w:r w:rsidRPr="00F85F44">
        <w:rPr>
          <w:lang w:val="en-US"/>
        </w:rPr>
        <w:t xml:space="preserve"> note that there is an expiry date post where the saved job will automatically get removed from Splunk. You can adjust this date by selecting the job and clicking on Edit selected and then choosing Extend Expiration.</w:t>
      </w:r>
    </w:p>
    <w:p w14:paraId="1ACDA781" w14:textId="4CD31D29" w:rsidR="00F85F44" w:rsidRPr="00F85F44" w:rsidRDefault="00F85F44" w:rsidP="00F85F44">
      <w:r w:rsidRPr="00F85F44">
        <w:rPr>
          <w:noProof/>
        </w:rPr>
        <w:drawing>
          <wp:inline distT="0" distB="0" distL="0" distR="0" wp14:anchorId="16230B38" wp14:editId="13B317A7">
            <wp:extent cx="3625850" cy="2960371"/>
            <wp:effectExtent l="0" t="0" r="0" b="0"/>
            <wp:docPr id="169379876" name="Grafik 51" descr="Share Expor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Share Export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33548" cy="2966656"/>
                    </a:xfrm>
                    <a:prstGeom prst="rect">
                      <a:avLst/>
                    </a:prstGeom>
                    <a:noFill/>
                    <a:ln>
                      <a:noFill/>
                    </a:ln>
                  </pic:spPr>
                </pic:pic>
              </a:graphicData>
            </a:graphic>
          </wp:inline>
        </w:drawing>
      </w:r>
    </w:p>
    <w:p w14:paraId="5E9FAF37" w14:textId="77777777" w:rsidR="00F85F44" w:rsidRPr="00F85F44" w:rsidRDefault="00F85F44" w:rsidP="00F85F44">
      <w:pPr>
        <w:numPr>
          <w:ilvl w:val="0"/>
          <w:numId w:val="12"/>
        </w:numPr>
        <w:tabs>
          <w:tab w:val="num" w:pos="360"/>
        </w:tabs>
      </w:pPr>
      <w:proofErr w:type="spellStart"/>
      <w:r w:rsidRPr="00F85F44">
        <w:t>Exporting</w:t>
      </w:r>
      <w:proofErr w:type="spellEnd"/>
      <w:r w:rsidRPr="00F85F44">
        <w:t xml:space="preserve"> the Search </w:t>
      </w:r>
      <w:proofErr w:type="spellStart"/>
      <w:r w:rsidRPr="00F85F44">
        <w:t>Result</w:t>
      </w:r>
      <w:proofErr w:type="spellEnd"/>
    </w:p>
    <w:p w14:paraId="2F11C964" w14:textId="77777777" w:rsidR="00F85F44" w:rsidRPr="00F85F44" w:rsidRDefault="00F85F44" w:rsidP="00F85F44">
      <w:r w:rsidRPr="00F85F44">
        <w:rPr>
          <w:lang w:val="en-US"/>
        </w:rPr>
        <w:t xml:space="preserve">We can also export the results of a search into a file. The three different formats available for export are: CSV, XML and JSON. Clicking on the Export button after choosing the formats downloads the file from the local browser into the local system. </w:t>
      </w:r>
      <w:r w:rsidRPr="00F85F44">
        <w:t xml:space="preserve">This </w:t>
      </w:r>
      <w:proofErr w:type="spellStart"/>
      <w:r w:rsidRPr="00F85F44">
        <w:t>is</w:t>
      </w:r>
      <w:proofErr w:type="spellEnd"/>
      <w:r w:rsidRPr="00F85F44">
        <w:t xml:space="preserve"> </w:t>
      </w:r>
      <w:proofErr w:type="spellStart"/>
      <w:r w:rsidRPr="00F85F44">
        <w:t>explained</w:t>
      </w:r>
      <w:proofErr w:type="spellEnd"/>
      <w:r w:rsidRPr="00F85F44">
        <w:t xml:space="preserve"> in the </w:t>
      </w:r>
      <w:proofErr w:type="spellStart"/>
      <w:r w:rsidRPr="00F85F44">
        <w:t>below</w:t>
      </w:r>
      <w:proofErr w:type="spellEnd"/>
      <w:r w:rsidRPr="00F85F44">
        <w:t xml:space="preserve"> </w:t>
      </w:r>
      <w:proofErr w:type="spellStart"/>
      <w:r w:rsidRPr="00F85F44">
        <w:t>image</w:t>
      </w:r>
      <w:proofErr w:type="spellEnd"/>
      <w:r w:rsidRPr="00F85F44">
        <w:t xml:space="preserve"> −</w:t>
      </w:r>
    </w:p>
    <w:p w14:paraId="5867D732" w14:textId="1AE78EA2" w:rsidR="00F85F44" w:rsidRPr="00F85F44" w:rsidRDefault="00F85F44" w:rsidP="00F85F44">
      <w:r w:rsidRPr="00F85F44">
        <w:rPr>
          <w:noProof/>
        </w:rPr>
        <w:lastRenderedPageBreak/>
        <w:drawing>
          <wp:inline distT="0" distB="0" distL="0" distR="0" wp14:anchorId="59723158" wp14:editId="5ADE02B1">
            <wp:extent cx="3937000" cy="4815795"/>
            <wp:effectExtent l="0" t="0" r="6350" b="4445"/>
            <wp:docPr id="1288561441" name="Grafik 50" descr="Share Expo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Share Export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41878" cy="4821762"/>
                    </a:xfrm>
                    <a:prstGeom prst="rect">
                      <a:avLst/>
                    </a:prstGeom>
                    <a:noFill/>
                    <a:ln>
                      <a:noFill/>
                    </a:ln>
                  </pic:spPr>
                </pic:pic>
              </a:graphicData>
            </a:graphic>
          </wp:inline>
        </w:drawing>
      </w:r>
    </w:p>
    <w:p w14:paraId="22B77926" w14:textId="19CE0300" w:rsidR="00F85F44" w:rsidRPr="006237D9" w:rsidRDefault="00F85F44" w:rsidP="006237D9">
      <w:pPr>
        <w:pStyle w:val="Heading2numbered"/>
        <w:rPr>
          <w:lang w:val="en-US"/>
        </w:rPr>
      </w:pPr>
      <w:r w:rsidRPr="006237D9">
        <w:rPr>
          <w:lang w:val="en-US"/>
        </w:rPr>
        <w:t xml:space="preserve">Search </w:t>
      </w:r>
      <w:r w:rsidR="006237D9" w:rsidRPr="006237D9">
        <w:rPr>
          <w:lang w:val="en-US"/>
        </w:rPr>
        <w:t xml:space="preserve">Splunk </w:t>
      </w:r>
      <w:r w:rsidRPr="006237D9">
        <w:rPr>
          <w:lang w:val="en-US"/>
        </w:rPr>
        <w:t>Language</w:t>
      </w:r>
      <w:r w:rsidR="006237D9">
        <w:rPr>
          <w:lang w:val="en-US"/>
        </w:rPr>
        <w:t xml:space="preserve"> SPL, Show only Top 3 Results</w:t>
      </w:r>
    </w:p>
    <w:p w14:paraId="73AF746D" w14:textId="77777777" w:rsidR="00F85F44" w:rsidRPr="006237D9" w:rsidRDefault="00F85F44" w:rsidP="00F85F44">
      <w:pPr>
        <w:rPr>
          <w:lang w:val="en-US"/>
        </w:rPr>
      </w:pPr>
      <w:r w:rsidRPr="00F85F44">
        <w:rPr>
          <w:lang w:val="en-US"/>
        </w:rPr>
        <w:t xml:space="preserve">The Splunk Search Processing Language (SPL) is a language containing many commands, functions, arguments, etc., which are written to get the desired results from the datasets. For example, when you get a result set for a search term, you </w:t>
      </w:r>
      <w:proofErr w:type="gramStart"/>
      <w:r w:rsidRPr="00F85F44">
        <w:rPr>
          <w:lang w:val="en-US"/>
        </w:rPr>
        <w:t>may further</w:t>
      </w:r>
      <w:proofErr w:type="gramEnd"/>
      <w:r w:rsidRPr="00F85F44">
        <w:rPr>
          <w:lang w:val="en-US"/>
        </w:rPr>
        <w:t xml:space="preserve"> want to filter some more specific terms from the result set. For this, you need some additional commands to be added to the existing command. </w:t>
      </w:r>
      <w:r w:rsidRPr="006237D9">
        <w:rPr>
          <w:lang w:val="en-US"/>
        </w:rPr>
        <w:t>This is achieved by learning the usage of SPL.</w:t>
      </w:r>
    </w:p>
    <w:p w14:paraId="39DFF352" w14:textId="77777777" w:rsidR="00F85F44" w:rsidRPr="00F85F44" w:rsidRDefault="00F85F44" w:rsidP="00F85F44">
      <w:pPr>
        <w:rPr>
          <w:lang w:val="en-US"/>
        </w:rPr>
      </w:pPr>
      <w:r w:rsidRPr="00F85F44">
        <w:rPr>
          <w:lang w:val="en-US"/>
        </w:rPr>
        <w:t>The SPL has the following components.</w:t>
      </w:r>
    </w:p>
    <w:p w14:paraId="5F8675A4" w14:textId="77777777" w:rsidR="00F85F44" w:rsidRPr="00F85F44" w:rsidRDefault="00F85F44" w:rsidP="00F85F44">
      <w:pPr>
        <w:numPr>
          <w:ilvl w:val="0"/>
          <w:numId w:val="26"/>
        </w:numPr>
        <w:rPr>
          <w:lang w:val="en-US"/>
        </w:rPr>
      </w:pPr>
      <w:r w:rsidRPr="00F85F44">
        <w:rPr>
          <w:b/>
          <w:bCs/>
          <w:lang w:val="en-US"/>
        </w:rPr>
        <w:t>Search Terms</w:t>
      </w:r>
      <w:r w:rsidRPr="00F85F44">
        <w:rPr>
          <w:lang w:val="en-US"/>
        </w:rPr>
        <w:t> − These are the keywords or phrases you are looking for.</w:t>
      </w:r>
    </w:p>
    <w:p w14:paraId="445C0126" w14:textId="77777777" w:rsidR="00F85F44" w:rsidRPr="00F85F44" w:rsidRDefault="00F85F44" w:rsidP="00F85F44">
      <w:pPr>
        <w:numPr>
          <w:ilvl w:val="0"/>
          <w:numId w:val="26"/>
        </w:numPr>
        <w:rPr>
          <w:lang w:val="en-US"/>
        </w:rPr>
      </w:pPr>
      <w:r w:rsidRPr="00F85F44">
        <w:rPr>
          <w:b/>
          <w:bCs/>
          <w:lang w:val="en-US"/>
        </w:rPr>
        <w:t>Commands</w:t>
      </w:r>
      <w:r w:rsidRPr="00F85F44">
        <w:rPr>
          <w:lang w:val="en-US"/>
        </w:rPr>
        <w:t> − The action you want to take on the result set like format the result or count them.</w:t>
      </w:r>
    </w:p>
    <w:p w14:paraId="18A4F037" w14:textId="77777777" w:rsidR="00F85F44" w:rsidRPr="00F85F44" w:rsidRDefault="00F85F44" w:rsidP="00F85F44">
      <w:pPr>
        <w:numPr>
          <w:ilvl w:val="0"/>
          <w:numId w:val="26"/>
        </w:numPr>
      </w:pPr>
      <w:r w:rsidRPr="00F85F44">
        <w:rPr>
          <w:b/>
          <w:bCs/>
          <w:lang w:val="en-US"/>
        </w:rPr>
        <w:t>Functions</w:t>
      </w:r>
      <w:r w:rsidRPr="00F85F44">
        <w:rPr>
          <w:lang w:val="en-US"/>
        </w:rPr>
        <w:t xml:space="preserve"> − What are the computations you are going to apply </w:t>
      </w:r>
      <w:proofErr w:type="gramStart"/>
      <w:r w:rsidRPr="00F85F44">
        <w:rPr>
          <w:lang w:val="en-US"/>
        </w:rPr>
        <w:t>on</w:t>
      </w:r>
      <w:proofErr w:type="gramEnd"/>
      <w:r w:rsidRPr="00F85F44">
        <w:rPr>
          <w:lang w:val="en-US"/>
        </w:rPr>
        <w:t xml:space="preserve"> the results. </w:t>
      </w:r>
      <w:r w:rsidRPr="00F85F44">
        <w:t>Like Sum, Average etc.</w:t>
      </w:r>
    </w:p>
    <w:p w14:paraId="0AA0268E" w14:textId="77777777" w:rsidR="00F85F44" w:rsidRPr="00F85F44" w:rsidRDefault="00F85F44" w:rsidP="00F85F44">
      <w:pPr>
        <w:numPr>
          <w:ilvl w:val="0"/>
          <w:numId w:val="26"/>
        </w:numPr>
        <w:rPr>
          <w:lang w:val="en-US"/>
        </w:rPr>
      </w:pPr>
      <w:r w:rsidRPr="00F85F44">
        <w:rPr>
          <w:b/>
          <w:bCs/>
          <w:lang w:val="en-US"/>
        </w:rPr>
        <w:t>Clauses</w:t>
      </w:r>
      <w:r w:rsidRPr="00F85F44">
        <w:rPr>
          <w:lang w:val="en-US"/>
        </w:rPr>
        <w:t> − How to group or rename the fields in the result set.</w:t>
      </w:r>
    </w:p>
    <w:p w14:paraId="152598AD" w14:textId="77777777" w:rsidR="00F85F44" w:rsidRPr="00F85F44" w:rsidRDefault="00F85F44" w:rsidP="00F85F44">
      <w:pPr>
        <w:rPr>
          <w:lang w:val="en-US"/>
        </w:rPr>
      </w:pPr>
      <w:r w:rsidRPr="00F85F44">
        <w:rPr>
          <w:lang w:val="en-US"/>
        </w:rPr>
        <w:t>These are the terms you mention in the search bar to get specific records from the dataset which meet the search criteria. In the below example, we are searching for records which contain two highlighted terms.</w:t>
      </w:r>
    </w:p>
    <w:p w14:paraId="5E5EE74F" w14:textId="4E84E36F" w:rsidR="00F85F44" w:rsidRPr="00F85F44" w:rsidRDefault="00F85F44" w:rsidP="00F85F44">
      <w:r w:rsidRPr="00F85F44">
        <w:rPr>
          <w:noProof/>
        </w:rPr>
        <w:lastRenderedPageBreak/>
        <w:drawing>
          <wp:inline distT="0" distB="0" distL="0" distR="0" wp14:anchorId="0CDBDA2F" wp14:editId="4A736193">
            <wp:extent cx="3326130" cy="3771900"/>
            <wp:effectExtent l="0" t="0" r="7620" b="0"/>
            <wp:docPr id="1990408506" name="Grafik 49" descr="Spl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Spl_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29402" cy="3775611"/>
                    </a:xfrm>
                    <a:prstGeom prst="rect">
                      <a:avLst/>
                    </a:prstGeom>
                    <a:noFill/>
                    <a:ln>
                      <a:noFill/>
                    </a:ln>
                  </pic:spPr>
                </pic:pic>
              </a:graphicData>
            </a:graphic>
          </wp:inline>
        </w:drawing>
      </w:r>
    </w:p>
    <w:p w14:paraId="79DC9FF5" w14:textId="77777777" w:rsidR="00F85F44" w:rsidRPr="00F85F44" w:rsidRDefault="00F85F44" w:rsidP="00F85F44">
      <w:pPr>
        <w:numPr>
          <w:ilvl w:val="0"/>
          <w:numId w:val="12"/>
        </w:numPr>
        <w:tabs>
          <w:tab w:val="num" w:pos="360"/>
        </w:tabs>
      </w:pPr>
      <w:proofErr w:type="spellStart"/>
      <w:r w:rsidRPr="00F85F44">
        <w:t>Commands</w:t>
      </w:r>
      <w:proofErr w:type="spellEnd"/>
    </w:p>
    <w:p w14:paraId="1FF1672D" w14:textId="77777777" w:rsidR="00F85F44" w:rsidRPr="00F85F44" w:rsidRDefault="00F85F44" w:rsidP="00F85F44">
      <w:pPr>
        <w:rPr>
          <w:lang w:val="en-US"/>
        </w:rPr>
      </w:pPr>
      <w:r w:rsidRPr="00F85F44">
        <w:rPr>
          <w:lang w:val="en-US"/>
        </w:rPr>
        <w:t xml:space="preserve">You can use many in-built commands that SPL provides to simplify the process of </w:t>
      </w:r>
      <w:proofErr w:type="spellStart"/>
      <w:r w:rsidRPr="00F85F44">
        <w:rPr>
          <w:lang w:val="en-US"/>
        </w:rPr>
        <w:t>analysing</w:t>
      </w:r>
      <w:proofErr w:type="spellEnd"/>
      <w:r w:rsidRPr="00F85F44">
        <w:rPr>
          <w:lang w:val="en-US"/>
        </w:rPr>
        <w:t xml:space="preserve"> the data in the result set. In the below example we use the head command to filter out only the top 3 results from a search operation.</w:t>
      </w:r>
    </w:p>
    <w:p w14:paraId="0B0FF5DA" w14:textId="6B0293BA" w:rsidR="00F85F44" w:rsidRPr="00F85F44" w:rsidRDefault="00F85F44" w:rsidP="00F85F44">
      <w:r w:rsidRPr="00F85F44">
        <w:rPr>
          <w:noProof/>
        </w:rPr>
        <w:lastRenderedPageBreak/>
        <w:drawing>
          <wp:inline distT="0" distB="0" distL="0" distR="0" wp14:anchorId="694DEF0D" wp14:editId="5E868E01">
            <wp:extent cx="5543550" cy="6699250"/>
            <wp:effectExtent l="0" t="0" r="0" b="6350"/>
            <wp:docPr id="557475561" name="Grafik 48" descr="Spl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Spl_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43550" cy="6699250"/>
                    </a:xfrm>
                    <a:prstGeom prst="rect">
                      <a:avLst/>
                    </a:prstGeom>
                    <a:noFill/>
                    <a:ln>
                      <a:noFill/>
                    </a:ln>
                  </pic:spPr>
                </pic:pic>
              </a:graphicData>
            </a:graphic>
          </wp:inline>
        </w:drawing>
      </w:r>
    </w:p>
    <w:p w14:paraId="44B068E1" w14:textId="66B16250" w:rsidR="006237D9" w:rsidRPr="006237D9" w:rsidRDefault="006237D9" w:rsidP="006237D9">
      <w:pPr>
        <w:pStyle w:val="Heading2numbered"/>
        <w:rPr>
          <w:lang w:val="en-US"/>
        </w:rPr>
      </w:pPr>
      <w:r w:rsidRPr="006237D9">
        <w:rPr>
          <w:lang w:val="en-US"/>
        </w:rPr>
        <w:t xml:space="preserve">Search </w:t>
      </w:r>
      <w:r>
        <w:rPr>
          <w:lang w:val="en-US"/>
        </w:rPr>
        <w:t>Functions, Grouped by</w:t>
      </w:r>
    </w:p>
    <w:p w14:paraId="7B9BDD05" w14:textId="77777777" w:rsidR="00F85F44" w:rsidRPr="00F85F44" w:rsidRDefault="00F85F44" w:rsidP="00F85F44">
      <w:pPr>
        <w:rPr>
          <w:lang w:val="en-US"/>
        </w:rPr>
      </w:pPr>
      <w:r w:rsidRPr="00F85F44">
        <w:rPr>
          <w:lang w:val="en-US"/>
        </w:rPr>
        <w:t xml:space="preserve">Along with commands, Splunk also provides many in-built functions which can take input from a field being </w:t>
      </w:r>
      <w:proofErr w:type="spellStart"/>
      <w:r w:rsidRPr="00F85F44">
        <w:rPr>
          <w:lang w:val="en-US"/>
        </w:rPr>
        <w:t>analysed</w:t>
      </w:r>
      <w:proofErr w:type="spellEnd"/>
      <w:r w:rsidRPr="00F85F44">
        <w:rPr>
          <w:lang w:val="en-US"/>
        </w:rPr>
        <w:t xml:space="preserve"> and give the output after applying the calculations on that field. In the below example, we use the </w:t>
      </w:r>
      <w:r w:rsidRPr="00F85F44">
        <w:rPr>
          <w:b/>
          <w:bCs/>
          <w:lang w:val="en-US"/>
        </w:rPr>
        <w:t xml:space="preserve">Stats </w:t>
      </w:r>
      <w:proofErr w:type="gramStart"/>
      <w:r w:rsidRPr="00F85F44">
        <w:rPr>
          <w:b/>
          <w:bCs/>
          <w:lang w:val="en-US"/>
        </w:rPr>
        <w:t>avg(</w:t>
      </w:r>
      <w:proofErr w:type="gramEnd"/>
      <w:r w:rsidRPr="00F85F44">
        <w:rPr>
          <w:b/>
          <w:bCs/>
          <w:lang w:val="en-US"/>
        </w:rPr>
        <w:t>) </w:t>
      </w:r>
      <w:r w:rsidRPr="00F85F44">
        <w:rPr>
          <w:lang w:val="en-US"/>
        </w:rPr>
        <w:t>function which calculates the average value of the numeric field being taken as input.</w:t>
      </w:r>
    </w:p>
    <w:p w14:paraId="257B0786" w14:textId="47EEA726" w:rsidR="00F85F44" w:rsidRPr="00F85F44" w:rsidRDefault="00F85F44" w:rsidP="00F85F44">
      <w:r w:rsidRPr="00F85F44">
        <w:rPr>
          <w:noProof/>
        </w:rPr>
        <w:lastRenderedPageBreak/>
        <w:drawing>
          <wp:inline distT="0" distB="0" distL="0" distR="0" wp14:anchorId="6DD8A57B" wp14:editId="3A18C9D2">
            <wp:extent cx="4121150" cy="2668575"/>
            <wp:effectExtent l="0" t="0" r="0" b="0"/>
            <wp:docPr id="2019810662" name="Grafik 47" descr="Spl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Spl_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27042" cy="2672390"/>
                    </a:xfrm>
                    <a:prstGeom prst="rect">
                      <a:avLst/>
                    </a:prstGeom>
                    <a:noFill/>
                    <a:ln>
                      <a:noFill/>
                    </a:ln>
                  </pic:spPr>
                </pic:pic>
              </a:graphicData>
            </a:graphic>
          </wp:inline>
        </w:drawing>
      </w:r>
    </w:p>
    <w:p w14:paraId="6C21A1F7" w14:textId="743FECB1" w:rsidR="00915E79" w:rsidRDefault="00915E79" w:rsidP="00F85F44">
      <w:pPr>
        <w:rPr>
          <w:lang w:val="en-US"/>
        </w:rPr>
      </w:pPr>
      <w:r w:rsidRPr="00915E79">
        <w:rPr>
          <w:lang w:val="en-US"/>
        </w:rPr>
        <w:t>Not easy to find o</w:t>
      </w:r>
      <w:r>
        <w:rPr>
          <w:lang w:val="en-US"/>
        </w:rPr>
        <w:t xml:space="preserve">verview Page of functions (seems not to have too many) best </w:t>
      </w:r>
      <w:hyperlink r:id="rId30" w:history="1">
        <w:r w:rsidRPr="00915E79">
          <w:rPr>
            <w:rStyle w:val="Hyperlink"/>
            <w:lang w:val="en-US"/>
          </w:rPr>
          <w:t>Aggregate functions | Splunk Enterprise, Splunk Cloud Platform (last updated 2026-06-26T17:12:46.404Z)</w:t>
        </w:r>
      </w:hyperlink>
    </w:p>
    <w:p w14:paraId="1DD9A7F1" w14:textId="77777777" w:rsidR="00915E79" w:rsidRPr="00915E79" w:rsidRDefault="00915E79" w:rsidP="00F85F44">
      <w:pPr>
        <w:rPr>
          <w:lang w:val="en-US"/>
        </w:rPr>
      </w:pPr>
    </w:p>
    <w:p w14:paraId="4F54ECDB" w14:textId="640342AC" w:rsidR="00F85F44" w:rsidRPr="00F85F44" w:rsidRDefault="00F85F44" w:rsidP="00F85F44">
      <w:pPr>
        <w:rPr>
          <w:lang w:val="en-US"/>
        </w:rPr>
      </w:pPr>
      <w:r w:rsidRPr="00F85F44">
        <w:rPr>
          <w:lang w:val="en-US"/>
        </w:rPr>
        <w:t>When we want to get results grouped by some specific field or we want to rename a field in the output, we use the </w:t>
      </w:r>
      <w:r w:rsidRPr="00F85F44">
        <w:rPr>
          <w:b/>
          <w:bCs/>
          <w:lang w:val="en-US"/>
        </w:rPr>
        <w:t>group by</w:t>
      </w:r>
      <w:r w:rsidRPr="00F85F44">
        <w:rPr>
          <w:lang w:val="en-US"/>
        </w:rPr>
        <w:t xml:space="preserve"> clause and </w:t>
      </w:r>
      <w:proofErr w:type="gramStart"/>
      <w:r w:rsidRPr="00F85F44">
        <w:rPr>
          <w:lang w:val="en-US"/>
        </w:rPr>
        <w:t>the as</w:t>
      </w:r>
      <w:proofErr w:type="gramEnd"/>
      <w:r w:rsidRPr="00F85F44">
        <w:rPr>
          <w:lang w:val="en-US"/>
        </w:rPr>
        <w:t xml:space="preserve"> clause respectively. In the below example, we get the average size of bytes of each file present in the </w:t>
      </w:r>
      <w:proofErr w:type="spellStart"/>
      <w:r w:rsidRPr="00F85F44">
        <w:rPr>
          <w:b/>
          <w:bCs/>
          <w:lang w:val="en-US"/>
        </w:rPr>
        <w:t>web_application</w:t>
      </w:r>
      <w:proofErr w:type="spellEnd"/>
      <w:r w:rsidRPr="00F85F44">
        <w:rPr>
          <w:lang w:val="en-US"/>
        </w:rPr>
        <w:t> log. As you can see, the result shows the name of each file as well as the average bytes for each file.</w:t>
      </w:r>
    </w:p>
    <w:p w14:paraId="5F7E433D" w14:textId="774329F0" w:rsidR="00F85F44" w:rsidRDefault="00F85F44" w:rsidP="00F85F44">
      <w:r w:rsidRPr="00F85F44">
        <w:rPr>
          <w:noProof/>
        </w:rPr>
        <w:drawing>
          <wp:inline distT="0" distB="0" distL="0" distR="0" wp14:anchorId="2B513EC5" wp14:editId="1C9C2CE3">
            <wp:extent cx="3371850" cy="2980475"/>
            <wp:effectExtent l="0" t="0" r="0" b="0"/>
            <wp:docPr id="517943607" name="Grafik 46" descr="Spl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Spl_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78721" cy="2986549"/>
                    </a:xfrm>
                    <a:prstGeom prst="rect">
                      <a:avLst/>
                    </a:prstGeom>
                    <a:noFill/>
                    <a:ln>
                      <a:noFill/>
                    </a:ln>
                  </pic:spPr>
                </pic:pic>
              </a:graphicData>
            </a:graphic>
          </wp:inline>
        </w:drawing>
      </w:r>
    </w:p>
    <w:p w14:paraId="1296A59F" w14:textId="77777777" w:rsidR="008E4A26" w:rsidRDefault="008E4A26" w:rsidP="008E4A26"/>
    <w:p w14:paraId="509FECB6" w14:textId="3B195D49" w:rsidR="00724B5F" w:rsidRPr="00F85F44" w:rsidRDefault="00724B5F" w:rsidP="00724B5F">
      <w:pPr>
        <w:pStyle w:val="Heading1numbered"/>
      </w:pPr>
      <w:r w:rsidRPr="00F85F44">
        <w:t xml:space="preserve">Splunk </w:t>
      </w:r>
      <w:r>
        <w:t>–</w:t>
      </w:r>
      <w:r w:rsidRPr="00F85F44">
        <w:t xml:space="preserve"> </w:t>
      </w:r>
      <w:r>
        <w:t>Eigenes Dashboard erstellen</w:t>
      </w:r>
    </w:p>
    <w:p w14:paraId="5EF2FA78" w14:textId="14BF04E3" w:rsidR="005505D8" w:rsidRDefault="00724B5F" w:rsidP="00724B5F">
      <w:pPr>
        <w:pStyle w:val="Numbering1"/>
      </w:pPr>
      <w:r w:rsidRPr="00724B5F">
        <w:t xml:space="preserve">Formuliere Splunk </w:t>
      </w:r>
      <w:proofErr w:type="spellStart"/>
      <w:r w:rsidRPr="00724B5F">
        <w:t>Queries</w:t>
      </w:r>
      <w:proofErr w:type="spellEnd"/>
      <w:r w:rsidRPr="00724B5F">
        <w:t xml:space="preserve">, die eine </w:t>
      </w:r>
      <w:proofErr w:type="spellStart"/>
      <w:r w:rsidRPr="00724B5F">
        <w:t>S</w:t>
      </w:r>
      <w:r>
        <w:t>tatisik</w:t>
      </w:r>
      <w:proofErr w:type="spellEnd"/>
      <w:r>
        <w:t xml:space="preserve"> erstellen</w:t>
      </w:r>
    </w:p>
    <w:p w14:paraId="371C0465" w14:textId="2FF1131C" w:rsidR="00724B5F" w:rsidRDefault="00724B5F" w:rsidP="00724B5F">
      <w:pPr>
        <w:pStyle w:val="Numbering1"/>
      </w:pPr>
      <w:r>
        <w:lastRenderedPageBreak/>
        <w:t xml:space="preserve">Gehe auf den Tab </w:t>
      </w:r>
      <w:proofErr w:type="spellStart"/>
      <w:r>
        <w:t>Visualization</w:t>
      </w:r>
      <w:proofErr w:type="spellEnd"/>
      <w:r>
        <w:t xml:space="preserve">. Wähle den Chart </w:t>
      </w:r>
      <w:proofErr w:type="spellStart"/>
      <w:r>
        <w:t>Typle</w:t>
      </w:r>
      <w:proofErr w:type="spellEnd"/>
      <w:r>
        <w:t xml:space="preserve"> und </w:t>
      </w:r>
      <w:proofErr w:type="gramStart"/>
      <w:r>
        <w:t>alle übrige Einstellungen</w:t>
      </w:r>
      <w:proofErr w:type="gramEnd"/>
      <w:r>
        <w:t xml:space="preserve"> </w:t>
      </w:r>
      <w:r w:rsidRPr="00724B5F">
        <w:rPr>
          <w:noProof/>
        </w:rPr>
        <w:drawing>
          <wp:inline distT="0" distB="0" distL="0" distR="0" wp14:anchorId="4E76E513" wp14:editId="30AE9D30">
            <wp:extent cx="6479540" cy="2446020"/>
            <wp:effectExtent l="0" t="0" r="0" b="0"/>
            <wp:docPr id="10856074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07487" name=""/>
                    <pic:cNvPicPr/>
                  </pic:nvPicPr>
                  <pic:blipFill>
                    <a:blip r:embed="rId32"/>
                    <a:stretch>
                      <a:fillRect/>
                    </a:stretch>
                  </pic:blipFill>
                  <pic:spPr>
                    <a:xfrm>
                      <a:off x="0" y="0"/>
                      <a:ext cx="6479540" cy="2446020"/>
                    </a:xfrm>
                    <a:prstGeom prst="rect">
                      <a:avLst/>
                    </a:prstGeom>
                  </pic:spPr>
                </pic:pic>
              </a:graphicData>
            </a:graphic>
          </wp:inline>
        </w:drawing>
      </w:r>
    </w:p>
    <w:p w14:paraId="3B4D8F4D" w14:textId="133C7CAC" w:rsidR="00724B5F" w:rsidRDefault="00724B5F" w:rsidP="00724B5F">
      <w:pPr>
        <w:pStyle w:val="Numbering1"/>
        <w:rPr>
          <w:lang w:val="en-US"/>
        </w:rPr>
      </w:pPr>
      <w:proofErr w:type="spellStart"/>
      <w:r w:rsidRPr="00724B5F">
        <w:rPr>
          <w:lang w:val="en-US"/>
        </w:rPr>
        <w:t>Wähle</w:t>
      </w:r>
      <w:proofErr w:type="spellEnd"/>
      <w:r w:rsidRPr="00724B5F">
        <w:rPr>
          <w:lang w:val="en-US"/>
        </w:rPr>
        <w:t xml:space="preserve"> Save As | New Dashboard </w:t>
      </w:r>
      <w:proofErr w:type="spellStart"/>
      <w:r w:rsidRPr="00724B5F">
        <w:rPr>
          <w:lang w:val="en-US"/>
        </w:rPr>
        <w:t>o</w:t>
      </w:r>
      <w:r>
        <w:rPr>
          <w:lang w:val="en-US"/>
        </w:rPr>
        <w:t>der</w:t>
      </w:r>
      <w:proofErr w:type="spellEnd"/>
      <w:r>
        <w:rPr>
          <w:lang w:val="en-US"/>
        </w:rPr>
        <w:t xml:space="preserve"> Existing Dashboard</w:t>
      </w:r>
    </w:p>
    <w:p w14:paraId="729E68E3" w14:textId="483FE8F0" w:rsidR="00724B5F" w:rsidRDefault="00724B5F" w:rsidP="00724B5F">
      <w:pPr>
        <w:pStyle w:val="Numbering1"/>
      </w:pPr>
      <w:r w:rsidRPr="00724B5F">
        <w:t xml:space="preserve">Öffne das Dashboard und </w:t>
      </w:r>
      <w:r>
        <w:t>k</w:t>
      </w:r>
      <w:r w:rsidRPr="00724B5F">
        <w:t>licke a</w:t>
      </w:r>
      <w:r>
        <w:t>uf Edit &gt;&gt; Damit lassen sich die Positionierung, der Titel und andere Angaben des Dashboards festlegen</w:t>
      </w:r>
    </w:p>
    <w:p w14:paraId="618CAF92" w14:textId="77777777" w:rsidR="00724B5F" w:rsidRPr="0035041F" w:rsidRDefault="00724B5F" w:rsidP="00724B5F"/>
    <w:p w14:paraId="76152C3D" w14:textId="24AA13D5" w:rsidR="002F1B42" w:rsidRDefault="002F1B42" w:rsidP="002F1B42">
      <w:pPr>
        <w:pStyle w:val="Heading1numbered"/>
      </w:pPr>
      <w:r w:rsidRPr="00F85F44">
        <w:t xml:space="preserve">Splunk </w:t>
      </w:r>
      <w:r>
        <w:t>–</w:t>
      </w:r>
      <w:r w:rsidRPr="00F85F44">
        <w:t xml:space="preserve"> </w:t>
      </w:r>
      <w:r>
        <w:t>Hauptmenu</w:t>
      </w:r>
    </w:p>
    <w:p w14:paraId="21F96221" w14:textId="19927C27" w:rsidR="002F1B42" w:rsidRDefault="00391C68" w:rsidP="002F1B42">
      <w:proofErr w:type="gramStart"/>
      <w:r>
        <w:t>App :</w:t>
      </w:r>
      <w:proofErr w:type="gramEnd"/>
      <w:r>
        <w:t xml:space="preserve"> Übersicht über die Systeme (Hinweis für Index)</w:t>
      </w:r>
    </w:p>
    <w:p w14:paraId="460844BB" w14:textId="38D4289D" w:rsidR="00391C68" w:rsidRDefault="00391C68" w:rsidP="002F1B42">
      <w:r>
        <w:t>[Benutzer</w:t>
      </w:r>
      <w:proofErr w:type="gramStart"/>
      <w:r>
        <w:t>] :</w:t>
      </w:r>
      <w:proofErr w:type="gramEnd"/>
      <w:r>
        <w:t xml:space="preserve"> Erste aufgerufene Seite und Aussehen (Light, Dark) kann eingestellt werden</w:t>
      </w:r>
    </w:p>
    <w:p w14:paraId="585B911D" w14:textId="73BAE6F3" w:rsidR="00391C68" w:rsidRDefault="00391C68" w:rsidP="002F1B42">
      <w:proofErr w:type="spellStart"/>
      <w:r>
        <w:t>Activity</w:t>
      </w:r>
      <w:proofErr w:type="spellEnd"/>
      <w:r>
        <w:t xml:space="preserve"> &gt; </w:t>
      </w:r>
      <w:proofErr w:type="gramStart"/>
      <w:r>
        <w:t>Jobs :</w:t>
      </w:r>
      <w:proofErr w:type="gramEnd"/>
      <w:r>
        <w:t xml:space="preserve"> Ausgeführte </w:t>
      </w:r>
      <w:proofErr w:type="spellStart"/>
      <w:r>
        <w:t>splunk</w:t>
      </w:r>
      <w:proofErr w:type="spellEnd"/>
      <w:r>
        <w:t xml:space="preserve"> </w:t>
      </w:r>
      <w:proofErr w:type="spellStart"/>
      <w:r>
        <w:t>queries</w:t>
      </w:r>
      <w:proofErr w:type="spellEnd"/>
      <w:r>
        <w:t xml:space="preserve"> mit allen Angaben (Status, </w:t>
      </w:r>
      <w:proofErr w:type="spellStart"/>
      <w:r>
        <w:t>Runtime</w:t>
      </w:r>
      <w:proofErr w:type="spellEnd"/>
      <w:r>
        <w:t>, Events, Size usw.)</w:t>
      </w:r>
    </w:p>
    <w:p w14:paraId="30742BA3" w14:textId="598383D4" w:rsidR="00391C68" w:rsidRDefault="007D546F" w:rsidP="002F1B42">
      <w:r>
        <w:t xml:space="preserve">Suche: Suche nach Reports, </w:t>
      </w:r>
      <w:proofErr w:type="spellStart"/>
      <w:r>
        <w:t>Dashboads</w:t>
      </w:r>
      <w:proofErr w:type="spellEnd"/>
      <w:r>
        <w:t xml:space="preserve">, Alerts, </w:t>
      </w:r>
      <w:proofErr w:type="spellStart"/>
      <w:r>
        <w:t>Datasetes</w:t>
      </w:r>
      <w:proofErr w:type="spellEnd"/>
      <w:r>
        <w:t xml:space="preserve"> und </w:t>
      </w:r>
      <w:proofErr w:type="spellStart"/>
      <w:r>
        <w:t>DataModels</w:t>
      </w:r>
      <w:proofErr w:type="spellEnd"/>
    </w:p>
    <w:p w14:paraId="37683D61" w14:textId="77777777" w:rsidR="007D546F" w:rsidRPr="002F1B42" w:rsidRDefault="007D546F" w:rsidP="002F1B42"/>
    <w:p w14:paraId="1A70A991" w14:textId="3E564536" w:rsidR="00724B5F" w:rsidRPr="00CA6535" w:rsidRDefault="00CA6535" w:rsidP="00724B5F">
      <w:r>
        <w:t xml:space="preserve">Alle verfügbaren Dashboards </w:t>
      </w:r>
      <w:r w:rsidRPr="00CA6535">
        <w:t xml:space="preserve">sind </w:t>
      </w:r>
      <w:r>
        <w:t xml:space="preserve">aufrufbar. Im Menu App kann der Bereich (Bsp. </w:t>
      </w:r>
      <w:r w:rsidRPr="00CA6535">
        <w:t xml:space="preserve">Splunk App Load &amp; Performance) </w:t>
      </w:r>
      <w:r>
        <w:t>geändert werden.</w:t>
      </w:r>
    </w:p>
    <w:p w14:paraId="7DF74AB5" w14:textId="77777777" w:rsidR="00724B5F" w:rsidRDefault="00724B5F" w:rsidP="00724B5F"/>
    <w:p w14:paraId="5968957B" w14:textId="782DCAB8" w:rsidR="0035041F" w:rsidRDefault="001E2526" w:rsidP="00724B5F">
      <w:r>
        <w:t>Allgemein:</w:t>
      </w:r>
    </w:p>
    <w:p w14:paraId="24883506" w14:textId="77777777" w:rsidR="0035041F" w:rsidRDefault="0035041F" w:rsidP="005B19DC">
      <w:pPr>
        <w:pStyle w:val="Listenabsatz"/>
        <w:numPr>
          <w:ilvl w:val="0"/>
          <w:numId w:val="32"/>
        </w:numPr>
      </w:pPr>
      <w:proofErr w:type="spellStart"/>
      <w:r>
        <w:t>work</w:t>
      </w:r>
      <w:proofErr w:type="spellEnd"/>
      <w:r>
        <w:t xml:space="preserve"> in </w:t>
      </w:r>
      <w:proofErr w:type="spellStart"/>
      <w:r>
        <w:t>progress</w:t>
      </w:r>
      <w:proofErr w:type="spellEnd"/>
      <w:r>
        <w:t xml:space="preserve"> &gt; Was ist noch nicht fertig?</w:t>
      </w:r>
    </w:p>
    <w:p w14:paraId="261B3D97" w14:textId="77777777" w:rsidR="005B19DC" w:rsidRDefault="001E2526" w:rsidP="005B19DC">
      <w:pPr>
        <w:pStyle w:val="Listenabsatz"/>
        <w:numPr>
          <w:ilvl w:val="0"/>
          <w:numId w:val="32"/>
        </w:numPr>
      </w:pPr>
      <w:r>
        <w:t>Eine Übersichtsseite (roter Faden) würde den Einstieg erleichtern</w:t>
      </w:r>
    </w:p>
    <w:p w14:paraId="433551EF" w14:textId="2DCBA7A9" w:rsidR="001E2526" w:rsidRDefault="001E2526" w:rsidP="005B19DC">
      <w:pPr>
        <w:pStyle w:val="Listenabsatz"/>
        <w:numPr>
          <w:ilvl w:val="0"/>
          <w:numId w:val="32"/>
        </w:numPr>
      </w:pPr>
      <w:r>
        <w:t xml:space="preserve">kein </w:t>
      </w:r>
      <w:proofErr w:type="spellStart"/>
      <w:r>
        <w:t>Runbook</w:t>
      </w:r>
      <w:proofErr w:type="spellEnd"/>
      <w:r>
        <w:t xml:space="preserve"> vorhanden</w:t>
      </w:r>
      <w:r w:rsidR="005B19DC">
        <w:t xml:space="preserve">, es gibt </w:t>
      </w:r>
      <w:proofErr w:type="spellStart"/>
      <w:r w:rsidR="005B19DC">
        <w:t>Runbooks</w:t>
      </w:r>
      <w:proofErr w:type="spellEnd"/>
      <w:r w:rsidR="005B19DC">
        <w:t xml:space="preserve"> für die Data </w:t>
      </w:r>
      <w:proofErr w:type="spellStart"/>
      <w:r w:rsidR="005B19DC">
        <w:t>Preparation</w:t>
      </w:r>
      <w:proofErr w:type="spellEnd"/>
      <w:r w:rsidR="005B19DC">
        <w:t xml:space="preserve"> aber </w:t>
      </w:r>
      <w:r w:rsidR="00737C93">
        <w:t xml:space="preserve">beispielsweise </w:t>
      </w:r>
      <w:r w:rsidR="005B19DC">
        <w:t>keine Übersicht, wann was gemacht wird</w:t>
      </w:r>
    </w:p>
    <w:p w14:paraId="56B23D63" w14:textId="77777777" w:rsidR="001E2526" w:rsidRDefault="001E2526" w:rsidP="0035041F"/>
    <w:p w14:paraId="1866E4D9" w14:textId="77777777" w:rsidR="0035041F" w:rsidRDefault="0035041F" w:rsidP="0035041F">
      <w:r>
        <w:t>https://confluence.pnet.ch/spaces/NT/pages/725651602/Online+Banking+Performance+Testkonzept+work+in+progress#OnlineBankingPerformanceTestkonzept(workinprogress)-Teststrategie(Gesamt):</w:t>
      </w:r>
    </w:p>
    <w:p w14:paraId="3E661F1D" w14:textId="77777777" w:rsidR="0035041F" w:rsidRDefault="0035041F" w:rsidP="001E2526">
      <w:pPr>
        <w:pStyle w:val="Listenabsatz"/>
        <w:numPr>
          <w:ilvl w:val="0"/>
          <w:numId w:val="30"/>
        </w:numPr>
      </w:pPr>
      <w:r>
        <w:t xml:space="preserve">Performancetestansatz und </w:t>
      </w:r>
      <w:proofErr w:type="spellStart"/>
      <w:r>
        <w:t>Application</w:t>
      </w:r>
      <w:proofErr w:type="spellEnd"/>
      <w:r>
        <w:t xml:space="preserve"> Übersicht &gt; Ausgangslage steht mehr oder weniger dasselbe</w:t>
      </w:r>
    </w:p>
    <w:p w14:paraId="6EC483E8" w14:textId="77777777" w:rsidR="0035041F" w:rsidRDefault="0035041F" w:rsidP="001E2526">
      <w:pPr>
        <w:pStyle w:val="Listenabsatz"/>
        <w:numPr>
          <w:ilvl w:val="0"/>
          <w:numId w:val="30"/>
        </w:numPr>
      </w:pPr>
      <w:r>
        <w:t xml:space="preserve">Quelle für alle </w:t>
      </w:r>
      <w:proofErr w:type="spellStart"/>
      <w:r>
        <w:t>Application</w:t>
      </w:r>
      <w:proofErr w:type="spellEnd"/>
      <w:r>
        <w:t xml:space="preserve"> Übersicht Graphiken wäre sinnvoll (falls vorhanden)</w:t>
      </w:r>
    </w:p>
    <w:p w14:paraId="04055C76" w14:textId="77777777" w:rsidR="0035041F" w:rsidRDefault="0035041F" w:rsidP="001E2526">
      <w:pPr>
        <w:pStyle w:val="Listenabsatz"/>
        <w:numPr>
          <w:ilvl w:val="0"/>
          <w:numId w:val="30"/>
        </w:numPr>
      </w:pPr>
      <w:r>
        <w:t>Lastmodell SSP: Link funktioniert nicht (gleiche Seite) &gt; Verlinkung auf Performancetest Lastmodell?</w:t>
      </w:r>
    </w:p>
    <w:p w14:paraId="5CB8D409" w14:textId="77777777" w:rsidR="0035041F" w:rsidRDefault="0035041F" w:rsidP="0035041F"/>
    <w:p w14:paraId="39AB4DD0" w14:textId="77777777" w:rsidR="0035041F" w:rsidRDefault="0035041F" w:rsidP="0035041F">
      <w:r>
        <w:t>https://confluence.pnet.ch/spaces/NT/pages/1550614376/AppID+Registration+Test+Execution</w:t>
      </w:r>
    </w:p>
    <w:p w14:paraId="7BD4F7A8" w14:textId="77777777" w:rsidR="0035041F" w:rsidRDefault="0035041F" w:rsidP="001E2526">
      <w:pPr>
        <w:pStyle w:val="Listenabsatz"/>
        <w:numPr>
          <w:ilvl w:val="0"/>
          <w:numId w:val="31"/>
        </w:numPr>
      </w:pPr>
      <w:r>
        <w:t xml:space="preserve">Test </w:t>
      </w:r>
      <w:proofErr w:type="spellStart"/>
      <w:r>
        <w:t>parameters</w:t>
      </w:r>
      <w:proofErr w:type="spellEnd"/>
      <w:r>
        <w:t xml:space="preserve"> &gt; sollte hier nicht der Load für die verschiedenen Lasten (AVG, PEAK, SLA</w:t>
      </w:r>
      <w:proofErr w:type="gramStart"/>
      <w:r>
        <w:t xml:space="preserve"> ..</w:t>
      </w:r>
      <w:proofErr w:type="gramEnd"/>
      <w:r>
        <w:t>) stehen?</w:t>
      </w:r>
    </w:p>
    <w:p w14:paraId="165D0D63" w14:textId="77777777" w:rsidR="001E2526" w:rsidRDefault="0035041F" w:rsidP="001E2526">
      <w:pPr>
        <w:pStyle w:val="Listenabsatz"/>
        <w:numPr>
          <w:ilvl w:val="0"/>
          <w:numId w:val="31"/>
        </w:numPr>
      </w:pPr>
      <w:r>
        <w:t xml:space="preserve">SQL </w:t>
      </w:r>
      <w:proofErr w:type="spellStart"/>
      <w:r>
        <w:t>commands</w:t>
      </w:r>
      <w:proofErr w:type="spellEnd"/>
      <w:r>
        <w:t xml:space="preserve"> &gt; Mir als aussenstehenden ist nicht klar, welcher </w:t>
      </w:r>
      <w:proofErr w:type="spellStart"/>
      <w:r>
        <w:t>Step</w:t>
      </w:r>
      <w:proofErr w:type="spellEnd"/>
      <w:r>
        <w:t xml:space="preserve"> Plan davor/danach ausgeführt wird.</w:t>
      </w:r>
    </w:p>
    <w:p w14:paraId="2FB35B30" w14:textId="057EF853" w:rsidR="0035041F" w:rsidRDefault="0035041F" w:rsidP="001E2526">
      <w:pPr>
        <w:pStyle w:val="Listenabsatz"/>
        <w:numPr>
          <w:ilvl w:val="0"/>
          <w:numId w:val="31"/>
        </w:numPr>
      </w:pPr>
      <w:r>
        <w:t>Blue-Key und Pink-Key sagt mir nichts</w:t>
      </w:r>
      <w:r w:rsidR="001E2526">
        <w:t xml:space="preserve"> &gt;&gt; Erklärung: FIDO Techni</w:t>
      </w:r>
      <w:r w:rsidR="0084516C">
        <w:t xml:space="preserve">cal </w:t>
      </w:r>
      <w:proofErr w:type="spellStart"/>
      <w:r w:rsidR="0084516C">
        <w:t>Documentation</w:t>
      </w:r>
      <w:proofErr w:type="spellEnd"/>
      <w:r w:rsidR="0084516C">
        <w:t>, ev. Verlinken</w:t>
      </w:r>
    </w:p>
    <w:p w14:paraId="0A403143" w14:textId="77777777" w:rsidR="001E2526" w:rsidRDefault="001E2526" w:rsidP="001E2526"/>
    <w:p w14:paraId="3A761553" w14:textId="1B490759" w:rsidR="001E2526" w:rsidRPr="00567567" w:rsidRDefault="001E2526" w:rsidP="001E2526">
      <w:hyperlink r:id="rId33" w:history="1">
        <w:r w:rsidRPr="001E2526">
          <w:rPr>
            <w:rStyle w:val="Hyperlink"/>
          </w:rPr>
          <w:t>https://confluence.pnet.ch/spaces/NT/pages/1231104732/Bewertungskriterien+Online+Banking+Work+in+Progress</w:t>
        </w:r>
      </w:hyperlink>
    </w:p>
    <w:p w14:paraId="654403A6" w14:textId="50F2C4FD" w:rsidR="001E2526" w:rsidRDefault="001E2526" w:rsidP="001E2526">
      <w:r w:rsidRPr="001E2526">
        <w:t xml:space="preserve">Die Seite ist </w:t>
      </w:r>
      <w:r w:rsidR="0084516C">
        <w:t xml:space="preserve">meiner Meinung nach </w:t>
      </w:r>
      <w:r w:rsidRPr="001E2526">
        <w:t>sehr allgemein g</w:t>
      </w:r>
      <w:r>
        <w:t>ehalten (wenig Onlinebanking spezifisch)</w:t>
      </w:r>
    </w:p>
    <w:p w14:paraId="0AE6ECEA" w14:textId="77777777" w:rsidR="005B19DC" w:rsidRDefault="005B19DC" w:rsidP="001E2526"/>
    <w:p w14:paraId="41C61DBE" w14:textId="761C4D21" w:rsidR="0084516C" w:rsidRDefault="00830304" w:rsidP="001E2526">
      <w:hyperlink r:id="rId34" w:history="1">
        <w:r>
          <w:rPr>
            <w:rStyle w:val="Hyperlink"/>
          </w:rPr>
          <w:t>https://confluence.pnet.ch/spaces/NT/pages/1529277590/CFO+-+FIDO+Technical+Documentation</w:t>
        </w:r>
      </w:hyperlink>
    </w:p>
    <w:p w14:paraId="5C35B345" w14:textId="59172082" w:rsidR="0084516C" w:rsidRDefault="0084516C" w:rsidP="001E2526">
      <w:r>
        <w:t>Möchten wir diese technische Beschreibung im Testkonzept</w:t>
      </w:r>
      <w:r w:rsidR="005B19DC">
        <w:t xml:space="preserve"> haben</w:t>
      </w:r>
      <w:r>
        <w:t>?</w:t>
      </w:r>
    </w:p>
    <w:p w14:paraId="0AFBF101" w14:textId="77777777" w:rsidR="0084516C" w:rsidRDefault="0084516C" w:rsidP="001E2526"/>
    <w:p w14:paraId="45AE8495" w14:textId="2A35680F" w:rsidR="0084516C" w:rsidRDefault="00830304" w:rsidP="001E2526">
      <w:hyperlink r:id="rId35" w:history="1">
        <w:r w:rsidRPr="00830304">
          <w:rPr>
            <w:rStyle w:val="Hyperlink"/>
          </w:rPr>
          <w:t>https://confluence.pnet.ch/spaces/NT/pages/1382908115/MAPPS+Calls</w:t>
        </w:r>
      </w:hyperlink>
    </w:p>
    <w:p w14:paraId="2D9137E2" w14:textId="42A6F730" w:rsidR="0084516C" w:rsidRDefault="0084516C" w:rsidP="001E2526">
      <w:proofErr w:type="spellStart"/>
      <w:r>
        <w:t>Clickpath</w:t>
      </w:r>
      <w:proofErr w:type="spellEnd"/>
      <w:r>
        <w:t xml:space="preserve"> bei der Ansteuerung von Mobile Apps über APIs? Kurze Erklärung wäre hilfreich.</w:t>
      </w:r>
    </w:p>
    <w:p w14:paraId="28A759AD" w14:textId="77777777" w:rsidR="005B19DC" w:rsidRDefault="005B19DC" w:rsidP="001E2526"/>
    <w:p w14:paraId="16F4D50C" w14:textId="1832BE96" w:rsidR="005B19DC" w:rsidRDefault="00830304" w:rsidP="001E2526">
      <w:hyperlink r:id="rId36" w:history="1">
        <w:r w:rsidRPr="00830304">
          <w:rPr>
            <w:rStyle w:val="Hyperlink"/>
          </w:rPr>
          <w:t>https://confluence.pnet.ch/spaces/NT/pages/1529277265/Online+Banking+Monitoring</w:t>
        </w:r>
      </w:hyperlink>
    </w:p>
    <w:p w14:paraId="46250CB6" w14:textId="7A4E07D3" w:rsidR="005B19DC" w:rsidRDefault="005B19DC" w:rsidP="001E2526">
      <w:r>
        <w:t>Der Titel der Seite scheint mir nicht schlüssig zu sein, hier werden häufig auftretende Fehler aufgelistet</w:t>
      </w:r>
    </w:p>
    <w:p w14:paraId="0C3DBD7B" w14:textId="77777777" w:rsidR="005E7263" w:rsidRDefault="005E7263" w:rsidP="001E2526"/>
    <w:p w14:paraId="482BB8AC" w14:textId="49A3F010" w:rsidR="005E7263" w:rsidRDefault="00830304" w:rsidP="001E2526">
      <w:hyperlink r:id="rId37" w:history="1">
        <w:r w:rsidRPr="00830304">
          <w:rPr>
            <w:rStyle w:val="Hyperlink"/>
          </w:rPr>
          <w:t>https://confluence.pnet.ch/spaces/NT/pages/1559986227/OTS+Cashblocks+Performance+Testkonzept+work+in+progress</w:t>
        </w:r>
      </w:hyperlink>
    </w:p>
    <w:p w14:paraId="6FE4FE55" w14:textId="27992A3D" w:rsidR="005E7263" w:rsidRDefault="005E7263" w:rsidP="005E7263">
      <w:r>
        <w:t xml:space="preserve">Der erste Teil dieser Seite ist mutmasslich eine Kopie der Übersichtsseite. </w:t>
      </w:r>
      <w:r w:rsidR="00737C93">
        <w:t>Im zweiten Teil (besonders beim Performance Monitoring) würde ich eine (kurze) Erklärung hilfreich finden.</w:t>
      </w:r>
    </w:p>
    <w:p w14:paraId="3DC614BA" w14:textId="3EFDFB4A" w:rsidR="005E7263" w:rsidRDefault="005E7263" w:rsidP="001E2526"/>
    <w:p w14:paraId="4AED32A2" w14:textId="77777777" w:rsidR="005E7263" w:rsidRPr="005E7263" w:rsidRDefault="005E7263" w:rsidP="001E2526"/>
    <w:sectPr w:rsidR="005E7263" w:rsidRPr="005E7263" w:rsidSect="002566A7">
      <w:type w:val="continuous"/>
      <w:pgSz w:w="11906" w:h="16838" w:code="9"/>
      <w:pgMar w:top="1701" w:right="851" w:bottom="851" w:left="851" w:header="454" w:footer="454"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4D883" w14:textId="77777777" w:rsidR="00AB4CFB" w:rsidRPr="000D6F5A" w:rsidRDefault="00AB4CFB" w:rsidP="00F91D37">
      <w:pPr>
        <w:spacing w:line="240" w:lineRule="auto"/>
      </w:pPr>
      <w:r w:rsidRPr="000D6F5A">
        <w:separator/>
      </w:r>
    </w:p>
  </w:endnote>
  <w:endnote w:type="continuationSeparator" w:id="0">
    <w:p w14:paraId="1CAA65E9" w14:textId="77777777" w:rsidR="00AB4CFB" w:rsidRPr="000D6F5A" w:rsidRDefault="00AB4CFB" w:rsidP="00F91D37">
      <w:pPr>
        <w:spacing w:line="240" w:lineRule="auto"/>
      </w:pPr>
      <w:r w:rsidRPr="000D6F5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Frutiger 45 Light">
    <w:altName w:val="Calibri"/>
    <w:charset w:val="00"/>
    <w:family w:val="swiss"/>
    <w:pitch w:val="variable"/>
    <w:sig w:usb0="800000AF" w:usb1="5000204A" w:usb2="00000000" w:usb3="00000000" w:csb0="0000009B" w:csb1="00000000"/>
  </w:font>
  <w:font w:name="HelveticaNeueLT Com 55 Roman">
    <w:altName w:val="Arial"/>
    <w:charset w:val="00"/>
    <w:family w:val="swiss"/>
    <w:pitch w:val="variable"/>
    <w:sig w:usb0="8000008F" w:usb1="10002042" w:usb2="00000000" w:usb3="00000000" w:csb0="0000009B"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BB906" w14:textId="77777777" w:rsidR="00AB4CFB" w:rsidRPr="000D6F5A" w:rsidRDefault="00AB4CFB" w:rsidP="00F91D37">
      <w:pPr>
        <w:spacing w:line="240" w:lineRule="auto"/>
      </w:pPr>
      <w:r w:rsidRPr="000D6F5A">
        <w:separator/>
      </w:r>
    </w:p>
  </w:footnote>
  <w:footnote w:type="continuationSeparator" w:id="0">
    <w:p w14:paraId="6D653FCB" w14:textId="77777777" w:rsidR="00AB4CFB" w:rsidRPr="000D6F5A" w:rsidRDefault="00AB4CFB" w:rsidP="00F91D37">
      <w:pPr>
        <w:spacing w:line="240" w:lineRule="auto"/>
      </w:pPr>
      <w:r w:rsidRPr="000D6F5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65E0B0E"/>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0D2A5BCE"/>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2BEC80A2"/>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2B92D1A6"/>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2A84834"/>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B1A4590"/>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D506D412"/>
    <w:lvl w:ilvl="0">
      <w:start w:val="1"/>
      <w:numFmt w:val="decimal"/>
      <w:pStyle w:val="Listennummer"/>
      <w:lvlText w:val="%1."/>
      <w:lvlJc w:val="left"/>
      <w:pPr>
        <w:tabs>
          <w:tab w:val="num" w:pos="360"/>
        </w:tabs>
        <w:ind w:left="360" w:hanging="360"/>
      </w:pPr>
    </w:lvl>
  </w:abstractNum>
  <w:abstractNum w:abstractNumId="7" w15:restartNumberingAfterBreak="0">
    <w:nsid w:val="03E808BC"/>
    <w:multiLevelType w:val="hybridMultilevel"/>
    <w:tmpl w:val="985EC96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0425282B"/>
    <w:multiLevelType w:val="multilevel"/>
    <w:tmpl w:val="C63C699C"/>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tabs>
          <w:tab w:val="num" w:pos="709"/>
        </w:tabs>
        <w:ind w:left="567" w:hanging="567"/>
      </w:pPr>
      <w:rPr>
        <w:rFonts w:hint="default"/>
      </w:rPr>
    </w:lvl>
    <w:lvl w:ilvl="3">
      <w:start w:val="1"/>
      <w:numFmt w:val="decimal"/>
      <w:lvlText w:val="%1.%2.%3.%4"/>
      <w:lvlJc w:val="left"/>
      <w:pPr>
        <w:tabs>
          <w:tab w:val="num" w:pos="851"/>
        </w:tabs>
        <w:ind w:left="709" w:hanging="709"/>
      </w:pPr>
      <w:rPr>
        <w:rFonts w:hint="default"/>
      </w:rPr>
    </w:lvl>
    <w:lvl w:ilvl="4">
      <w:start w:val="1"/>
      <w:numFmt w:val="decimal"/>
      <w:lvlText w:val="%1.%2.%3.%4.%5"/>
      <w:lvlJc w:val="left"/>
      <w:pPr>
        <w:tabs>
          <w:tab w:val="num" w:pos="1134"/>
        </w:tabs>
        <w:ind w:left="851" w:hanging="851"/>
      </w:pPr>
      <w:rPr>
        <w:rFonts w:hint="default"/>
      </w:rPr>
    </w:lvl>
    <w:lvl w:ilvl="5">
      <w:start w:val="1"/>
      <w:numFmt w:val="decimal"/>
      <w:lvlText w:val="%6."/>
      <w:lvlJc w:val="left"/>
      <w:pPr>
        <w:tabs>
          <w:tab w:val="num" w:pos="340"/>
        </w:tabs>
        <w:ind w:left="227" w:hanging="227"/>
      </w:pPr>
      <w:rPr>
        <w:rFonts w:hint="default"/>
      </w:rPr>
    </w:lvl>
    <w:lvl w:ilvl="6">
      <w:start w:val="1"/>
      <w:numFmt w:val="decimal"/>
      <w:lvlText w:val="%6.%7"/>
      <w:lvlJc w:val="left"/>
      <w:pPr>
        <w:tabs>
          <w:tab w:val="num" w:pos="709"/>
        </w:tabs>
        <w:ind w:left="567" w:hanging="340"/>
      </w:pPr>
      <w:rPr>
        <w:rFonts w:hint="default"/>
      </w:rPr>
    </w:lvl>
    <w:lvl w:ilvl="7">
      <w:start w:val="1"/>
      <w:numFmt w:val="decimal"/>
      <w:lvlText w:val="%6.%7.%8"/>
      <w:lvlJc w:val="left"/>
      <w:pPr>
        <w:tabs>
          <w:tab w:val="num" w:pos="1134"/>
        </w:tabs>
        <w:ind w:left="1134" w:hanging="567"/>
      </w:pPr>
      <w:rPr>
        <w:rFonts w:hint="default"/>
      </w:rPr>
    </w:lvl>
    <w:lvl w:ilvl="8">
      <w:start w:val="1"/>
      <w:numFmt w:val="lowerLetter"/>
      <w:lvlText w:val="%9."/>
      <w:lvlJc w:val="left"/>
      <w:pPr>
        <w:ind w:left="227" w:hanging="227"/>
      </w:pPr>
      <w:rPr>
        <w:rFonts w:hint="default"/>
      </w:rPr>
    </w:lvl>
  </w:abstractNum>
  <w:abstractNum w:abstractNumId="9" w15:restartNumberingAfterBreak="0">
    <w:nsid w:val="0790506E"/>
    <w:multiLevelType w:val="hybridMultilevel"/>
    <w:tmpl w:val="7EC034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180957EA"/>
    <w:multiLevelType w:val="multilevel"/>
    <w:tmpl w:val="C63C699C"/>
    <w:lvl w:ilvl="0">
      <w:start w:val="1"/>
      <w:numFmt w:val="decimal"/>
      <w:pStyle w:val="Heading1numbered"/>
      <w:lvlText w:val="%1."/>
      <w:lvlJc w:val="left"/>
      <w:pPr>
        <w:ind w:left="567" w:hanging="567"/>
      </w:pPr>
      <w:rPr>
        <w:rFonts w:hint="default"/>
      </w:rPr>
    </w:lvl>
    <w:lvl w:ilvl="1">
      <w:start w:val="1"/>
      <w:numFmt w:val="decimal"/>
      <w:pStyle w:val="Heading2numbered"/>
      <w:lvlText w:val="%1.%2"/>
      <w:lvlJc w:val="left"/>
      <w:pPr>
        <w:ind w:left="567" w:hanging="567"/>
      </w:pPr>
      <w:rPr>
        <w:rFonts w:hint="default"/>
      </w:rPr>
    </w:lvl>
    <w:lvl w:ilvl="2">
      <w:start w:val="1"/>
      <w:numFmt w:val="decimal"/>
      <w:pStyle w:val="Heading3numbered"/>
      <w:lvlText w:val="%1.%2.%3"/>
      <w:lvlJc w:val="left"/>
      <w:pPr>
        <w:tabs>
          <w:tab w:val="num" w:pos="709"/>
        </w:tabs>
        <w:ind w:left="567" w:hanging="567"/>
      </w:pPr>
      <w:rPr>
        <w:rFonts w:hint="default"/>
      </w:rPr>
    </w:lvl>
    <w:lvl w:ilvl="3">
      <w:start w:val="1"/>
      <w:numFmt w:val="decimal"/>
      <w:pStyle w:val="berschrift4nummeriert"/>
      <w:lvlText w:val="%1.%2.%3.%4"/>
      <w:lvlJc w:val="left"/>
      <w:pPr>
        <w:tabs>
          <w:tab w:val="num" w:pos="851"/>
        </w:tabs>
        <w:ind w:left="709" w:hanging="709"/>
      </w:pPr>
      <w:rPr>
        <w:rFonts w:hint="default"/>
      </w:rPr>
    </w:lvl>
    <w:lvl w:ilvl="4">
      <w:start w:val="1"/>
      <w:numFmt w:val="decimal"/>
      <w:pStyle w:val="berschrift5nummeriert"/>
      <w:lvlText w:val="%1.%2.%3.%4.%5"/>
      <w:lvlJc w:val="left"/>
      <w:pPr>
        <w:tabs>
          <w:tab w:val="num" w:pos="1134"/>
        </w:tabs>
        <w:ind w:left="851" w:hanging="851"/>
      </w:pPr>
      <w:rPr>
        <w:rFonts w:hint="default"/>
      </w:rPr>
    </w:lvl>
    <w:lvl w:ilvl="5">
      <w:start w:val="1"/>
      <w:numFmt w:val="decimal"/>
      <w:pStyle w:val="Numbering1"/>
      <w:lvlText w:val="%6."/>
      <w:lvlJc w:val="left"/>
      <w:pPr>
        <w:tabs>
          <w:tab w:val="num" w:pos="340"/>
        </w:tabs>
        <w:ind w:left="227" w:hanging="227"/>
      </w:pPr>
      <w:rPr>
        <w:rFonts w:hint="default"/>
      </w:rPr>
    </w:lvl>
    <w:lvl w:ilvl="6">
      <w:start w:val="1"/>
      <w:numFmt w:val="decimal"/>
      <w:pStyle w:val="Numbering2"/>
      <w:lvlText w:val="%6.%7"/>
      <w:lvlJc w:val="left"/>
      <w:pPr>
        <w:tabs>
          <w:tab w:val="num" w:pos="709"/>
        </w:tabs>
        <w:ind w:left="567" w:hanging="340"/>
      </w:pPr>
      <w:rPr>
        <w:rFonts w:hint="default"/>
      </w:rPr>
    </w:lvl>
    <w:lvl w:ilvl="7">
      <w:start w:val="1"/>
      <w:numFmt w:val="decimal"/>
      <w:pStyle w:val="Numbering3"/>
      <w:lvlText w:val="%6.%7.%8"/>
      <w:lvlJc w:val="left"/>
      <w:pPr>
        <w:tabs>
          <w:tab w:val="num" w:pos="1134"/>
        </w:tabs>
        <w:ind w:left="1134" w:hanging="567"/>
      </w:pPr>
      <w:rPr>
        <w:rFonts w:hint="default"/>
      </w:rPr>
    </w:lvl>
    <w:lvl w:ilvl="8">
      <w:start w:val="1"/>
      <w:numFmt w:val="lowerLetter"/>
      <w:pStyle w:val="Numberingabc"/>
      <w:lvlText w:val="%9."/>
      <w:lvlJc w:val="left"/>
      <w:pPr>
        <w:ind w:left="227" w:hanging="227"/>
      </w:pPr>
      <w:rPr>
        <w:rFonts w:hint="default"/>
      </w:rPr>
    </w:lvl>
  </w:abstractNum>
  <w:abstractNum w:abstractNumId="11" w15:restartNumberingAfterBreak="0">
    <w:nsid w:val="198A7877"/>
    <w:multiLevelType w:val="multilevel"/>
    <w:tmpl w:val="14FC64F4"/>
    <w:lvl w:ilvl="0">
      <w:start w:val="1"/>
      <w:numFmt w:val="decimal"/>
      <w:pStyle w:val="Dokumentbezeichnung"/>
      <w:lvlText w:val="%1"/>
      <w:lvlJc w:val="left"/>
      <w:pPr>
        <w:ind w:left="851" w:hanging="709"/>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1E804FF"/>
    <w:multiLevelType w:val="hybridMultilevel"/>
    <w:tmpl w:val="522274AA"/>
    <w:lvl w:ilvl="0" w:tplc="11AC66EC">
      <w:start w:val="1"/>
      <w:numFmt w:val="decimal"/>
      <w:pStyle w:val="Traktandum-Tite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238306D5"/>
    <w:multiLevelType w:val="multilevel"/>
    <w:tmpl w:val="45ECDA5A"/>
    <w:styleLink w:val="Nummerierteberschriften"/>
    <w:lvl w:ilvl="0">
      <w:start w:val="1"/>
      <w:numFmt w:val="decimal"/>
      <w:lvlText w:val="%1."/>
      <w:lvlJc w:val="left"/>
      <w:pPr>
        <w:ind w:left="567" w:hanging="567"/>
      </w:pPr>
      <w:rPr>
        <w:rFonts w:ascii="Segoe UI" w:hAnsi="Segoe UI" w:cs="Segoe UI"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134" w:hanging="1134"/>
      </w:pPr>
      <w:rPr>
        <w:rFonts w:hint="default"/>
      </w:rPr>
    </w:lvl>
    <w:lvl w:ilvl="5">
      <w:start w:val="1"/>
      <w:numFmt w:val="decimal"/>
      <w:lvlText w:val="%6."/>
      <w:lvlJc w:val="left"/>
      <w:pPr>
        <w:tabs>
          <w:tab w:val="num" w:pos="425"/>
        </w:tabs>
        <w:ind w:left="284" w:hanging="284"/>
      </w:pPr>
      <w:rPr>
        <w:rFonts w:hint="default"/>
      </w:rPr>
    </w:lvl>
    <w:lvl w:ilvl="6">
      <w:start w:val="1"/>
      <w:numFmt w:val="decimal"/>
      <w:lvlText w:val="%6.%7"/>
      <w:lvlJc w:val="left"/>
      <w:pPr>
        <w:tabs>
          <w:tab w:val="num" w:pos="851"/>
        </w:tabs>
        <w:ind w:left="709" w:hanging="425"/>
      </w:pPr>
      <w:rPr>
        <w:rFonts w:hint="default"/>
      </w:rPr>
    </w:lvl>
    <w:lvl w:ilvl="7">
      <w:start w:val="1"/>
      <w:numFmt w:val="decimal"/>
      <w:lvlText w:val="%6.%7.%8"/>
      <w:lvlJc w:val="left"/>
      <w:pPr>
        <w:tabs>
          <w:tab w:val="num" w:pos="1559"/>
        </w:tabs>
        <w:ind w:left="1276" w:hanging="567"/>
      </w:pPr>
      <w:rPr>
        <w:rFonts w:hint="default"/>
      </w:rPr>
    </w:lvl>
    <w:lvl w:ilvl="8">
      <w:start w:val="1"/>
      <w:numFmt w:val="lowerLetter"/>
      <w:lvlText w:val="%9."/>
      <w:lvlJc w:val="left"/>
      <w:pPr>
        <w:ind w:left="284" w:hanging="284"/>
      </w:pPr>
      <w:rPr>
        <w:rFonts w:hint="default"/>
      </w:rPr>
    </w:lvl>
  </w:abstractNum>
  <w:abstractNum w:abstractNumId="14" w15:restartNumberingAfterBreak="0">
    <w:nsid w:val="278E1C5A"/>
    <w:multiLevelType w:val="multilevel"/>
    <w:tmpl w:val="04070023"/>
    <w:styleLink w:val="ArtikelAbschnitt"/>
    <w:lvl w:ilvl="0">
      <w:start w:val="1"/>
      <w:numFmt w:val="upperRoman"/>
      <w:pStyle w:val="berschrift1"/>
      <w:lvlText w:val="Artikel %1."/>
      <w:lvlJc w:val="left"/>
      <w:pPr>
        <w:ind w:left="0" w:firstLine="0"/>
      </w:pPr>
      <w:rPr>
        <w:rFonts w:ascii="Segoe UI" w:hAnsi="Segoe UI" w:cs="Segoe UI"/>
      </w:rPr>
    </w:lvl>
    <w:lvl w:ilvl="1">
      <w:start w:val="1"/>
      <w:numFmt w:val="decimalZero"/>
      <w:pStyle w:val="berschrift2"/>
      <w:isLgl/>
      <w:lvlText w:val="Abschnitt %1.%2"/>
      <w:lvlJc w:val="left"/>
      <w:pPr>
        <w:ind w:left="0" w:firstLine="0"/>
      </w:pPr>
    </w:lvl>
    <w:lvl w:ilvl="2">
      <w:start w:val="1"/>
      <w:numFmt w:val="lowerLetter"/>
      <w:pStyle w:val="berschrift3"/>
      <w:lvlText w:val="(%3)"/>
      <w:lvlJc w:val="left"/>
      <w:pPr>
        <w:ind w:left="720" w:hanging="432"/>
      </w:pPr>
    </w:lvl>
    <w:lvl w:ilvl="3">
      <w:start w:val="1"/>
      <w:numFmt w:val="lowerRoman"/>
      <w:pStyle w:val="berschrift4"/>
      <w:lvlText w:val="(%4)"/>
      <w:lvlJc w:val="right"/>
      <w:pPr>
        <w:ind w:left="864" w:hanging="144"/>
      </w:pPr>
    </w:lvl>
    <w:lvl w:ilvl="4">
      <w:start w:val="1"/>
      <w:numFmt w:val="decimal"/>
      <w:pStyle w:val="berschrift5"/>
      <w:lvlText w:val="%5)"/>
      <w:lvlJc w:val="left"/>
      <w:pPr>
        <w:ind w:left="1008" w:hanging="432"/>
      </w:pPr>
    </w:lvl>
    <w:lvl w:ilvl="5">
      <w:start w:val="1"/>
      <w:numFmt w:val="lowerLetter"/>
      <w:pStyle w:val="berschrift6"/>
      <w:lvlText w:val="%6)"/>
      <w:lvlJc w:val="left"/>
      <w:pPr>
        <w:ind w:left="1152" w:hanging="432"/>
      </w:pPr>
    </w:lvl>
    <w:lvl w:ilvl="6">
      <w:start w:val="1"/>
      <w:numFmt w:val="lowerRoman"/>
      <w:pStyle w:val="berschrift7"/>
      <w:lvlText w:val="%7)"/>
      <w:lvlJc w:val="right"/>
      <w:pPr>
        <w:ind w:left="1296" w:hanging="288"/>
      </w:pPr>
    </w:lvl>
    <w:lvl w:ilvl="7">
      <w:start w:val="1"/>
      <w:numFmt w:val="lowerLetter"/>
      <w:pStyle w:val="berschrift8"/>
      <w:lvlText w:val="%8."/>
      <w:lvlJc w:val="left"/>
      <w:pPr>
        <w:ind w:left="1440" w:hanging="432"/>
      </w:pPr>
    </w:lvl>
    <w:lvl w:ilvl="8">
      <w:start w:val="1"/>
      <w:numFmt w:val="lowerRoman"/>
      <w:pStyle w:val="berschrift9"/>
      <w:lvlText w:val="%9."/>
      <w:lvlJc w:val="right"/>
      <w:pPr>
        <w:ind w:left="1584" w:hanging="144"/>
      </w:pPr>
    </w:lvl>
  </w:abstractNum>
  <w:abstractNum w:abstractNumId="15" w15:restartNumberingAfterBreak="0">
    <w:nsid w:val="2CBB3569"/>
    <w:multiLevelType w:val="hybridMultilevel"/>
    <w:tmpl w:val="394EADBC"/>
    <w:lvl w:ilvl="0" w:tplc="7F62412A">
      <w:numFmt w:val="bullet"/>
      <w:lvlText w:val="-"/>
      <w:lvlJc w:val="left"/>
      <w:pPr>
        <w:ind w:left="720" w:hanging="360"/>
      </w:pPr>
      <w:rPr>
        <w:rFonts w:ascii="Segoe UI" w:eastAsiaTheme="minorHAnsi" w:hAnsi="Segoe UI" w:cs="Segoe U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2E622E3F"/>
    <w:multiLevelType w:val="multilevel"/>
    <w:tmpl w:val="CDEA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7A548A"/>
    <w:multiLevelType w:val="hybridMultilevel"/>
    <w:tmpl w:val="FA94AEB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420452F7"/>
    <w:multiLevelType w:val="multilevel"/>
    <w:tmpl w:val="31A6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8510EF"/>
    <w:multiLevelType w:val="multilevel"/>
    <w:tmpl w:val="8A381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41209A"/>
    <w:multiLevelType w:val="multilevel"/>
    <w:tmpl w:val="0407001D"/>
    <w:styleLink w:val="1ai"/>
    <w:lvl w:ilvl="0">
      <w:start w:val="1"/>
      <w:numFmt w:val="decimal"/>
      <w:lvlText w:val="%1)"/>
      <w:lvlJc w:val="left"/>
      <w:pPr>
        <w:ind w:left="360" w:hanging="360"/>
      </w:pPr>
      <w:rPr>
        <w:rFonts w:ascii="Segoe UI" w:hAnsi="Segoe UI" w:cs="Segoe U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82D7A4A"/>
    <w:multiLevelType w:val="multilevel"/>
    <w:tmpl w:val="FF620FAE"/>
    <w:numStyleLink w:val="Aufzhlungen"/>
  </w:abstractNum>
  <w:abstractNum w:abstractNumId="22" w15:restartNumberingAfterBreak="0">
    <w:nsid w:val="58613E6B"/>
    <w:multiLevelType w:val="multilevel"/>
    <w:tmpl w:val="98B28E36"/>
    <w:lvl w:ilvl="0">
      <w:start w:val="1"/>
      <w:numFmt w:val="bullet"/>
      <w:pStyle w:val="Aufzhlungszeichen"/>
      <w:lvlText w:val=""/>
      <w:lvlJc w:val="left"/>
      <w:pPr>
        <w:ind w:left="284" w:hanging="284"/>
      </w:pPr>
      <w:rPr>
        <w:rFonts w:ascii="Wingdings" w:hAnsi="Wingdings" w:hint="default"/>
      </w:rPr>
    </w:lvl>
    <w:lvl w:ilvl="1">
      <w:start w:val="1"/>
      <w:numFmt w:val="bullet"/>
      <w:pStyle w:val="Aufzhlungszeichen2"/>
      <w:lvlText w:val="–"/>
      <w:lvlJc w:val="left"/>
      <w:pPr>
        <w:ind w:left="567" w:hanging="283"/>
      </w:pPr>
      <w:rPr>
        <w:rFonts w:ascii="HelveticaNeueLT Com 55 Roman" w:hAnsi="HelveticaNeueLT Com 55 Roman" w:hint="default"/>
      </w:rPr>
    </w:lvl>
    <w:lvl w:ilvl="2">
      <w:start w:val="1"/>
      <w:numFmt w:val="bullet"/>
      <w:pStyle w:val="Aufzhlungszeichen3"/>
      <w:lvlText w:val="–"/>
      <w:lvlJc w:val="left"/>
      <w:pPr>
        <w:ind w:left="851" w:hanging="284"/>
      </w:pPr>
      <w:rPr>
        <w:rFonts w:ascii="HelveticaNeueLT Com 55 Roman" w:hAnsi="HelveticaNeueLT Com 55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7D40027"/>
    <w:multiLevelType w:val="hybridMultilevel"/>
    <w:tmpl w:val="37C043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6DC748A6"/>
    <w:multiLevelType w:val="multilevel"/>
    <w:tmpl w:val="B322A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7B7E74"/>
    <w:multiLevelType w:val="multilevel"/>
    <w:tmpl w:val="0407001F"/>
    <w:styleLink w:val="111111"/>
    <w:lvl w:ilvl="0">
      <w:start w:val="1"/>
      <w:numFmt w:val="decimal"/>
      <w:lvlText w:val="%1."/>
      <w:lvlJc w:val="left"/>
      <w:pPr>
        <w:ind w:left="360" w:hanging="360"/>
      </w:pPr>
      <w:rPr>
        <w:rFonts w:ascii="Segoe UI" w:hAnsi="Segoe UI" w:cs="Segoe U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ACF32C4"/>
    <w:multiLevelType w:val="multilevel"/>
    <w:tmpl w:val="FF620FAE"/>
    <w:styleLink w:val="Aufzhlungen"/>
    <w:lvl w:ilvl="0">
      <w:start w:val="1"/>
      <w:numFmt w:val="bullet"/>
      <w:pStyle w:val="ListDash"/>
      <w:lvlText w:val="–"/>
      <w:lvlJc w:val="left"/>
      <w:pPr>
        <w:ind w:left="227" w:hanging="227"/>
      </w:pPr>
      <w:rPr>
        <w:rFonts w:ascii="Segoe UI" w:hAnsi="Segoe UI" w:cs="Segoe UI" w:hint="default"/>
      </w:rPr>
    </w:lvl>
    <w:lvl w:ilvl="1">
      <w:start w:val="1"/>
      <w:numFmt w:val="bullet"/>
      <w:pStyle w:val="ListArrow"/>
      <w:lvlText w:val=""/>
      <w:lvlJc w:val="left"/>
      <w:pPr>
        <w:ind w:left="227" w:hanging="227"/>
      </w:pPr>
      <w:rPr>
        <w:rFonts w:ascii="Segoe UI Symbol" w:hAnsi="Segoe UI Symbol" w:hint="default"/>
      </w:rPr>
    </w:lvl>
    <w:lvl w:ilvl="2">
      <w:start w:val="1"/>
      <w:numFmt w:val="bullet"/>
      <w:pStyle w:val="ListCheckmark"/>
      <w:lvlText w:val="✔"/>
      <w:lvlJc w:val="left"/>
      <w:pPr>
        <w:ind w:left="227" w:hanging="227"/>
      </w:pPr>
      <w:rPr>
        <w:rFonts w:ascii="Segoe UI Symbol" w:hAnsi="Segoe UI Symbol" w:hint="default"/>
      </w:rPr>
    </w:lvl>
    <w:lvl w:ilvl="3">
      <w:start w:val="1"/>
      <w:numFmt w:val="bullet"/>
      <w:lvlText w:val=""/>
      <w:lvlJc w:val="left"/>
      <w:pPr>
        <w:ind w:left="3164" w:hanging="360"/>
      </w:pPr>
      <w:rPr>
        <w:rFonts w:ascii="Symbol" w:hAnsi="Symbol" w:cs="Times New Roman"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num w:numId="1" w16cid:durableId="901865394">
    <w:abstractNumId w:val="5"/>
  </w:num>
  <w:num w:numId="2" w16cid:durableId="409811899">
    <w:abstractNumId w:val="4"/>
  </w:num>
  <w:num w:numId="3" w16cid:durableId="956832184">
    <w:abstractNumId w:val="22"/>
  </w:num>
  <w:num w:numId="4" w16cid:durableId="1254821494">
    <w:abstractNumId w:val="12"/>
  </w:num>
  <w:num w:numId="5" w16cid:durableId="171723735">
    <w:abstractNumId w:val="11"/>
  </w:num>
  <w:num w:numId="6" w16cid:durableId="1073507391">
    <w:abstractNumId w:val="13"/>
  </w:num>
  <w:num w:numId="7" w16cid:durableId="1074162686">
    <w:abstractNumId w:val="26"/>
  </w:num>
  <w:num w:numId="8" w16cid:durableId="352265768">
    <w:abstractNumId w:val="10"/>
  </w:num>
  <w:num w:numId="9" w16cid:durableId="2039159447">
    <w:abstractNumId w:val="21"/>
  </w:num>
  <w:num w:numId="10" w16cid:durableId="200165963">
    <w:abstractNumId w:val="25"/>
  </w:num>
  <w:num w:numId="11" w16cid:durableId="1193106416">
    <w:abstractNumId w:val="20"/>
  </w:num>
  <w:num w:numId="12" w16cid:durableId="1380284221">
    <w:abstractNumId w:val="14"/>
  </w:num>
  <w:num w:numId="13" w16cid:durableId="393088897">
    <w:abstractNumId w:val="6"/>
  </w:num>
  <w:num w:numId="14" w16cid:durableId="441265658">
    <w:abstractNumId w:val="3"/>
  </w:num>
  <w:num w:numId="15" w16cid:durableId="1904364622">
    <w:abstractNumId w:val="2"/>
  </w:num>
  <w:num w:numId="16" w16cid:durableId="37974750">
    <w:abstractNumId w:val="1"/>
  </w:num>
  <w:num w:numId="17" w16cid:durableId="1142431102">
    <w:abstractNumId w:val="0"/>
  </w:num>
  <w:num w:numId="18" w16cid:durableId="106588428">
    <w:abstractNumId w:val="15"/>
  </w:num>
  <w:num w:numId="19" w16cid:durableId="969018511">
    <w:abstractNumId w:val="19"/>
  </w:num>
  <w:num w:numId="20" w16cid:durableId="1605916291">
    <w:abstractNumId w:val="17"/>
  </w:num>
  <w:num w:numId="21" w16cid:durableId="938803239">
    <w:abstractNumId w:val="8"/>
  </w:num>
  <w:num w:numId="22" w16cid:durableId="282540749">
    <w:abstractNumId w:val="24"/>
  </w:num>
  <w:num w:numId="23" w16cid:durableId="806822058">
    <w:abstractNumId w:val="10"/>
  </w:num>
  <w:num w:numId="24" w16cid:durableId="1200163274">
    <w:abstractNumId w:val="10"/>
  </w:num>
  <w:num w:numId="25" w16cid:durableId="2053117755">
    <w:abstractNumId w:val="18"/>
  </w:num>
  <w:num w:numId="26" w16cid:durableId="1126699915">
    <w:abstractNumId w:val="16"/>
  </w:num>
  <w:num w:numId="27" w16cid:durableId="4600146">
    <w:abstractNumId w:val="10"/>
  </w:num>
  <w:num w:numId="28" w16cid:durableId="630136952">
    <w:abstractNumId w:val="10"/>
  </w:num>
  <w:num w:numId="29" w16cid:durableId="1005131024">
    <w:abstractNumId w:val="10"/>
  </w:num>
  <w:num w:numId="30" w16cid:durableId="916403853">
    <w:abstractNumId w:val="7"/>
  </w:num>
  <w:num w:numId="31" w16cid:durableId="1080375055">
    <w:abstractNumId w:val="23"/>
  </w:num>
  <w:num w:numId="32" w16cid:durableId="1692946970">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ctiveWritingStyle w:appName="MSWord" w:lang="it-CH" w:vendorID="64" w:dllVersion="6" w:nlCheck="1" w:checkStyle="0"/>
  <w:activeWritingStyle w:appName="MSWord" w:lang="en-US" w:vendorID="64" w:dllVersion="6" w:nlCheck="1" w:checkStyle="1"/>
  <w:activeWritingStyle w:appName="MSWord" w:lang="fr-CH" w:vendorID="64" w:dllVersion="6" w:nlCheck="1" w:checkStyle="1"/>
  <w:activeWritingStyle w:appName="MSWord" w:lang="de-CH" w:vendorID="64" w:dllVersion="6" w:nlCheck="1" w:checkStyle="1"/>
  <w:activeWritingStyle w:appName="MSWord" w:lang="de-DE" w:vendorID="64" w:dllVersion="6" w:nlCheck="1" w:checkStyle="1"/>
  <w:activeWritingStyle w:appName="MSWord" w:lang="de-CH" w:vendorID="64" w:dllVersion="0" w:nlCheck="1" w:checkStyle="0"/>
  <w:activeWritingStyle w:appName="MSWord" w:lang="en-GB" w:vendorID="64" w:dllVersion="0" w:nlCheck="1" w:checkStyle="0"/>
  <w:activeWritingStyle w:appName="MSWord" w:lang="en-GB" w:vendorID="64" w:dllVersion="6" w:nlCheck="1" w:checkStyle="1"/>
  <w:activeWritingStyle w:appName="MSWord" w:lang="en-US" w:vendorID="64" w:dllVersion="0" w:nlCheck="1" w:checkStyle="0"/>
  <w:activeWritingStyle w:appName="MSWord" w:lang="it-CH" w:vendorID="64" w:dllVersion="0" w:nlCheck="1" w:checkStyle="0"/>
  <w:activeWritingStyle w:appName="MSWord" w:lang="de-DE" w:vendorID="64" w:dllVersion="0" w:nlCheck="1" w:checkStyle="0"/>
  <w:activeWritingStyle w:appName="MSWord" w:lang="fr-CH" w:vendorID="64" w:dllVersion="0" w:nlCheck="1" w:checkStyle="0"/>
  <w:activeWritingStyle w:appName="MSWord" w:lang="fr-FR" w:vendorID="64" w:dllVersion="0" w:nlCheck="1" w:checkStyle="0"/>
  <w:activeWritingStyle w:appName="MSWord" w:lang="it-IT" w:vendorID="64" w:dllVersion="0" w:nlCheck="1" w:checkStyle="0"/>
  <w:activeWritingStyle w:appName="MSWord" w:lang="es-ES" w:vendorID="64" w:dllVersion="0" w:nlCheck="1" w:checkStyle="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9"/>
  <w:autoHyphenation/>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E4F"/>
    <w:rsid w:val="000007B1"/>
    <w:rsid w:val="00000B59"/>
    <w:rsid w:val="00002978"/>
    <w:rsid w:val="00003A9F"/>
    <w:rsid w:val="00005F00"/>
    <w:rsid w:val="0001010F"/>
    <w:rsid w:val="000153FF"/>
    <w:rsid w:val="0002005F"/>
    <w:rsid w:val="000228FF"/>
    <w:rsid w:val="00025CEC"/>
    <w:rsid w:val="000266B7"/>
    <w:rsid w:val="000268F8"/>
    <w:rsid w:val="0002701B"/>
    <w:rsid w:val="00027B50"/>
    <w:rsid w:val="00032B92"/>
    <w:rsid w:val="00034727"/>
    <w:rsid w:val="000409C8"/>
    <w:rsid w:val="00041700"/>
    <w:rsid w:val="0004481A"/>
    <w:rsid w:val="00046D31"/>
    <w:rsid w:val="0005173A"/>
    <w:rsid w:val="00052507"/>
    <w:rsid w:val="000526EF"/>
    <w:rsid w:val="0005457E"/>
    <w:rsid w:val="00054B8C"/>
    <w:rsid w:val="00063BC2"/>
    <w:rsid w:val="000701F1"/>
    <w:rsid w:val="000716FB"/>
    <w:rsid w:val="00071780"/>
    <w:rsid w:val="000803EB"/>
    <w:rsid w:val="00090380"/>
    <w:rsid w:val="00092FF6"/>
    <w:rsid w:val="00093FA2"/>
    <w:rsid w:val="00094AFB"/>
    <w:rsid w:val="00095D7D"/>
    <w:rsid w:val="00096E8E"/>
    <w:rsid w:val="000A1884"/>
    <w:rsid w:val="000A24EC"/>
    <w:rsid w:val="000A2660"/>
    <w:rsid w:val="000B183F"/>
    <w:rsid w:val="000B595D"/>
    <w:rsid w:val="000B6DAC"/>
    <w:rsid w:val="000C49C1"/>
    <w:rsid w:val="000D1743"/>
    <w:rsid w:val="000D1BB6"/>
    <w:rsid w:val="000D2F91"/>
    <w:rsid w:val="000D34ED"/>
    <w:rsid w:val="000D6F5A"/>
    <w:rsid w:val="000E7543"/>
    <w:rsid w:val="000E756F"/>
    <w:rsid w:val="000F1889"/>
    <w:rsid w:val="000F1D2B"/>
    <w:rsid w:val="000F4C0E"/>
    <w:rsid w:val="0010021F"/>
    <w:rsid w:val="00102345"/>
    <w:rsid w:val="00103EA2"/>
    <w:rsid w:val="00106688"/>
    <w:rsid w:val="00107AAD"/>
    <w:rsid w:val="00107F09"/>
    <w:rsid w:val="001134C7"/>
    <w:rsid w:val="00113CB8"/>
    <w:rsid w:val="00117D9F"/>
    <w:rsid w:val="0012151C"/>
    <w:rsid w:val="00121AE1"/>
    <w:rsid w:val="001231CF"/>
    <w:rsid w:val="0012431B"/>
    <w:rsid w:val="00127BBA"/>
    <w:rsid w:val="00133CFB"/>
    <w:rsid w:val="001375AB"/>
    <w:rsid w:val="00144122"/>
    <w:rsid w:val="00145E6F"/>
    <w:rsid w:val="001467DC"/>
    <w:rsid w:val="001514C0"/>
    <w:rsid w:val="00154677"/>
    <w:rsid w:val="00157493"/>
    <w:rsid w:val="001574DA"/>
    <w:rsid w:val="00157ECA"/>
    <w:rsid w:val="0016003B"/>
    <w:rsid w:val="0016082B"/>
    <w:rsid w:val="00165F95"/>
    <w:rsid w:val="00166773"/>
    <w:rsid w:val="0016774B"/>
    <w:rsid w:val="00167916"/>
    <w:rsid w:val="00171870"/>
    <w:rsid w:val="001803BC"/>
    <w:rsid w:val="001A2F08"/>
    <w:rsid w:val="001A349D"/>
    <w:rsid w:val="001A3606"/>
    <w:rsid w:val="001A43BD"/>
    <w:rsid w:val="001B2C9B"/>
    <w:rsid w:val="001B41B4"/>
    <w:rsid w:val="001B72D8"/>
    <w:rsid w:val="001C4A15"/>
    <w:rsid w:val="001E11B9"/>
    <w:rsid w:val="001E2526"/>
    <w:rsid w:val="001E73F4"/>
    <w:rsid w:val="001F4A7E"/>
    <w:rsid w:val="001F4B8C"/>
    <w:rsid w:val="001F4F9B"/>
    <w:rsid w:val="00206B1C"/>
    <w:rsid w:val="00213B93"/>
    <w:rsid w:val="00226781"/>
    <w:rsid w:val="0022685B"/>
    <w:rsid w:val="0023018C"/>
    <w:rsid w:val="0023205B"/>
    <w:rsid w:val="002335AA"/>
    <w:rsid w:val="002369CE"/>
    <w:rsid w:val="00237A85"/>
    <w:rsid w:val="00245CD2"/>
    <w:rsid w:val="002466D7"/>
    <w:rsid w:val="00247905"/>
    <w:rsid w:val="002559F8"/>
    <w:rsid w:val="0025644A"/>
    <w:rsid w:val="002566A7"/>
    <w:rsid w:val="002611A1"/>
    <w:rsid w:val="002625DC"/>
    <w:rsid w:val="0026492B"/>
    <w:rsid w:val="00267F71"/>
    <w:rsid w:val="002726D9"/>
    <w:rsid w:val="00273EBC"/>
    <w:rsid w:val="00277534"/>
    <w:rsid w:val="0028209D"/>
    <w:rsid w:val="00283995"/>
    <w:rsid w:val="002872EB"/>
    <w:rsid w:val="00287AB9"/>
    <w:rsid w:val="00287FF2"/>
    <w:rsid w:val="00290E37"/>
    <w:rsid w:val="00292375"/>
    <w:rsid w:val="002942C9"/>
    <w:rsid w:val="002A1228"/>
    <w:rsid w:val="002A1F66"/>
    <w:rsid w:val="002A6277"/>
    <w:rsid w:val="002A6471"/>
    <w:rsid w:val="002B00DD"/>
    <w:rsid w:val="002B0190"/>
    <w:rsid w:val="002B1F0B"/>
    <w:rsid w:val="002B551B"/>
    <w:rsid w:val="002B650B"/>
    <w:rsid w:val="002B6C0C"/>
    <w:rsid w:val="002B756E"/>
    <w:rsid w:val="002C055C"/>
    <w:rsid w:val="002C163B"/>
    <w:rsid w:val="002C1DC7"/>
    <w:rsid w:val="002C2328"/>
    <w:rsid w:val="002D272F"/>
    <w:rsid w:val="002D38AE"/>
    <w:rsid w:val="002D6EB4"/>
    <w:rsid w:val="002D709C"/>
    <w:rsid w:val="002F06AA"/>
    <w:rsid w:val="002F1B42"/>
    <w:rsid w:val="002F1EA9"/>
    <w:rsid w:val="002F68A2"/>
    <w:rsid w:val="0030245A"/>
    <w:rsid w:val="00302BB6"/>
    <w:rsid w:val="00303B73"/>
    <w:rsid w:val="00307A5B"/>
    <w:rsid w:val="003107C6"/>
    <w:rsid w:val="00314C63"/>
    <w:rsid w:val="0032330D"/>
    <w:rsid w:val="003257DA"/>
    <w:rsid w:val="003277FA"/>
    <w:rsid w:val="00330E4A"/>
    <w:rsid w:val="00331538"/>
    <w:rsid w:val="00333A1B"/>
    <w:rsid w:val="0033723F"/>
    <w:rsid w:val="00337EC8"/>
    <w:rsid w:val="0034134D"/>
    <w:rsid w:val="00343A7F"/>
    <w:rsid w:val="00347F53"/>
    <w:rsid w:val="0035041F"/>
    <w:rsid w:val="003514EE"/>
    <w:rsid w:val="00352D11"/>
    <w:rsid w:val="00357176"/>
    <w:rsid w:val="003607CB"/>
    <w:rsid w:val="00361AA5"/>
    <w:rsid w:val="00363671"/>
    <w:rsid w:val="00363AD6"/>
    <w:rsid w:val="00364EE3"/>
    <w:rsid w:val="00371E1F"/>
    <w:rsid w:val="00373EC1"/>
    <w:rsid w:val="0037405C"/>
    <w:rsid w:val="003757E4"/>
    <w:rsid w:val="00375834"/>
    <w:rsid w:val="003769EA"/>
    <w:rsid w:val="0039124E"/>
    <w:rsid w:val="00391C68"/>
    <w:rsid w:val="00395A1F"/>
    <w:rsid w:val="00396DAD"/>
    <w:rsid w:val="003A796E"/>
    <w:rsid w:val="003A7ACF"/>
    <w:rsid w:val="003A7EE0"/>
    <w:rsid w:val="003C2E65"/>
    <w:rsid w:val="003C3AED"/>
    <w:rsid w:val="003C3D32"/>
    <w:rsid w:val="003C7AA5"/>
    <w:rsid w:val="003D0FAA"/>
    <w:rsid w:val="003D4B26"/>
    <w:rsid w:val="003E02AB"/>
    <w:rsid w:val="003E1BEA"/>
    <w:rsid w:val="003F012A"/>
    <w:rsid w:val="003F0873"/>
    <w:rsid w:val="003F1A56"/>
    <w:rsid w:val="003F7961"/>
    <w:rsid w:val="004055D4"/>
    <w:rsid w:val="00412F8E"/>
    <w:rsid w:val="00415116"/>
    <w:rsid w:val="00422FDE"/>
    <w:rsid w:val="0042454D"/>
    <w:rsid w:val="004255B7"/>
    <w:rsid w:val="00431C33"/>
    <w:rsid w:val="004320CB"/>
    <w:rsid w:val="004370D4"/>
    <w:rsid w:val="00437346"/>
    <w:rsid w:val="00443A5D"/>
    <w:rsid w:val="00444695"/>
    <w:rsid w:val="004523FC"/>
    <w:rsid w:val="00452D49"/>
    <w:rsid w:val="0045362B"/>
    <w:rsid w:val="0046678A"/>
    <w:rsid w:val="00471D34"/>
    <w:rsid w:val="00480603"/>
    <w:rsid w:val="00483035"/>
    <w:rsid w:val="00486DBB"/>
    <w:rsid w:val="00487123"/>
    <w:rsid w:val="00490FC3"/>
    <w:rsid w:val="00494FD7"/>
    <w:rsid w:val="00495F83"/>
    <w:rsid w:val="004A039B"/>
    <w:rsid w:val="004A21D1"/>
    <w:rsid w:val="004A5963"/>
    <w:rsid w:val="004A7CE4"/>
    <w:rsid w:val="004B0FDB"/>
    <w:rsid w:val="004B2941"/>
    <w:rsid w:val="004B3225"/>
    <w:rsid w:val="004C1329"/>
    <w:rsid w:val="004C3880"/>
    <w:rsid w:val="004C3CEC"/>
    <w:rsid w:val="004C4B0F"/>
    <w:rsid w:val="004C57B6"/>
    <w:rsid w:val="004D0F2F"/>
    <w:rsid w:val="004D16B7"/>
    <w:rsid w:val="004D16CC"/>
    <w:rsid w:val="004D179F"/>
    <w:rsid w:val="004D3323"/>
    <w:rsid w:val="004D5B31"/>
    <w:rsid w:val="004E0E33"/>
    <w:rsid w:val="004E446F"/>
    <w:rsid w:val="004F22CB"/>
    <w:rsid w:val="004F3283"/>
    <w:rsid w:val="004F3A48"/>
    <w:rsid w:val="00500294"/>
    <w:rsid w:val="00503C52"/>
    <w:rsid w:val="00505EB5"/>
    <w:rsid w:val="00512B30"/>
    <w:rsid w:val="0051519F"/>
    <w:rsid w:val="005156E0"/>
    <w:rsid w:val="0052516B"/>
    <w:rsid w:val="00525B53"/>
    <w:rsid w:val="00526C93"/>
    <w:rsid w:val="00532573"/>
    <w:rsid w:val="005339AE"/>
    <w:rsid w:val="005345F5"/>
    <w:rsid w:val="005353CD"/>
    <w:rsid w:val="00535EA2"/>
    <w:rsid w:val="00537410"/>
    <w:rsid w:val="00542FCF"/>
    <w:rsid w:val="00543061"/>
    <w:rsid w:val="005461C4"/>
    <w:rsid w:val="005505D8"/>
    <w:rsid w:val="00550787"/>
    <w:rsid w:val="00554D4C"/>
    <w:rsid w:val="00562128"/>
    <w:rsid w:val="00567567"/>
    <w:rsid w:val="00576439"/>
    <w:rsid w:val="005774D8"/>
    <w:rsid w:val="005856E3"/>
    <w:rsid w:val="005912FC"/>
    <w:rsid w:val="00591832"/>
    <w:rsid w:val="00592841"/>
    <w:rsid w:val="005944CB"/>
    <w:rsid w:val="005976BC"/>
    <w:rsid w:val="00597F45"/>
    <w:rsid w:val="005A357F"/>
    <w:rsid w:val="005A7BE5"/>
    <w:rsid w:val="005A7E90"/>
    <w:rsid w:val="005B19DC"/>
    <w:rsid w:val="005B337B"/>
    <w:rsid w:val="005B4DEC"/>
    <w:rsid w:val="005B6FD0"/>
    <w:rsid w:val="005C164A"/>
    <w:rsid w:val="005C2563"/>
    <w:rsid w:val="005C35F5"/>
    <w:rsid w:val="005C6148"/>
    <w:rsid w:val="005C61A5"/>
    <w:rsid w:val="005C7189"/>
    <w:rsid w:val="005C7CC6"/>
    <w:rsid w:val="005E6B3C"/>
    <w:rsid w:val="005E7263"/>
    <w:rsid w:val="005F04A9"/>
    <w:rsid w:val="005F6B47"/>
    <w:rsid w:val="0060086B"/>
    <w:rsid w:val="006044D5"/>
    <w:rsid w:val="00610274"/>
    <w:rsid w:val="00622481"/>
    <w:rsid w:val="00622FDC"/>
    <w:rsid w:val="006237D9"/>
    <w:rsid w:val="00625020"/>
    <w:rsid w:val="00627E50"/>
    <w:rsid w:val="006326CB"/>
    <w:rsid w:val="00633A66"/>
    <w:rsid w:val="00642F26"/>
    <w:rsid w:val="00647B77"/>
    <w:rsid w:val="00650B3D"/>
    <w:rsid w:val="00650E5F"/>
    <w:rsid w:val="00651596"/>
    <w:rsid w:val="0065274C"/>
    <w:rsid w:val="00653EF3"/>
    <w:rsid w:val="00661157"/>
    <w:rsid w:val="00661A71"/>
    <w:rsid w:val="00672A6C"/>
    <w:rsid w:val="00672E39"/>
    <w:rsid w:val="00672E90"/>
    <w:rsid w:val="006825E6"/>
    <w:rsid w:val="00686D14"/>
    <w:rsid w:val="00687ED7"/>
    <w:rsid w:val="00691297"/>
    <w:rsid w:val="00691407"/>
    <w:rsid w:val="006966AC"/>
    <w:rsid w:val="00696D83"/>
    <w:rsid w:val="006A157B"/>
    <w:rsid w:val="006A3921"/>
    <w:rsid w:val="006B275D"/>
    <w:rsid w:val="006B3083"/>
    <w:rsid w:val="006B5345"/>
    <w:rsid w:val="006C144C"/>
    <w:rsid w:val="006C480F"/>
    <w:rsid w:val="006C62E1"/>
    <w:rsid w:val="006C6481"/>
    <w:rsid w:val="006C6A0D"/>
    <w:rsid w:val="006D15E3"/>
    <w:rsid w:val="006D5775"/>
    <w:rsid w:val="006E0F4E"/>
    <w:rsid w:val="006E2009"/>
    <w:rsid w:val="006E4AF1"/>
    <w:rsid w:val="006E51DE"/>
    <w:rsid w:val="006F0345"/>
    <w:rsid w:val="006F0469"/>
    <w:rsid w:val="006F06C4"/>
    <w:rsid w:val="006F5C45"/>
    <w:rsid w:val="006F65B3"/>
    <w:rsid w:val="00700979"/>
    <w:rsid w:val="00701159"/>
    <w:rsid w:val="0070234D"/>
    <w:rsid w:val="007040B6"/>
    <w:rsid w:val="00705076"/>
    <w:rsid w:val="007106D1"/>
    <w:rsid w:val="00711147"/>
    <w:rsid w:val="0071200C"/>
    <w:rsid w:val="0071222D"/>
    <w:rsid w:val="00714162"/>
    <w:rsid w:val="00714414"/>
    <w:rsid w:val="0071778D"/>
    <w:rsid w:val="00720F25"/>
    <w:rsid w:val="007248EF"/>
    <w:rsid w:val="00724944"/>
    <w:rsid w:val="00724B5F"/>
    <w:rsid w:val="007277E3"/>
    <w:rsid w:val="00727836"/>
    <w:rsid w:val="00731A17"/>
    <w:rsid w:val="007343C7"/>
    <w:rsid w:val="00734458"/>
    <w:rsid w:val="0073488F"/>
    <w:rsid w:val="00736E94"/>
    <w:rsid w:val="00737C93"/>
    <w:rsid w:val="007407EF"/>
    <w:rsid w:val="007419CF"/>
    <w:rsid w:val="0074241C"/>
    <w:rsid w:val="0074487E"/>
    <w:rsid w:val="00746273"/>
    <w:rsid w:val="0075366F"/>
    <w:rsid w:val="00767D3B"/>
    <w:rsid w:val="007721BF"/>
    <w:rsid w:val="00774E70"/>
    <w:rsid w:val="0078181E"/>
    <w:rsid w:val="007837B0"/>
    <w:rsid w:val="00783E8E"/>
    <w:rsid w:val="00784E2E"/>
    <w:rsid w:val="007915B1"/>
    <w:rsid w:val="00791807"/>
    <w:rsid w:val="00792093"/>
    <w:rsid w:val="00795234"/>
    <w:rsid w:val="00796CEE"/>
    <w:rsid w:val="007A0264"/>
    <w:rsid w:val="007A0285"/>
    <w:rsid w:val="007A1F02"/>
    <w:rsid w:val="007A4664"/>
    <w:rsid w:val="007A54C6"/>
    <w:rsid w:val="007B20F2"/>
    <w:rsid w:val="007B35A5"/>
    <w:rsid w:val="007B399B"/>
    <w:rsid w:val="007B514D"/>
    <w:rsid w:val="007B5396"/>
    <w:rsid w:val="007C0B2A"/>
    <w:rsid w:val="007D3ADD"/>
    <w:rsid w:val="007D546F"/>
    <w:rsid w:val="007E0460"/>
    <w:rsid w:val="007F1E6E"/>
    <w:rsid w:val="00805A6A"/>
    <w:rsid w:val="00806406"/>
    <w:rsid w:val="0081110A"/>
    <w:rsid w:val="008139D1"/>
    <w:rsid w:val="008158D9"/>
    <w:rsid w:val="00817A6B"/>
    <w:rsid w:val="008206C5"/>
    <w:rsid w:val="00821FBE"/>
    <w:rsid w:val="00823DFB"/>
    <w:rsid w:val="00824D39"/>
    <w:rsid w:val="00830304"/>
    <w:rsid w:val="008331F0"/>
    <w:rsid w:val="00833960"/>
    <w:rsid w:val="00841B44"/>
    <w:rsid w:val="00841F4B"/>
    <w:rsid w:val="00843DA2"/>
    <w:rsid w:val="00844B72"/>
    <w:rsid w:val="0084516C"/>
    <w:rsid w:val="0084557E"/>
    <w:rsid w:val="0084715E"/>
    <w:rsid w:val="00847600"/>
    <w:rsid w:val="00853121"/>
    <w:rsid w:val="0085454F"/>
    <w:rsid w:val="008575C2"/>
    <w:rsid w:val="00857D8A"/>
    <w:rsid w:val="008602F9"/>
    <w:rsid w:val="00861F46"/>
    <w:rsid w:val="00862004"/>
    <w:rsid w:val="008632A2"/>
    <w:rsid w:val="00864855"/>
    <w:rsid w:val="008657C4"/>
    <w:rsid w:val="00866FE4"/>
    <w:rsid w:val="00870017"/>
    <w:rsid w:val="00870B72"/>
    <w:rsid w:val="00874E49"/>
    <w:rsid w:val="00876898"/>
    <w:rsid w:val="00883CC4"/>
    <w:rsid w:val="00887318"/>
    <w:rsid w:val="00887728"/>
    <w:rsid w:val="00895374"/>
    <w:rsid w:val="008A0276"/>
    <w:rsid w:val="008A4E13"/>
    <w:rsid w:val="008A72CC"/>
    <w:rsid w:val="008B182B"/>
    <w:rsid w:val="008B5919"/>
    <w:rsid w:val="008C1A2B"/>
    <w:rsid w:val="008C4C1A"/>
    <w:rsid w:val="008D4D7A"/>
    <w:rsid w:val="008D5D55"/>
    <w:rsid w:val="008E41F6"/>
    <w:rsid w:val="008E4A26"/>
    <w:rsid w:val="008F75EB"/>
    <w:rsid w:val="009008D4"/>
    <w:rsid w:val="00901074"/>
    <w:rsid w:val="00913C8A"/>
    <w:rsid w:val="00915E79"/>
    <w:rsid w:val="009235A2"/>
    <w:rsid w:val="0093619F"/>
    <w:rsid w:val="009427E5"/>
    <w:rsid w:val="009454B7"/>
    <w:rsid w:val="00953A34"/>
    <w:rsid w:val="00954F79"/>
    <w:rsid w:val="00956D43"/>
    <w:rsid w:val="009613D8"/>
    <w:rsid w:val="00961E8E"/>
    <w:rsid w:val="0096603D"/>
    <w:rsid w:val="009725C5"/>
    <w:rsid w:val="00974275"/>
    <w:rsid w:val="009742F8"/>
    <w:rsid w:val="00975578"/>
    <w:rsid w:val="009804FC"/>
    <w:rsid w:val="0098474B"/>
    <w:rsid w:val="009863F7"/>
    <w:rsid w:val="00991798"/>
    <w:rsid w:val="009949C2"/>
    <w:rsid w:val="00994BD1"/>
    <w:rsid w:val="00995CBA"/>
    <w:rsid w:val="00996544"/>
    <w:rsid w:val="0099676F"/>
    <w:rsid w:val="0099678C"/>
    <w:rsid w:val="009A09CB"/>
    <w:rsid w:val="009A1DB4"/>
    <w:rsid w:val="009A32CB"/>
    <w:rsid w:val="009B030C"/>
    <w:rsid w:val="009B0C96"/>
    <w:rsid w:val="009B100D"/>
    <w:rsid w:val="009B460E"/>
    <w:rsid w:val="009B7F5A"/>
    <w:rsid w:val="009C222B"/>
    <w:rsid w:val="009C64D7"/>
    <w:rsid w:val="009C673B"/>
    <w:rsid w:val="009C67A8"/>
    <w:rsid w:val="009C6E8A"/>
    <w:rsid w:val="009D1D6A"/>
    <w:rsid w:val="009D201B"/>
    <w:rsid w:val="009D2A2C"/>
    <w:rsid w:val="009D4B20"/>
    <w:rsid w:val="009D5D9C"/>
    <w:rsid w:val="009E2171"/>
    <w:rsid w:val="009E21E4"/>
    <w:rsid w:val="009E65E3"/>
    <w:rsid w:val="009F3E6A"/>
    <w:rsid w:val="00A02378"/>
    <w:rsid w:val="00A03638"/>
    <w:rsid w:val="00A05F3B"/>
    <w:rsid w:val="00A06F53"/>
    <w:rsid w:val="00A112BE"/>
    <w:rsid w:val="00A14AC0"/>
    <w:rsid w:val="00A14C78"/>
    <w:rsid w:val="00A211F7"/>
    <w:rsid w:val="00A25F7E"/>
    <w:rsid w:val="00A27A32"/>
    <w:rsid w:val="00A34B64"/>
    <w:rsid w:val="00A351A2"/>
    <w:rsid w:val="00A43EDD"/>
    <w:rsid w:val="00A44674"/>
    <w:rsid w:val="00A46B7E"/>
    <w:rsid w:val="00A50976"/>
    <w:rsid w:val="00A5451D"/>
    <w:rsid w:val="00A5539F"/>
    <w:rsid w:val="00A55C83"/>
    <w:rsid w:val="00A57815"/>
    <w:rsid w:val="00A62266"/>
    <w:rsid w:val="00A62F82"/>
    <w:rsid w:val="00A62FAD"/>
    <w:rsid w:val="00A701D4"/>
    <w:rsid w:val="00A70710"/>
    <w:rsid w:val="00A70B2C"/>
    <w:rsid w:val="00A70CDC"/>
    <w:rsid w:val="00A7133D"/>
    <w:rsid w:val="00A71E43"/>
    <w:rsid w:val="00A74CE1"/>
    <w:rsid w:val="00A7721F"/>
    <w:rsid w:val="00A7788C"/>
    <w:rsid w:val="00A80275"/>
    <w:rsid w:val="00A81EE5"/>
    <w:rsid w:val="00A91543"/>
    <w:rsid w:val="00A954F6"/>
    <w:rsid w:val="00A960B8"/>
    <w:rsid w:val="00AA2178"/>
    <w:rsid w:val="00AA5DDC"/>
    <w:rsid w:val="00AB4CFB"/>
    <w:rsid w:val="00AB5EB5"/>
    <w:rsid w:val="00AB605E"/>
    <w:rsid w:val="00AC0DF9"/>
    <w:rsid w:val="00AC16DA"/>
    <w:rsid w:val="00AC2D5B"/>
    <w:rsid w:val="00AC3C0A"/>
    <w:rsid w:val="00AC532B"/>
    <w:rsid w:val="00AC6321"/>
    <w:rsid w:val="00AD36B2"/>
    <w:rsid w:val="00AD5C8F"/>
    <w:rsid w:val="00AE6EB7"/>
    <w:rsid w:val="00AE75D1"/>
    <w:rsid w:val="00AF177C"/>
    <w:rsid w:val="00AF47AE"/>
    <w:rsid w:val="00AF5101"/>
    <w:rsid w:val="00AF7CA8"/>
    <w:rsid w:val="00B05554"/>
    <w:rsid w:val="00B11A9B"/>
    <w:rsid w:val="00B22B35"/>
    <w:rsid w:val="00B24B2A"/>
    <w:rsid w:val="00B307E4"/>
    <w:rsid w:val="00B324C1"/>
    <w:rsid w:val="00B32881"/>
    <w:rsid w:val="00B32ABB"/>
    <w:rsid w:val="00B33BD2"/>
    <w:rsid w:val="00B41FD3"/>
    <w:rsid w:val="00B426BD"/>
    <w:rsid w:val="00B426D3"/>
    <w:rsid w:val="00B431DE"/>
    <w:rsid w:val="00B452C0"/>
    <w:rsid w:val="00B46DA0"/>
    <w:rsid w:val="00B622CF"/>
    <w:rsid w:val="00B67D13"/>
    <w:rsid w:val="00B70D03"/>
    <w:rsid w:val="00B803E7"/>
    <w:rsid w:val="00B8051F"/>
    <w:rsid w:val="00B80972"/>
    <w:rsid w:val="00B82E14"/>
    <w:rsid w:val="00B83C69"/>
    <w:rsid w:val="00B85A08"/>
    <w:rsid w:val="00B85E7F"/>
    <w:rsid w:val="00B94B6A"/>
    <w:rsid w:val="00B97484"/>
    <w:rsid w:val="00BA0681"/>
    <w:rsid w:val="00BA1C65"/>
    <w:rsid w:val="00BA2B5A"/>
    <w:rsid w:val="00BA4DDE"/>
    <w:rsid w:val="00BA5B26"/>
    <w:rsid w:val="00BB0EB7"/>
    <w:rsid w:val="00BB1CEA"/>
    <w:rsid w:val="00BB1DA6"/>
    <w:rsid w:val="00BB1E34"/>
    <w:rsid w:val="00BB206A"/>
    <w:rsid w:val="00BB2323"/>
    <w:rsid w:val="00BB24B0"/>
    <w:rsid w:val="00BB4CF6"/>
    <w:rsid w:val="00BC10EC"/>
    <w:rsid w:val="00BC3280"/>
    <w:rsid w:val="00BC655F"/>
    <w:rsid w:val="00BC6819"/>
    <w:rsid w:val="00BD08F4"/>
    <w:rsid w:val="00BD09F9"/>
    <w:rsid w:val="00BD3450"/>
    <w:rsid w:val="00BD47E4"/>
    <w:rsid w:val="00BE1E62"/>
    <w:rsid w:val="00BE5CD3"/>
    <w:rsid w:val="00BE63E6"/>
    <w:rsid w:val="00BF1743"/>
    <w:rsid w:val="00BF52B2"/>
    <w:rsid w:val="00BF5D59"/>
    <w:rsid w:val="00BF7052"/>
    <w:rsid w:val="00C025E9"/>
    <w:rsid w:val="00C05139"/>
    <w:rsid w:val="00C05FAB"/>
    <w:rsid w:val="00C05FE6"/>
    <w:rsid w:val="00C07B2F"/>
    <w:rsid w:val="00C10854"/>
    <w:rsid w:val="00C12431"/>
    <w:rsid w:val="00C12AEF"/>
    <w:rsid w:val="00C15967"/>
    <w:rsid w:val="00C15A9B"/>
    <w:rsid w:val="00C1798E"/>
    <w:rsid w:val="00C2008E"/>
    <w:rsid w:val="00C20DEA"/>
    <w:rsid w:val="00C22D66"/>
    <w:rsid w:val="00C23461"/>
    <w:rsid w:val="00C25656"/>
    <w:rsid w:val="00C30A0E"/>
    <w:rsid w:val="00C30C28"/>
    <w:rsid w:val="00C3674D"/>
    <w:rsid w:val="00C43EDE"/>
    <w:rsid w:val="00C43FE5"/>
    <w:rsid w:val="00C471D9"/>
    <w:rsid w:val="00C4776A"/>
    <w:rsid w:val="00C477CA"/>
    <w:rsid w:val="00C47F7B"/>
    <w:rsid w:val="00C51D2F"/>
    <w:rsid w:val="00C5221E"/>
    <w:rsid w:val="00C52695"/>
    <w:rsid w:val="00C55E31"/>
    <w:rsid w:val="00C60AC3"/>
    <w:rsid w:val="00C64E5C"/>
    <w:rsid w:val="00C656F3"/>
    <w:rsid w:val="00C67B4B"/>
    <w:rsid w:val="00C71A10"/>
    <w:rsid w:val="00C73727"/>
    <w:rsid w:val="00C73E2E"/>
    <w:rsid w:val="00C82317"/>
    <w:rsid w:val="00C83AAB"/>
    <w:rsid w:val="00C869A8"/>
    <w:rsid w:val="00C967E8"/>
    <w:rsid w:val="00C97383"/>
    <w:rsid w:val="00C97596"/>
    <w:rsid w:val="00CA348A"/>
    <w:rsid w:val="00CA5EF8"/>
    <w:rsid w:val="00CA6535"/>
    <w:rsid w:val="00CB1240"/>
    <w:rsid w:val="00CB2CE6"/>
    <w:rsid w:val="00CC06EF"/>
    <w:rsid w:val="00CC66E6"/>
    <w:rsid w:val="00CD0374"/>
    <w:rsid w:val="00CD775B"/>
    <w:rsid w:val="00CE0851"/>
    <w:rsid w:val="00CE20EA"/>
    <w:rsid w:val="00CE2A0C"/>
    <w:rsid w:val="00CE32B8"/>
    <w:rsid w:val="00CE556B"/>
    <w:rsid w:val="00CF08BB"/>
    <w:rsid w:val="00CF1E53"/>
    <w:rsid w:val="00CF2ABD"/>
    <w:rsid w:val="00CF4930"/>
    <w:rsid w:val="00CF55C7"/>
    <w:rsid w:val="00D00D73"/>
    <w:rsid w:val="00D00E26"/>
    <w:rsid w:val="00D027A9"/>
    <w:rsid w:val="00D05908"/>
    <w:rsid w:val="00D05E97"/>
    <w:rsid w:val="00D129FC"/>
    <w:rsid w:val="00D13378"/>
    <w:rsid w:val="00D1389A"/>
    <w:rsid w:val="00D13DAC"/>
    <w:rsid w:val="00D1549A"/>
    <w:rsid w:val="00D16B0C"/>
    <w:rsid w:val="00D20F72"/>
    <w:rsid w:val="00D23FDF"/>
    <w:rsid w:val="00D30E68"/>
    <w:rsid w:val="00D31037"/>
    <w:rsid w:val="00D36D26"/>
    <w:rsid w:val="00D42880"/>
    <w:rsid w:val="00D4440F"/>
    <w:rsid w:val="00D54A24"/>
    <w:rsid w:val="00D57397"/>
    <w:rsid w:val="00D57BA1"/>
    <w:rsid w:val="00D616D9"/>
    <w:rsid w:val="00D61996"/>
    <w:rsid w:val="00D654CD"/>
    <w:rsid w:val="00D6722C"/>
    <w:rsid w:val="00D678C7"/>
    <w:rsid w:val="00D74C59"/>
    <w:rsid w:val="00D8261A"/>
    <w:rsid w:val="00D87A80"/>
    <w:rsid w:val="00D9415C"/>
    <w:rsid w:val="00D9553C"/>
    <w:rsid w:val="00D9743B"/>
    <w:rsid w:val="00DA18B7"/>
    <w:rsid w:val="00DA469E"/>
    <w:rsid w:val="00DA5109"/>
    <w:rsid w:val="00DA716B"/>
    <w:rsid w:val="00DB1970"/>
    <w:rsid w:val="00DB394C"/>
    <w:rsid w:val="00DB45F8"/>
    <w:rsid w:val="00DB5D19"/>
    <w:rsid w:val="00DB680D"/>
    <w:rsid w:val="00DB7624"/>
    <w:rsid w:val="00DB7675"/>
    <w:rsid w:val="00DB7997"/>
    <w:rsid w:val="00DC3565"/>
    <w:rsid w:val="00DC3C23"/>
    <w:rsid w:val="00DC7A45"/>
    <w:rsid w:val="00DD108E"/>
    <w:rsid w:val="00DD3A15"/>
    <w:rsid w:val="00DD496E"/>
    <w:rsid w:val="00DE1ADD"/>
    <w:rsid w:val="00DE70BA"/>
    <w:rsid w:val="00DF236A"/>
    <w:rsid w:val="00E01CD9"/>
    <w:rsid w:val="00E02496"/>
    <w:rsid w:val="00E042BC"/>
    <w:rsid w:val="00E05378"/>
    <w:rsid w:val="00E15FE4"/>
    <w:rsid w:val="00E16B99"/>
    <w:rsid w:val="00E22805"/>
    <w:rsid w:val="00E23DA8"/>
    <w:rsid w:val="00E23DD3"/>
    <w:rsid w:val="00E24271"/>
    <w:rsid w:val="00E24E96"/>
    <w:rsid w:val="00E25DCD"/>
    <w:rsid w:val="00E26177"/>
    <w:rsid w:val="00E269E1"/>
    <w:rsid w:val="00E326FF"/>
    <w:rsid w:val="00E3346C"/>
    <w:rsid w:val="00E414A0"/>
    <w:rsid w:val="00E42DEE"/>
    <w:rsid w:val="00E4497B"/>
    <w:rsid w:val="00E45685"/>
    <w:rsid w:val="00E45F13"/>
    <w:rsid w:val="00E50336"/>
    <w:rsid w:val="00E510BC"/>
    <w:rsid w:val="00E52BA4"/>
    <w:rsid w:val="00E56792"/>
    <w:rsid w:val="00E61256"/>
    <w:rsid w:val="00E62376"/>
    <w:rsid w:val="00E62EFE"/>
    <w:rsid w:val="00E63D37"/>
    <w:rsid w:val="00E64DCD"/>
    <w:rsid w:val="00E71B4C"/>
    <w:rsid w:val="00E73220"/>
    <w:rsid w:val="00E73CB2"/>
    <w:rsid w:val="00E75494"/>
    <w:rsid w:val="00E81A79"/>
    <w:rsid w:val="00E82519"/>
    <w:rsid w:val="00E839BA"/>
    <w:rsid w:val="00E8428A"/>
    <w:rsid w:val="00E97F7D"/>
    <w:rsid w:val="00EA0D9C"/>
    <w:rsid w:val="00EA52A9"/>
    <w:rsid w:val="00EA59B8"/>
    <w:rsid w:val="00EA5A01"/>
    <w:rsid w:val="00EB0412"/>
    <w:rsid w:val="00EC14EA"/>
    <w:rsid w:val="00EC2837"/>
    <w:rsid w:val="00EC2DF9"/>
    <w:rsid w:val="00EC33B1"/>
    <w:rsid w:val="00EC6CC0"/>
    <w:rsid w:val="00EC6CDF"/>
    <w:rsid w:val="00EC7E47"/>
    <w:rsid w:val="00ED6CBF"/>
    <w:rsid w:val="00EE105E"/>
    <w:rsid w:val="00EE6E36"/>
    <w:rsid w:val="00EF02EF"/>
    <w:rsid w:val="00EF6366"/>
    <w:rsid w:val="00F016BC"/>
    <w:rsid w:val="00F05144"/>
    <w:rsid w:val="00F0660B"/>
    <w:rsid w:val="00F10070"/>
    <w:rsid w:val="00F1123A"/>
    <w:rsid w:val="00F123AE"/>
    <w:rsid w:val="00F13D9B"/>
    <w:rsid w:val="00F13EB2"/>
    <w:rsid w:val="00F16C91"/>
    <w:rsid w:val="00F16DD9"/>
    <w:rsid w:val="00F26721"/>
    <w:rsid w:val="00F31050"/>
    <w:rsid w:val="00F32B93"/>
    <w:rsid w:val="00F45CDD"/>
    <w:rsid w:val="00F51BDB"/>
    <w:rsid w:val="00F5551A"/>
    <w:rsid w:val="00F56AAB"/>
    <w:rsid w:val="00F600C7"/>
    <w:rsid w:val="00F60B62"/>
    <w:rsid w:val="00F60E4F"/>
    <w:rsid w:val="00F64F61"/>
    <w:rsid w:val="00F674C6"/>
    <w:rsid w:val="00F73331"/>
    <w:rsid w:val="00F73CDC"/>
    <w:rsid w:val="00F77985"/>
    <w:rsid w:val="00F83499"/>
    <w:rsid w:val="00F85F44"/>
    <w:rsid w:val="00F87174"/>
    <w:rsid w:val="00F91D37"/>
    <w:rsid w:val="00F91DEC"/>
    <w:rsid w:val="00F93538"/>
    <w:rsid w:val="00F9610D"/>
    <w:rsid w:val="00FA1EB0"/>
    <w:rsid w:val="00FA311B"/>
    <w:rsid w:val="00FA6ACE"/>
    <w:rsid w:val="00FB657F"/>
    <w:rsid w:val="00FD4BB0"/>
    <w:rsid w:val="00FD7730"/>
    <w:rsid w:val="00FE3BB1"/>
    <w:rsid w:val="00FE7D09"/>
    <w:rsid w:val="00FF6A3D"/>
    <w:rsid w:val="00FF7F70"/>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45B2BD"/>
  <w15:chartTrackingRefBased/>
  <w15:docId w15:val="{DFC56FC7-3133-4039-BBDC-B506D410A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lang w:val="de-CH" w:eastAsia="en-US" w:bidi="ar-SA"/>
        <w14:ligatures w14:val="standardContextual"/>
      </w:rPr>
    </w:rPrDefault>
    <w:pPrDefault>
      <w:pPr>
        <w:spacing w:line="276" w:lineRule="auto"/>
      </w:pPr>
    </w:pPrDefault>
  </w:docDefaults>
  <w:latentStyles w:defLockedState="0" w:defUIPriority="7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86" w:unhideWhenUsed="1"/>
    <w:lsdException w:name="index heading" w:semiHidden="1" w:unhideWhenUsed="1"/>
    <w:lsdException w:name="caption" w:uiPriority="35"/>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uiPriority="99"/>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iPriority="15"/>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uiPriority="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59"/>
    <w:lsdException w:name="Table Theme" w:semiHidden="1" w:uiPriority="99"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unhideWhenUsed="1"/>
    <w:lsdException w:name="Subtle Reference" w:semiHidden="1" w:uiPriority="31"/>
    <w:lsdException w:name="Intense Reference" w:semiHidden="1" w:uiPriority="32" w:unhideWhenUsed="1"/>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A2178"/>
    <w:rPr>
      <w:rFonts w:ascii="Segoe UI" w:hAnsi="Segoe UI" w:cs="Segoe UI"/>
    </w:rPr>
  </w:style>
  <w:style w:type="paragraph" w:styleId="berschrift1">
    <w:name w:val="heading 1"/>
    <w:basedOn w:val="Standard"/>
    <w:next w:val="Standard"/>
    <w:link w:val="berschrift1Zchn"/>
    <w:uiPriority w:val="9"/>
    <w:qFormat/>
    <w:rsid w:val="0012431B"/>
    <w:pPr>
      <w:keepNext/>
      <w:keepLines/>
      <w:numPr>
        <w:numId w:val="12"/>
      </w:numPr>
      <w:spacing w:before="480"/>
      <w:outlineLvl w:val="0"/>
    </w:pPr>
    <w:rPr>
      <w:rFonts w:eastAsiaTheme="majorEastAsia"/>
      <w:b/>
      <w:bCs/>
      <w:sz w:val="24"/>
      <w:szCs w:val="28"/>
    </w:rPr>
  </w:style>
  <w:style w:type="paragraph" w:styleId="berschrift2">
    <w:name w:val="heading 2"/>
    <w:basedOn w:val="Standard"/>
    <w:next w:val="Standard"/>
    <w:link w:val="berschrift2Zchn"/>
    <w:uiPriority w:val="9"/>
    <w:qFormat/>
    <w:rsid w:val="00287AB9"/>
    <w:pPr>
      <w:keepNext/>
      <w:keepLines/>
      <w:numPr>
        <w:ilvl w:val="1"/>
        <w:numId w:val="12"/>
      </w:numPr>
      <w:spacing w:before="480"/>
      <w:outlineLvl w:val="1"/>
    </w:pPr>
    <w:rPr>
      <w:rFonts w:eastAsiaTheme="majorEastAsia"/>
      <w:b/>
      <w:bCs/>
      <w:szCs w:val="26"/>
    </w:rPr>
  </w:style>
  <w:style w:type="paragraph" w:styleId="berschrift3">
    <w:name w:val="heading 3"/>
    <w:basedOn w:val="Standard"/>
    <w:next w:val="Standard"/>
    <w:link w:val="berschrift3Zchn"/>
    <w:uiPriority w:val="99"/>
    <w:semiHidden/>
    <w:qFormat/>
    <w:rsid w:val="003769EA"/>
    <w:pPr>
      <w:keepNext/>
      <w:keepLines/>
      <w:numPr>
        <w:ilvl w:val="2"/>
        <w:numId w:val="12"/>
      </w:numPr>
      <w:spacing w:before="240"/>
      <w:outlineLvl w:val="2"/>
    </w:pPr>
    <w:rPr>
      <w:rFonts w:eastAsiaTheme="majorEastAsia"/>
      <w:b/>
      <w:bCs/>
      <w:szCs w:val="24"/>
      <w:lang w:val="it-CH"/>
    </w:rPr>
  </w:style>
  <w:style w:type="paragraph" w:styleId="berschrift4">
    <w:name w:val="heading 4"/>
    <w:basedOn w:val="Standard"/>
    <w:next w:val="Standard"/>
    <w:link w:val="berschrift4Zchn"/>
    <w:uiPriority w:val="99"/>
    <w:semiHidden/>
    <w:rsid w:val="00052507"/>
    <w:pPr>
      <w:keepNext/>
      <w:keepLines/>
      <w:numPr>
        <w:ilvl w:val="3"/>
        <w:numId w:val="12"/>
      </w:numPr>
      <w:spacing w:before="240"/>
      <w:outlineLvl w:val="3"/>
    </w:pPr>
    <w:rPr>
      <w:rFonts w:eastAsiaTheme="majorEastAsia"/>
    </w:rPr>
  </w:style>
  <w:style w:type="paragraph" w:styleId="berschrift5">
    <w:name w:val="heading 5"/>
    <w:basedOn w:val="Standard"/>
    <w:next w:val="Standard"/>
    <w:link w:val="berschrift5Zchn"/>
    <w:uiPriority w:val="99"/>
    <w:semiHidden/>
    <w:rsid w:val="00B426D3"/>
    <w:pPr>
      <w:keepNext/>
      <w:keepLines/>
      <w:numPr>
        <w:ilvl w:val="4"/>
        <w:numId w:val="12"/>
      </w:numPr>
      <w:spacing w:before="120"/>
      <w:outlineLvl w:val="4"/>
    </w:pPr>
    <w:rPr>
      <w:rFonts w:eastAsiaTheme="majorEastAsia"/>
    </w:rPr>
  </w:style>
  <w:style w:type="paragraph" w:styleId="berschrift6">
    <w:name w:val="heading 6"/>
    <w:basedOn w:val="Standard"/>
    <w:next w:val="Standard"/>
    <w:link w:val="berschrift6Zchn"/>
    <w:uiPriority w:val="99"/>
    <w:semiHidden/>
    <w:rsid w:val="00E510BC"/>
    <w:pPr>
      <w:keepNext/>
      <w:keepLines/>
      <w:numPr>
        <w:ilvl w:val="5"/>
        <w:numId w:val="12"/>
      </w:numPr>
      <w:spacing w:before="40"/>
      <w:outlineLvl w:val="5"/>
    </w:pPr>
    <w:rPr>
      <w:rFonts w:eastAsiaTheme="majorEastAsia"/>
    </w:rPr>
  </w:style>
  <w:style w:type="paragraph" w:styleId="berschrift7">
    <w:name w:val="heading 7"/>
    <w:basedOn w:val="Standard"/>
    <w:next w:val="Standard"/>
    <w:link w:val="berschrift7Zchn"/>
    <w:uiPriority w:val="99"/>
    <w:semiHidden/>
    <w:rsid w:val="00E510BC"/>
    <w:pPr>
      <w:keepNext/>
      <w:keepLines/>
      <w:numPr>
        <w:ilvl w:val="6"/>
        <w:numId w:val="12"/>
      </w:numPr>
      <w:spacing w:before="40"/>
      <w:outlineLvl w:val="6"/>
    </w:pPr>
    <w:rPr>
      <w:rFonts w:eastAsiaTheme="majorEastAsia"/>
      <w:i/>
      <w:iCs/>
    </w:rPr>
  </w:style>
  <w:style w:type="paragraph" w:styleId="berschrift8">
    <w:name w:val="heading 8"/>
    <w:basedOn w:val="Standard"/>
    <w:next w:val="Standard"/>
    <w:link w:val="berschrift8Zchn"/>
    <w:uiPriority w:val="99"/>
    <w:semiHidden/>
    <w:rsid w:val="00796CEE"/>
    <w:pPr>
      <w:keepNext/>
      <w:keepLines/>
      <w:numPr>
        <w:ilvl w:val="7"/>
        <w:numId w:val="12"/>
      </w:numPr>
      <w:spacing w:before="40"/>
      <w:outlineLvl w:val="7"/>
    </w:pPr>
    <w:rPr>
      <w:rFonts w:eastAsiaTheme="majorEastAsia"/>
      <w:color w:val="272727" w:themeColor="text1" w:themeTint="D8"/>
      <w:sz w:val="21"/>
      <w:szCs w:val="21"/>
    </w:rPr>
  </w:style>
  <w:style w:type="paragraph" w:styleId="berschrift9">
    <w:name w:val="heading 9"/>
    <w:basedOn w:val="Standard"/>
    <w:next w:val="Standard"/>
    <w:link w:val="berschrift9Zchn"/>
    <w:uiPriority w:val="99"/>
    <w:semiHidden/>
    <w:rsid w:val="00796CEE"/>
    <w:pPr>
      <w:keepNext/>
      <w:keepLines/>
      <w:numPr>
        <w:ilvl w:val="8"/>
        <w:numId w:val="12"/>
      </w:numPr>
      <w:spacing w:before="40"/>
      <w:outlineLvl w:val="8"/>
    </w:pPr>
    <w:rPr>
      <w:rFonts w:eastAsiaTheme="majorEastAsia"/>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semiHidden/>
    <w:rsid w:val="007E0460"/>
    <w:rPr>
      <w:rFonts w:ascii="Segoe UI" w:hAnsi="Segoe UI" w:cs="Segoe UI"/>
      <w:color w:val="auto"/>
      <w:u w:val="single"/>
    </w:rPr>
  </w:style>
  <w:style w:type="paragraph" w:styleId="Kopfzeile">
    <w:name w:val="header"/>
    <w:basedOn w:val="Standard"/>
    <w:link w:val="KopfzeileZchn"/>
    <w:uiPriority w:val="84"/>
    <w:semiHidden/>
    <w:rsid w:val="008E41F6"/>
    <w:pPr>
      <w:tabs>
        <w:tab w:val="center" w:pos="4536"/>
        <w:tab w:val="right" w:pos="9072"/>
      </w:tabs>
      <w:spacing w:line="240" w:lineRule="auto"/>
    </w:pPr>
    <w:rPr>
      <w:sz w:val="15"/>
    </w:rPr>
  </w:style>
  <w:style w:type="character" w:customStyle="1" w:styleId="KopfzeileZchn">
    <w:name w:val="Kopfzeile Zchn"/>
    <w:basedOn w:val="Absatz-Standardschriftart"/>
    <w:link w:val="Kopfzeile"/>
    <w:uiPriority w:val="84"/>
    <w:semiHidden/>
    <w:rsid w:val="008E41F6"/>
    <w:rPr>
      <w:rFonts w:ascii="Segoe UI" w:hAnsi="Segoe UI" w:cs="Segoe UI"/>
      <w:sz w:val="15"/>
    </w:rPr>
  </w:style>
  <w:style w:type="paragraph" w:styleId="Fuzeile">
    <w:name w:val="footer"/>
    <w:basedOn w:val="Standard"/>
    <w:link w:val="FuzeileZchn"/>
    <w:uiPriority w:val="86"/>
    <w:semiHidden/>
    <w:rsid w:val="005461C4"/>
    <w:pPr>
      <w:spacing w:line="240" w:lineRule="auto"/>
    </w:pPr>
    <w:rPr>
      <w:sz w:val="15"/>
    </w:rPr>
  </w:style>
  <w:style w:type="character" w:customStyle="1" w:styleId="FuzeileZchn">
    <w:name w:val="Fußzeile Zchn"/>
    <w:basedOn w:val="Absatz-Standardschriftart"/>
    <w:link w:val="Fuzeile"/>
    <w:uiPriority w:val="86"/>
    <w:semiHidden/>
    <w:rsid w:val="001B41B4"/>
    <w:rPr>
      <w:rFonts w:ascii="Segoe UI" w:hAnsi="Segoe UI" w:cs="Segoe UI"/>
      <w:sz w:val="15"/>
    </w:rPr>
  </w:style>
  <w:style w:type="paragraph" w:customStyle="1" w:styleId="EinfAbs">
    <w:name w:val="[Einf. Abs.]"/>
    <w:basedOn w:val="Standard"/>
    <w:uiPriority w:val="79"/>
    <w:semiHidden/>
    <w:rsid w:val="00F91D37"/>
    <w:pPr>
      <w:widowControl w:val="0"/>
      <w:autoSpaceDE w:val="0"/>
      <w:autoSpaceDN w:val="0"/>
      <w:adjustRightInd w:val="0"/>
      <w:spacing w:line="288" w:lineRule="auto"/>
      <w:textAlignment w:val="center"/>
    </w:pPr>
    <w:rPr>
      <w:color w:val="000000"/>
      <w:sz w:val="24"/>
      <w:szCs w:val="24"/>
      <w:lang w:val="de-DE"/>
    </w:rPr>
  </w:style>
  <w:style w:type="paragraph" w:styleId="Listenabsatz">
    <w:name w:val="List Paragraph"/>
    <w:basedOn w:val="Standard"/>
    <w:uiPriority w:val="99"/>
    <w:semiHidden/>
    <w:rsid w:val="009C67A8"/>
    <w:pPr>
      <w:ind w:left="720"/>
      <w:contextualSpacing/>
    </w:pPr>
  </w:style>
  <w:style w:type="paragraph" w:styleId="Aufzhlungszeichen">
    <w:name w:val="List Bullet"/>
    <w:basedOn w:val="Listenabsatz"/>
    <w:uiPriority w:val="79"/>
    <w:semiHidden/>
    <w:rsid w:val="009C67A8"/>
    <w:pPr>
      <w:numPr>
        <w:numId w:val="3"/>
      </w:numPr>
      <w:tabs>
        <w:tab w:val="num" w:pos="360"/>
      </w:tabs>
      <w:ind w:left="720" w:firstLine="0"/>
    </w:pPr>
  </w:style>
  <w:style w:type="paragraph" w:styleId="Aufzhlungszeichen2">
    <w:name w:val="List Bullet 2"/>
    <w:basedOn w:val="Listenabsatz"/>
    <w:uiPriority w:val="79"/>
    <w:semiHidden/>
    <w:rsid w:val="009C67A8"/>
    <w:pPr>
      <w:numPr>
        <w:ilvl w:val="1"/>
        <w:numId w:val="3"/>
      </w:numPr>
    </w:pPr>
  </w:style>
  <w:style w:type="paragraph" w:styleId="Aufzhlungszeichen3">
    <w:name w:val="List Bullet 3"/>
    <w:basedOn w:val="Listenabsatz"/>
    <w:uiPriority w:val="79"/>
    <w:semiHidden/>
    <w:rsid w:val="009C67A8"/>
    <w:pPr>
      <w:numPr>
        <w:ilvl w:val="2"/>
        <w:numId w:val="3"/>
      </w:numPr>
    </w:pPr>
  </w:style>
  <w:style w:type="table" w:styleId="Tabellenraster">
    <w:name w:val="Table Grid"/>
    <w:basedOn w:val="NormaleTabelle"/>
    <w:uiPriority w:val="59"/>
    <w:rsid w:val="00364EE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B85E7F"/>
    <w:rPr>
      <w:rFonts w:ascii="Segoe UI" w:eastAsiaTheme="majorEastAsia" w:hAnsi="Segoe UI" w:cs="Segoe UI"/>
      <w:b/>
      <w:bCs/>
      <w:sz w:val="24"/>
      <w:szCs w:val="28"/>
    </w:rPr>
  </w:style>
  <w:style w:type="character" w:customStyle="1" w:styleId="berschrift2Zchn">
    <w:name w:val="Überschrift 2 Zchn"/>
    <w:basedOn w:val="Absatz-Standardschriftart"/>
    <w:link w:val="berschrift2"/>
    <w:uiPriority w:val="9"/>
    <w:rsid w:val="00B85E7F"/>
    <w:rPr>
      <w:rFonts w:ascii="Segoe UI" w:eastAsiaTheme="majorEastAsia" w:hAnsi="Segoe UI" w:cs="Segoe UI"/>
      <w:b/>
      <w:bCs/>
      <w:szCs w:val="26"/>
    </w:rPr>
  </w:style>
  <w:style w:type="paragraph" w:styleId="Titel">
    <w:name w:val="Title"/>
    <w:basedOn w:val="Standard"/>
    <w:next w:val="Standard"/>
    <w:link w:val="TitelZchn"/>
    <w:uiPriority w:val="11"/>
    <w:qFormat/>
    <w:rsid w:val="005E6B3C"/>
    <w:pPr>
      <w:spacing w:before="420" w:line="470" w:lineRule="exact"/>
      <w:contextualSpacing/>
    </w:pPr>
    <w:rPr>
      <w:rFonts w:eastAsiaTheme="majorEastAsia"/>
      <w:b/>
      <w:sz w:val="40"/>
      <w:szCs w:val="52"/>
      <w:lang w:val="it-CH"/>
    </w:rPr>
  </w:style>
  <w:style w:type="character" w:customStyle="1" w:styleId="TitelZchn">
    <w:name w:val="Titel Zchn"/>
    <w:basedOn w:val="Absatz-Standardschriftart"/>
    <w:link w:val="Titel"/>
    <w:uiPriority w:val="11"/>
    <w:rsid w:val="005E6B3C"/>
    <w:rPr>
      <w:rFonts w:ascii="Segoe UI" w:eastAsiaTheme="majorEastAsia" w:hAnsi="Segoe UI" w:cs="Segoe UI"/>
      <w:b/>
      <w:sz w:val="40"/>
      <w:szCs w:val="52"/>
      <w:lang w:val="it-CH"/>
    </w:rPr>
  </w:style>
  <w:style w:type="paragraph" w:customStyle="1" w:styleId="Brieftitel">
    <w:name w:val="Brieftitel"/>
    <w:basedOn w:val="Standard"/>
    <w:link w:val="BrieftitelZchn"/>
    <w:uiPriority w:val="14"/>
    <w:semiHidden/>
    <w:rsid w:val="00494FD7"/>
    <w:pPr>
      <w:contextualSpacing/>
    </w:pPr>
    <w:rPr>
      <w:b/>
    </w:rPr>
  </w:style>
  <w:style w:type="character" w:customStyle="1" w:styleId="BrieftitelZchn">
    <w:name w:val="Brieftitel Zchn"/>
    <w:basedOn w:val="Absatz-Standardschriftart"/>
    <w:link w:val="Brieftitel"/>
    <w:uiPriority w:val="14"/>
    <w:semiHidden/>
    <w:rsid w:val="00FF6A3D"/>
    <w:rPr>
      <w:rFonts w:ascii="Segoe UI" w:hAnsi="Segoe UI" w:cs="Segoe UI"/>
      <w:b/>
    </w:rPr>
  </w:style>
  <w:style w:type="paragraph" w:customStyle="1" w:styleId="Kontaktangaben">
    <w:name w:val="Kontaktangaben"/>
    <w:basedOn w:val="Standard"/>
    <w:semiHidden/>
    <w:rsid w:val="00E73CB2"/>
    <w:pPr>
      <w:tabs>
        <w:tab w:val="left" w:pos="709"/>
      </w:tabs>
      <w:spacing w:line="220" w:lineRule="atLeast"/>
    </w:pPr>
    <w:rPr>
      <w:spacing w:val="2"/>
      <w:sz w:val="16"/>
      <w:szCs w:val="16"/>
    </w:rPr>
  </w:style>
  <w:style w:type="table" w:customStyle="1" w:styleId="KlassischeTabelle">
    <w:name w:val="Klassische Tabelle"/>
    <w:basedOn w:val="NormaleTabelle"/>
    <w:next w:val="Tabellenraster"/>
    <w:uiPriority w:val="59"/>
    <w:rsid w:val="00C15A9B"/>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erschrift3Zchn">
    <w:name w:val="Überschrift 3 Zchn"/>
    <w:basedOn w:val="Absatz-Standardschriftart"/>
    <w:link w:val="berschrift3"/>
    <w:uiPriority w:val="99"/>
    <w:semiHidden/>
    <w:rsid w:val="00B85E7F"/>
    <w:rPr>
      <w:rFonts w:ascii="Segoe UI" w:eastAsiaTheme="majorEastAsia" w:hAnsi="Segoe UI" w:cs="Segoe UI"/>
      <w:b/>
      <w:bCs/>
      <w:szCs w:val="24"/>
      <w:lang w:val="it-CH"/>
    </w:rPr>
  </w:style>
  <w:style w:type="character" w:customStyle="1" w:styleId="berschrift4Zchn">
    <w:name w:val="Überschrift 4 Zchn"/>
    <w:basedOn w:val="Absatz-Standardschriftart"/>
    <w:link w:val="berschrift4"/>
    <w:uiPriority w:val="99"/>
    <w:semiHidden/>
    <w:rsid w:val="00B85E7F"/>
    <w:rPr>
      <w:rFonts w:ascii="Segoe UI" w:eastAsiaTheme="majorEastAsia" w:hAnsi="Segoe UI" w:cs="Segoe UI"/>
    </w:rPr>
  </w:style>
  <w:style w:type="character" w:customStyle="1" w:styleId="berschrift5Zchn">
    <w:name w:val="Überschrift 5 Zchn"/>
    <w:basedOn w:val="Absatz-Standardschriftart"/>
    <w:link w:val="berschrift5"/>
    <w:uiPriority w:val="99"/>
    <w:semiHidden/>
    <w:rsid w:val="00B85E7F"/>
    <w:rPr>
      <w:rFonts w:ascii="Segoe UI" w:eastAsiaTheme="majorEastAsia" w:hAnsi="Segoe UI" w:cs="Segoe UI"/>
    </w:rPr>
  </w:style>
  <w:style w:type="character" w:customStyle="1" w:styleId="berschrift6Zchn">
    <w:name w:val="Überschrift 6 Zchn"/>
    <w:basedOn w:val="Absatz-Standardschriftart"/>
    <w:link w:val="berschrift6"/>
    <w:uiPriority w:val="99"/>
    <w:semiHidden/>
    <w:rsid w:val="00B85E7F"/>
    <w:rPr>
      <w:rFonts w:ascii="Segoe UI" w:eastAsiaTheme="majorEastAsia" w:hAnsi="Segoe UI" w:cs="Segoe UI"/>
    </w:rPr>
  </w:style>
  <w:style w:type="character" w:customStyle="1" w:styleId="berschrift7Zchn">
    <w:name w:val="Überschrift 7 Zchn"/>
    <w:basedOn w:val="Absatz-Standardschriftart"/>
    <w:link w:val="berschrift7"/>
    <w:uiPriority w:val="99"/>
    <w:semiHidden/>
    <w:rsid w:val="00B85E7F"/>
    <w:rPr>
      <w:rFonts w:ascii="Segoe UI" w:eastAsiaTheme="majorEastAsia" w:hAnsi="Segoe UI" w:cs="Segoe UI"/>
      <w:i/>
      <w:iCs/>
    </w:rPr>
  </w:style>
  <w:style w:type="character" w:customStyle="1" w:styleId="berschrift8Zchn">
    <w:name w:val="Überschrift 8 Zchn"/>
    <w:basedOn w:val="Absatz-Standardschriftart"/>
    <w:link w:val="berschrift8"/>
    <w:uiPriority w:val="99"/>
    <w:semiHidden/>
    <w:rsid w:val="00B85E7F"/>
    <w:rPr>
      <w:rFonts w:ascii="Segoe UI" w:eastAsiaTheme="majorEastAsia" w:hAnsi="Segoe UI" w:cs="Segoe UI"/>
      <w:color w:val="272727" w:themeColor="text1" w:themeTint="D8"/>
      <w:sz w:val="21"/>
      <w:szCs w:val="21"/>
    </w:rPr>
  </w:style>
  <w:style w:type="character" w:customStyle="1" w:styleId="berschrift9Zchn">
    <w:name w:val="Überschrift 9 Zchn"/>
    <w:basedOn w:val="Absatz-Standardschriftart"/>
    <w:link w:val="berschrift9"/>
    <w:uiPriority w:val="99"/>
    <w:semiHidden/>
    <w:rsid w:val="00B85E7F"/>
    <w:rPr>
      <w:rFonts w:ascii="Segoe UI" w:eastAsiaTheme="majorEastAsia" w:hAnsi="Segoe UI" w:cs="Segoe UI"/>
      <w:i/>
      <w:iCs/>
      <w:color w:val="272727" w:themeColor="text1" w:themeTint="D8"/>
      <w:sz w:val="21"/>
      <w:szCs w:val="21"/>
    </w:rPr>
  </w:style>
  <w:style w:type="paragraph" w:customStyle="1" w:styleId="ListDash">
    <w:name w:val="List  Dash"/>
    <w:basedOn w:val="Listenabsatz"/>
    <w:uiPriority w:val="5"/>
    <w:qFormat/>
    <w:rsid w:val="00117D9F"/>
    <w:pPr>
      <w:numPr>
        <w:numId w:val="9"/>
      </w:numPr>
    </w:pPr>
  </w:style>
  <w:style w:type="paragraph" w:customStyle="1" w:styleId="Traktandum-Text">
    <w:name w:val="Traktandum-Text"/>
    <w:basedOn w:val="ListDash"/>
    <w:uiPriority w:val="18"/>
    <w:semiHidden/>
    <w:rsid w:val="00E269E1"/>
    <w:pPr>
      <w:numPr>
        <w:numId w:val="0"/>
      </w:numPr>
      <w:tabs>
        <w:tab w:val="left" w:pos="7938"/>
      </w:tabs>
      <w:ind w:left="426" w:right="848"/>
    </w:pPr>
  </w:style>
  <w:style w:type="paragraph" w:customStyle="1" w:styleId="Traktandum-Titel">
    <w:name w:val="Traktandum-Titel"/>
    <w:basedOn w:val="ListDash"/>
    <w:next w:val="Traktandum-Text"/>
    <w:uiPriority w:val="18"/>
    <w:semiHidden/>
    <w:rsid w:val="00E269E1"/>
    <w:pPr>
      <w:numPr>
        <w:numId w:val="4"/>
      </w:numPr>
      <w:tabs>
        <w:tab w:val="left" w:pos="7938"/>
      </w:tabs>
      <w:ind w:left="426" w:hanging="426"/>
    </w:pPr>
  </w:style>
  <w:style w:type="paragraph" w:customStyle="1" w:styleId="Anleitung">
    <w:name w:val="Anleitung"/>
    <w:basedOn w:val="Standard"/>
    <w:uiPriority w:val="98"/>
    <w:semiHidden/>
    <w:rsid w:val="00625020"/>
    <w:pPr>
      <w:spacing w:line="288" w:lineRule="auto"/>
    </w:pPr>
    <w:rPr>
      <w:vanish/>
      <w:color w:val="A6A6A6" w:themeColor="background1" w:themeShade="A6"/>
      <w:sz w:val="14"/>
    </w:rPr>
  </w:style>
  <w:style w:type="character" w:styleId="BesuchterLink">
    <w:name w:val="FollowedHyperlink"/>
    <w:basedOn w:val="Hyperlink"/>
    <w:uiPriority w:val="96"/>
    <w:semiHidden/>
    <w:rsid w:val="007E0460"/>
    <w:rPr>
      <w:rFonts w:ascii="Segoe UI" w:hAnsi="Segoe UI" w:cs="Segoe UI"/>
      <w:color w:val="auto"/>
      <w:u w:val="single"/>
    </w:rPr>
  </w:style>
  <w:style w:type="paragraph" w:styleId="Untertitel">
    <w:name w:val="Subtitle"/>
    <w:basedOn w:val="Standard"/>
    <w:next w:val="Standard"/>
    <w:link w:val="UntertitelZchn"/>
    <w:uiPriority w:val="12"/>
    <w:rsid w:val="005E6B3C"/>
    <w:pPr>
      <w:numPr>
        <w:ilvl w:val="1"/>
      </w:numPr>
      <w:spacing w:after="320" w:line="480" w:lineRule="exact"/>
      <w:contextualSpacing/>
    </w:pPr>
    <w:rPr>
      <w:rFonts w:eastAsiaTheme="minorEastAsia"/>
      <w:sz w:val="40"/>
    </w:rPr>
  </w:style>
  <w:style w:type="character" w:customStyle="1" w:styleId="UntertitelZchn">
    <w:name w:val="Untertitel Zchn"/>
    <w:basedOn w:val="Absatz-Standardschriftart"/>
    <w:link w:val="Untertitel"/>
    <w:uiPriority w:val="12"/>
    <w:rsid w:val="005E6B3C"/>
    <w:rPr>
      <w:rFonts w:ascii="Segoe UI" w:eastAsiaTheme="minorEastAsia" w:hAnsi="Segoe UI" w:cs="Segoe UI"/>
      <w:sz w:val="40"/>
    </w:rPr>
  </w:style>
  <w:style w:type="paragraph" w:styleId="Datum">
    <w:name w:val="Date"/>
    <w:basedOn w:val="Standard"/>
    <w:next w:val="Standard"/>
    <w:link w:val="DatumZchn"/>
    <w:uiPriority w:val="15"/>
    <w:semiHidden/>
    <w:rsid w:val="00BF7052"/>
    <w:pPr>
      <w:spacing w:before="480" w:after="480"/>
    </w:pPr>
  </w:style>
  <w:style w:type="character" w:customStyle="1" w:styleId="DatumZchn">
    <w:name w:val="Datum Zchn"/>
    <w:basedOn w:val="Absatz-Standardschriftart"/>
    <w:link w:val="Datum"/>
    <w:uiPriority w:val="15"/>
    <w:semiHidden/>
    <w:rsid w:val="00FF6A3D"/>
    <w:rPr>
      <w:rFonts w:ascii="Segoe UI" w:hAnsi="Segoe UI" w:cs="Segoe UI"/>
    </w:rPr>
  </w:style>
  <w:style w:type="paragraph" w:styleId="Funotentext">
    <w:name w:val="footnote text"/>
    <w:basedOn w:val="Standard"/>
    <w:link w:val="FunotentextZchn"/>
    <w:uiPriority w:val="79"/>
    <w:semiHidden/>
    <w:rsid w:val="00494FD7"/>
    <w:pPr>
      <w:spacing w:line="240" w:lineRule="auto"/>
    </w:pPr>
    <w:rPr>
      <w:sz w:val="16"/>
    </w:rPr>
  </w:style>
  <w:style w:type="character" w:customStyle="1" w:styleId="FunotentextZchn">
    <w:name w:val="Fußnotentext Zchn"/>
    <w:basedOn w:val="Absatz-Standardschriftart"/>
    <w:link w:val="Funotentext"/>
    <w:uiPriority w:val="79"/>
    <w:semiHidden/>
    <w:rsid w:val="00FF6A3D"/>
    <w:rPr>
      <w:rFonts w:ascii="Segoe UI" w:hAnsi="Segoe UI" w:cs="Segoe UI"/>
      <w:sz w:val="16"/>
    </w:rPr>
  </w:style>
  <w:style w:type="character" w:styleId="Funotenzeichen">
    <w:name w:val="footnote reference"/>
    <w:basedOn w:val="Absatz-Standardschriftart"/>
    <w:uiPriority w:val="79"/>
    <w:semiHidden/>
    <w:unhideWhenUsed/>
    <w:rsid w:val="00642F26"/>
    <w:rPr>
      <w:rFonts w:ascii="Segoe UI" w:hAnsi="Segoe UI" w:cs="Segoe UI"/>
      <w:vertAlign w:val="superscript"/>
    </w:rPr>
  </w:style>
  <w:style w:type="table" w:customStyle="1" w:styleId="TabelleohneRahmen">
    <w:name w:val="Tabelle ohne Rahmen"/>
    <w:basedOn w:val="NormaleTabelle"/>
    <w:uiPriority w:val="99"/>
    <w:rsid w:val="00C15A9B"/>
    <w:tblPr>
      <w:tblCellMar>
        <w:left w:w="0" w:type="dxa"/>
        <w:right w:w="28" w:type="dxa"/>
      </w:tblCellMar>
    </w:tblPr>
  </w:style>
  <w:style w:type="paragraph" w:styleId="Endnotentext">
    <w:name w:val="endnote text"/>
    <w:basedOn w:val="Funotentext"/>
    <w:link w:val="EndnotentextZchn"/>
    <w:uiPriority w:val="79"/>
    <w:semiHidden/>
    <w:unhideWhenUsed/>
    <w:rsid w:val="00113CB8"/>
  </w:style>
  <w:style w:type="character" w:customStyle="1" w:styleId="EndnotentextZchn">
    <w:name w:val="Endnotentext Zchn"/>
    <w:basedOn w:val="Absatz-Standardschriftart"/>
    <w:link w:val="Endnotentext"/>
    <w:uiPriority w:val="79"/>
    <w:semiHidden/>
    <w:rsid w:val="005A7BE5"/>
    <w:rPr>
      <w:rFonts w:ascii="Segoe UI" w:hAnsi="Segoe UI" w:cs="Segoe UI"/>
      <w:sz w:val="16"/>
    </w:rPr>
  </w:style>
  <w:style w:type="character" w:styleId="Endnotenzeichen">
    <w:name w:val="endnote reference"/>
    <w:basedOn w:val="Absatz-Standardschriftart"/>
    <w:uiPriority w:val="79"/>
    <w:semiHidden/>
    <w:unhideWhenUsed/>
    <w:rsid w:val="00113CB8"/>
    <w:rPr>
      <w:rFonts w:ascii="Segoe UI" w:hAnsi="Segoe UI" w:cs="Segoe UI"/>
      <w:vertAlign w:val="superscript"/>
    </w:rPr>
  </w:style>
  <w:style w:type="paragraph" w:customStyle="1" w:styleId="ListArrow">
    <w:name w:val="List  Arrow"/>
    <w:basedOn w:val="ListDash"/>
    <w:uiPriority w:val="6"/>
    <w:qFormat/>
    <w:rsid w:val="004C3880"/>
    <w:pPr>
      <w:numPr>
        <w:ilvl w:val="1"/>
      </w:numPr>
    </w:pPr>
  </w:style>
  <w:style w:type="paragraph" w:customStyle="1" w:styleId="ListCheckmark">
    <w:name w:val="List  Checkmark"/>
    <w:basedOn w:val="ListDash"/>
    <w:uiPriority w:val="6"/>
    <w:qFormat/>
    <w:rsid w:val="004C3880"/>
    <w:pPr>
      <w:numPr>
        <w:ilvl w:val="2"/>
      </w:numPr>
    </w:pPr>
  </w:style>
  <w:style w:type="paragraph" w:styleId="Beschriftung">
    <w:name w:val="caption"/>
    <w:basedOn w:val="Standard"/>
    <w:next w:val="Standard"/>
    <w:uiPriority w:val="35"/>
    <w:rsid w:val="00BD08F4"/>
    <w:pPr>
      <w:spacing w:before="20" w:after="240" w:line="240" w:lineRule="auto"/>
      <w:contextualSpacing/>
    </w:pPr>
    <w:rPr>
      <w:bCs/>
      <w:iCs/>
      <w:sz w:val="15"/>
    </w:rPr>
  </w:style>
  <w:style w:type="paragraph" w:styleId="Inhaltsverzeichnisberschrift">
    <w:name w:val="TOC Heading"/>
    <w:basedOn w:val="berschrift1"/>
    <w:next w:val="Standard"/>
    <w:uiPriority w:val="39"/>
    <w:semiHidden/>
    <w:rsid w:val="00DB7675"/>
    <w:pPr>
      <w:spacing w:before="240"/>
      <w:outlineLvl w:val="9"/>
    </w:pPr>
    <w:rPr>
      <w:bCs w:val="0"/>
      <w:szCs w:val="32"/>
    </w:rPr>
  </w:style>
  <w:style w:type="paragraph" w:styleId="Sprechblasentext">
    <w:name w:val="Balloon Text"/>
    <w:basedOn w:val="Standard"/>
    <w:link w:val="SprechblasentextZchn"/>
    <w:uiPriority w:val="79"/>
    <w:semiHidden/>
    <w:unhideWhenUsed/>
    <w:rsid w:val="00870017"/>
    <w:pPr>
      <w:spacing w:line="240" w:lineRule="auto"/>
    </w:pPr>
  </w:style>
  <w:style w:type="character" w:customStyle="1" w:styleId="SprechblasentextZchn">
    <w:name w:val="Sprechblasentext Zchn"/>
    <w:basedOn w:val="Absatz-Standardschriftart"/>
    <w:link w:val="Sprechblasentext"/>
    <w:uiPriority w:val="79"/>
    <w:semiHidden/>
    <w:rsid w:val="005A7BE5"/>
    <w:rPr>
      <w:rFonts w:ascii="Segoe UI" w:hAnsi="Segoe UI" w:cs="Segoe UI"/>
    </w:rPr>
  </w:style>
  <w:style w:type="paragraph" w:customStyle="1" w:styleId="Seitenzahlen">
    <w:name w:val="Seitenzahlen"/>
    <w:basedOn w:val="Fuzeile"/>
    <w:uiPriority w:val="87"/>
    <w:semiHidden/>
    <w:rsid w:val="00E8428A"/>
    <w:pPr>
      <w:jc w:val="right"/>
    </w:pPr>
  </w:style>
  <w:style w:type="paragraph" w:customStyle="1" w:styleId="Heading1numbered">
    <w:name w:val="Heading  1   numbered"/>
    <w:basedOn w:val="berschrift1"/>
    <w:next w:val="Standard"/>
    <w:uiPriority w:val="10"/>
    <w:qFormat/>
    <w:rsid w:val="00F32B93"/>
    <w:pPr>
      <w:numPr>
        <w:numId w:val="8"/>
      </w:numPr>
    </w:pPr>
  </w:style>
  <w:style w:type="paragraph" w:customStyle="1" w:styleId="Heading2numbered">
    <w:name w:val="Heading  2   numbered"/>
    <w:basedOn w:val="berschrift2"/>
    <w:next w:val="Standard"/>
    <w:uiPriority w:val="10"/>
    <w:qFormat/>
    <w:rsid w:val="007A1F02"/>
    <w:pPr>
      <w:numPr>
        <w:numId w:val="8"/>
      </w:numPr>
    </w:pPr>
  </w:style>
  <w:style w:type="paragraph" w:customStyle="1" w:styleId="Heading3numbered">
    <w:name w:val="Heading  3   numbered"/>
    <w:basedOn w:val="berschrift3"/>
    <w:next w:val="Standard"/>
    <w:uiPriority w:val="10"/>
    <w:qFormat/>
    <w:rsid w:val="003769EA"/>
    <w:pPr>
      <w:numPr>
        <w:numId w:val="8"/>
      </w:numPr>
      <w:spacing w:before="480"/>
    </w:pPr>
    <w:rPr>
      <w:b w:val="0"/>
    </w:rPr>
  </w:style>
  <w:style w:type="paragraph" w:customStyle="1" w:styleId="berschrift4nummeriert">
    <w:name w:val="Überschrift 4 nummeriert"/>
    <w:basedOn w:val="berschrift4"/>
    <w:next w:val="Standard"/>
    <w:uiPriority w:val="10"/>
    <w:semiHidden/>
    <w:qFormat/>
    <w:rsid w:val="007A1F02"/>
    <w:pPr>
      <w:numPr>
        <w:numId w:val="8"/>
      </w:numPr>
    </w:pPr>
  </w:style>
  <w:style w:type="paragraph" w:styleId="Verzeichnis1">
    <w:name w:val="toc 1"/>
    <w:basedOn w:val="Standard"/>
    <w:next w:val="Standard"/>
    <w:autoRedefine/>
    <w:uiPriority w:val="39"/>
    <w:semiHidden/>
    <w:rsid w:val="00EF02EF"/>
    <w:pPr>
      <w:tabs>
        <w:tab w:val="right" w:pos="10206"/>
      </w:tabs>
      <w:spacing w:before="120" w:after="60"/>
      <w:ind w:left="567" w:hanging="567"/>
    </w:pPr>
    <w:rPr>
      <w:b/>
      <w:bCs/>
      <w:noProof/>
      <w:sz w:val="24"/>
    </w:rPr>
  </w:style>
  <w:style w:type="paragraph" w:styleId="Verzeichnis2">
    <w:name w:val="toc 2"/>
    <w:basedOn w:val="Standard"/>
    <w:next w:val="Standard"/>
    <w:autoRedefine/>
    <w:uiPriority w:val="39"/>
    <w:semiHidden/>
    <w:rsid w:val="00EF02EF"/>
    <w:pPr>
      <w:tabs>
        <w:tab w:val="right" w:pos="10206"/>
      </w:tabs>
      <w:spacing w:after="60"/>
      <w:ind w:left="567" w:hanging="567"/>
    </w:pPr>
    <w:rPr>
      <w:b/>
    </w:rPr>
  </w:style>
  <w:style w:type="paragraph" w:styleId="Verzeichnis3">
    <w:name w:val="toc 3"/>
    <w:basedOn w:val="Standard"/>
    <w:next w:val="Standard"/>
    <w:autoRedefine/>
    <w:uiPriority w:val="39"/>
    <w:semiHidden/>
    <w:rsid w:val="00EF02EF"/>
    <w:pPr>
      <w:tabs>
        <w:tab w:val="right" w:pos="10206"/>
      </w:tabs>
      <w:spacing w:after="60"/>
      <w:ind w:left="567" w:hanging="567"/>
    </w:pPr>
  </w:style>
  <w:style w:type="paragraph" w:styleId="StandardWeb">
    <w:name w:val="Normal (Web)"/>
    <w:basedOn w:val="Standard"/>
    <w:uiPriority w:val="99"/>
    <w:semiHidden/>
    <w:unhideWhenUsed/>
    <w:rsid w:val="00BE1E62"/>
    <w:pPr>
      <w:spacing w:before="100" w:beforeAutospacing="1" w:after="100" w:afterAutospacing="1" w:line="240" w:lineRule="auto"/>
    </w:pPr>
    <w:rPr>
      <w:rFonts w:eastAsia="Times New Roman"/>
      <w:sz w:val="24"/>
      <w:szCs w:val="24"/>
      <w:lang w:eastAsia="de-CH"/>
    </w:rPr>
  </w:style>
  <w:style w:type="paragraph" w:styleId="Abbildungsverzeichnis">
    <w:name w:val="table of figures"/>
    <w:basedOn w:val="Standard"/>
    <w:next w:val="Standard"/>
    <w:uiPriority w:val="40"/>
    <w:semiHidden/>
    <w:rsid w:val="00857D8A"/>
  </w:style>
  <w:style w:type="paragraph" w:customStyle="1" w:styleId="Absenderzeile">
    <w:name w:val="Absenderzeile"/>
    <w:basedOn w:val="Standard"/>
    <w:uiPriority w:val="16"/>
    <w:semiHidden/>
    <w:rsid w:val="00874E49"/>
    <w:pPr>
      <w:pBdr>
        <w:bottom w:val="single" w:sz="6" w:space="1" w:color="auto"/>
      </w:pBdr>
    </w:pPr>
    <w:rPr>
      <w:sz w:val="12"/>
    </w:rPr>
  </w:style>
  <w:style w:type="paragraph" w:customStyle="1" w:styleId="Numbering1">
    <w:name w:val="Numbering 1"/>
    <w:basedOn w:val="Standard"/>
    <w:uiPriority w:val="7"/>
    <w:qFormat/>
    <w:rsid w:val="007A1F02"/>
    <w:pPr>
      <w:numPr>
        <w:ilvl w:val="5"/>
        <w:numId w:val="8"/>
      </w:numPr>
    </w:pPr>
  </w:style>
  <w:style w:type="paragraph" w:customStyle="1" w:styleId="Numbering2">
    <w:name w:val="Numbering 2"/>
    <w:basedOn w:val="Numbering1"/>
    <w:uiPriority w:val="7"/>
    <w:rsid w:val="009804FC"/>
    <w:pPr>
      <w:numPr>
        <w:ilvl w:val="6"/>
      </w:numPr>
    </w:pPr>
  </w:style>
  <w:style w:type="character" w:styleId="Seitenzahl">
    <w:name w:val="page number"/>
    <w:basedOn w:val="Absatz-Standardschriftart"/>
    <w:uiPriority w:val="79"/>
    <w:semiHidden/>
    <w:rsid w:val="00E8428A"/>
    <w:rPr>
      <w:rFonts w:ascii="Segoe UI" w:hAnsi="Segoe UI" w:cs="Segoe UI"/>
    </w:rPr>
  </w:style>
  <w:style w:type="paragraph" w:customStyle="1" w:styleId="Numberingabc">
    <w:name w:val="Numbering abc"/>
    <w:basedOn w:val="Listenabsatz"/>
    <w:uiPriority w:val="8"/>
    <w:qFormat/>
    <w:rsid w:val="007A1F02"/>
    <w:pPr>
      <w:numPr>
        <w:ilvl w:val="8"/>
        <w:numId w:val="8"/>
      </w:numPr>
    </w:pPr>
  </w:style>
  <w:style w:type="paragraph" w:customStyle="1" w:styleId="Numbering3">
    <w:name w:val="Numbering 3"/>
    <w:basedOn w:val="Numbering2"/>
    <w:uiPriority w:val="7"/>
    <w:rsid w:val="005A357F"/>
    <w:pPr>
      <w:numPr>
        <w:ilvl w:val="7"/>
      </w:numPr>
    </w:pPr>
  </w:style>
  <w:style w:type="paragraph" w:customStyle="1" w:styleId="berschrift5nummeriert">
    <w:name w:val="Überschrift 5 nummeriert"/>
    <w:basedOn w:val="berschrift5"/>
    <w:next w:val="Standard"/>
    <w:uiPriority w:val="10"/>
    <w:semiHidden/>
    <w:qFormat/>
    <w:rsid w:val="007A1F02"/>
    <w:pPr>
      <w:numPr>
        <w:numId w:val="8"/>
      </w:numPr>
    </w:pPr>
  </w:style>
  <w:style w:type="paragraph" w:customStyle="1" w:styleId="Dokumentbezeichnung">
    <w:name w:val="Dokumentbezeichnung"/>
    <w:basedOn w:val="berschrift1"/>
    <w:next w:val="Standard"/>
    <w:uiPriority w:val="98"/>
    <w:semiHidden/>
    <w:rsid w:val="00283995"/>
    <w:pPr>
      <w:pageBreakBefore/>
      <w:numPr>
        <w:numId w:val="5"/>
      </w:numPr>
      <w:pBdr>
        <w:top w:val="single" w:sz="8" w:space="5" w:color="000000" w:themeColor="text1"/>
        <w:left w:val="single" w:sz="8" w:space="5" w:color="000000" w:themeColor="text1"/>
        <w:bottom w:val="single" w:sz="8" w:space="5" w:color="000000" w:themeColor="text1"/>
        <w:right w:val="single" w:sz="8" w:space="5" w:color="000000" w:themeColor="text1"/>
      </w:pBdr>
      <w:shd w:val="clear" w:color="auto" w:fill="000000" w:themeFill="text1"/>
      <w:spacing w:before="600" w:after="600"/>
      <w:ind w:right="125"/>
    </w:pPr>
    <w:rPr>
      <w:bCs w:val="0"/>
      <w:color w:val="FFFFFF" w:themeColor="background1"/>
      <w:spacing w:val="6"/>
      <w:sz w:val="40"/>
      <w:szCs w:val="52"/>
    </w:rPr>
  </w:style>
  <w:style w:type="character" w:styleId="Platzhaltertext">
    <w:name w:val="Placeholder Text"/>
    <w:basedOn w:val="Absatz-Standardschriftart"/>
    <w:uiPriority w:val="79"/>
    <w:semiHidden/>
    <w:rsid w:val="009725C5"/>
    <w:rPr>
      <w:rFonts w:ascii="Segoe UI" w:hAnsi="Segoe UI" w:cs="Segoe UI"/>
      <w:color w:val="auto"/>
    </w:rPr>
  </w:style>
  <w:style w:type="paragraph" w:customStyle="1" w:styleId="ErstelltdurchVorlagenbauerchfrDieSchweizerischePostAG">
    <w:name w:val="Erstellt durch Vorlagenbauer.ch für Die Schweizerische Post AG"/>
    <w:basedOn w:val="Standard"/>
    <w:next w:val="Standard"/>
    <w:semiHidden/>
    <w:rsid w:val="00BB0EB7"/>
    <w:pPr>
      <w:shd w:val="clear" w:color="auto" w:fill="FFFFFF" w:themeFill="background1"/>
    </w:pPr>
  </w:style>
  <w:style w:type="paragraph" w:customStyle="1" w:styleId="Tabellenfolgezeile">
    <w:name w:val="Tabellenfolgezeile"/>
    <w:basedOn w:val="Standard"/>
    <w:next w:val="Standard"/>
    <w:uiPriority w:val="90"/>
    <w:semiHidden/>
    <w:qFormat/>
    <w:rsid w:val="0016774B"/>
    <w:pPr>
      <w:spacing w:line="20" w:lineRule="exact"/>
    </w:pPr>
    <w:rPr>
      <w:sz w:val="2"/>
      <w:szCs w:val="2"/>
    </w:rPr>
  </w:style>
  <w:style w:type="paragraph" w:styleId="Verzeichnis4">
    <w:name w:val="toc 4"/>
    <w:basedOn w:val="Standard"/>
    <w:next w:val="Standard"/>
    <w:autoRedefine/>
    <w:uiPriority w:val="39"/>
    <w:semiHidden/>
    <w:rsid w:val="00FF6A3D"/>
    <w:pPr>
      <w:tabs>
        <w:tab w:val="right" w:pos="10206"/>
      </w:tabs>
      <w:ind w:left="851" w:hanging="851"/>
    </w:pPr>
  </w:style>
  <w:style w:type="paragraph" w:styleId="Verzeichnis5">
    <w:name w:val="toc 5"/>
    <w:basedOn w:val="Standard"/>
    <w:next w:val="Standard"/>
    <w:autoRedefine/>
    <w:uiPriority w:val="39"/>
    <w:semiHidden/>
    <w:rsid w:val="00FF6A3D"/>
    <w:pPr>
      <w:tabs>
        <w:tab w:val="right" w:pos="10206"/>
      </w:tabs>
      <w:ind w:left="993" w:hanging="993"/>
    </w:pPr>
  </w:style>
  <w:style w:type="paragraph" w:styleId="Literaturverzeichnis">
    <w:name w:val="Bibliography"/>
    <w:basedOn w:val="Standard"/>
    <w:next w:val="Standard"/>
    <w:uiPriority w:val="37"/>
    <w:semiHidden/>
    <w:rsid w:val="00E02496"/>
  </w:style>
  <w:style w:type="paragraph" w:styleId="Index1">
    <w:name w:val="index 1"/>
    <w:basedOn w:val="Standard"/>
    <w:next w:val="Standard"/>
    <w:autoRedefine/>
    <w:uiPriority w:val="99"/>
    <w:semiHidden/>
    <w:unhideWhenUsed/>
    <w:rsid w:val="00C20DEA"/>
    <w:pPr>
      <w:spacing w:line="240" w:lineRule="auto"/>
      <w:ind w:left="200" w:hanging="200"/>
    </w:pPr>
  </w:style>
  <w:style w:type="numbering" w:customStyle="1" w:styleId="Nummerierteberschriften">
    <w:name w:val="Nummerierte Überschriften"/>
    <w:uiPriority w:val="99"/>
    <w:rsid w:val="007A1F02"/>
    <w:pPr>
      <w:numPr>
        <w:numId w:val="6"/>
      </w:numPr>
    </w:pPr>
  </w:style>
  <w:style w:type="numbering" w:customStyle="1" w:styleId="Aufzhlungen">
    <w:name w:val="Aufzählungen"/>
    <w:uiPriority w:val="99"/>
    <w:rsid w:val="00117D9F"/>
    <w:pPr>
      <w:numPr>
        <w:numId w:val="7"/>
      </w:numPr>
    </w:pPr>
  </w:style>
  <w:style w:type="paragraph" w:customStyle="1" w:styleId="Lead">
    <w:name w:val="Lead"/>
    <w:basedOn w:val="Standard"/>
    <w:uiPriority w:val="1"/>
    <w:qFormat/>
    <w:rsid w:val="00DA18B7"/>
    <w:pPr>
      <w:spacing w:after="560" w:line="312" w:lineRule="atLeast"/>
      <w:contextualSpacing/>
    </w:pPr>
    <w:rPr>
      <w:sz w:val="24"/>
    </w:rPr>
  </w:style>
  <w:style w:type="paragraph" w:customStyle="1" w:styleId="Heading2yellow">
    <w:name w:val="Heading  2   yellow"/>
    <w:basedOn w:val="Standard"/>
    <w:next w:val="Standard"/>
    <w:uiPriority w:val="9"/>
    <w:qFormat/>
    <w:rsid w:val="003F7961"/>
    <w:pPr>
      <w:pBdr>
        <w:top w:val="single" w:sz="8" w:space="1" w:color="FFCC00" w:themeColor="background2"/>
        <w:left w:val="single" w:sz="8" w:space="2" w:color="FFCC00" w:themeColor="background2"/>
        <w:bottom w:val="single" w:sz="8" w:space="1" w:color="FFCC00" w:themeColor="background2"/>
        <w:right w:val="single" w:sz="8" w:space="2" w:color="FFCC00" w:themeColor="background2"/>
      </w:pBdr>
      <w:shd w:val="clear" w:color="auto" w:fill="FFCC00" w:themeFill="background2"/>
      <w:spacing w:before="320" w:after="114" w:line="227" w:lineRule="exact"/>
      <w:ind w:left="85" w:right="85"/>
    </w:pPr>
    <w:rPr>
      <w:b/>
      <w:lang w:val="fr-CH"/>
    </w:rPr>
  </w:style>
  <w:style w:type="character" w:styleId="NichtaufgelsteErwhnung">
    <w:name w:val="Unresolved Mention"/>
    <w:basedOn w:val="Absatz-Standardschriftart"/>
    <w:uiPriority w:val="79"/>
    <w:semiHidden/>
    <w:unhideWhenUsed/>
    <w:rsid w:val="00795234"/>
    <w:rPr>
      <w:rFonts w:ascii="Segoe UI" w:hAnsi="Segoe UI" w:cs="Segoe UI"/>
      <w:color w:val="605E5C"/>
      <w:shd w:val="clear" w:color="auto" w:fill="E1DFDD"/>
    </w:rPr>
  </w:style>
  <w:style w:type="paragraph" w:customStyle="1" w:styleId="Heading1">
    <w:name w:val="Heading  1"/>
    <w:basedOn w:val="berschrift1"/>
    <w:next w:val="Standard"/>
    <w:uiPriority w:val="9"/>
    <w:qFormat/>
    <w:rsid w:val="00437346"/>
  </w:style>
  <w:style w:type="paragraph" w:customStyle="1" w:styleId="Heading2">
    <w:name w:val="Heading  2"/>
    <w:basedOn w:val="berschrift2"/>
    <w:next w:val="Standard"/>
    <w:uiPriority w:val="9"/>
    <w:qFormat/>
    <w:rsid w:val="00437346"/>
  </w:style>
  <w:style w:type="paragraph" w:customStyle="1" w:styleId="Heading3">
    <w:name w:val="Heading  3"/>
    <w:basedOn w:val="berschrift3"/>
    <w:next w:val="Standard"/>
    <w:uiPriority w:val="9"/>
    <w:qFormat/>
    <w:rsid w:val="00437346"/>
    <w:rPr>
      <w:lang w:val="de-CH"/>
    </w:rPr>
  </w:style>
  <w:style w:type="table" w:customStyle="1" w:styleId="PostTabelle1">
    <w:name w:val="Post:  Tabelle 1"/>
    <w:basedOn w:val="NormaleTabelle"/>
    <w:uiPriority w:val="99"/>
    <w:rsid w:val="00C967E8"/>
    <w:pPr>
      <w:spacing w:line="240" w:lineRule="auto"/>
    </w:pPr>
    <w:tblPr>
      <w:tblStyleRowBandSize w:val="1"/>
      <w:tblBorders>
        <w:top w:val="single" w:sz="4" w:space="0" w:color="AAA8A6" w:themeColor="accent5"/>
        <w:bottom w:val="single" w:sz="4" w:space="0" w:color="AAA8A6" w:themeColor="accent5"/>
        <w:insideH w:val="single" w:sz="4" w:space="0" w:color="AAA8A6" w:themeColor="accent5"/>
        <w:insideV w:val="single" w:sz="8" w:space="0" w:color="FFFFFF" w:themeColor="background1"/>
      </w:tblBorders>
      <w:tblCellMar>
        <w:top w:w="28" w:type="dxa"/>
        <w:left w:w="85" w:type="dxa"/>
        <w:bottom w:w="28" w:type="dxa"/>
        <w:right w:w="85" w:type="dxa"/>
      </w:tblCellMar>
    </w:tblPr>
    <w:tblStylePr w:type="firstRow">
      <w:rPr>
        <w:b/>
      </w:rPr>
      <w:tblPr/>
      <w:tcPr>
        <w:tcBorders>
          <w:top w:val="single" w:sz="4" w:space="0" w:color="FFCC00" w:themeColor="background2"/>
          <w:left w:val="nil"/>
          <w:bottom w:val="single" w:sz="4" w:space="0" w:color="FFFFFF" w:themeColor="background1"/>
          <w:right w:val="nil"/>
          <w:insideH w:val="nil"/>
          <w:insideV w:val="single" w:sz="8" w:space="0" w:color="FFFFFF" w:themeColor="background1"/>
          <w:tl2br w:val="nil"/>
          <w:tr2bl w:val="nil"/>
        </w:tcBorders>
        <w:shd w:val="clear" w:color="auto" w:fill="FFCC00" w:themeFill="accent2"/>
      </w:tcPr>
    </w:tblStylePr>
    <w:tblStylePr w:type="lastRow">
      <w:rPr>
        <w:b/>
      </w:rPr>
    </w:tblStylePr>
    <w:tblStylePr w:type="band1Horz">
      <w:tblPr/>
      <w:tcPr>
        <w:tcBorders>
          <w:top w:val="single" w:sz="8" w:space="0" w:color="FFFFFF" w:themeColor="background1"/>
          <w:left w:val="nil"/>
          <w:bottom w:val="single" w:sz="8" w:space="0" w:color="FFFFFF" w:themeColor="background1"/>
          <w:right w:val="nil"/>
          <w:insideH w:val="nil"/>
          <w:insideV w:val="single" w:sz="8" w:space="0" w:color="FFFFFF" w:themeColor="background1"/>
          <w:tl2br w:val="nil"/>
          <w:tr2bl w:val="nil"/>
        </w:tcBorders>
        <w:shd w:val="clear" w:color="auto" w:fill="DDDCDB" w:themeFill="accent5" w:themeFillTint="66"/>
      </w:tcPr>
    </w:tblStylePr>
    <w:tblStylePr w:type="band2Horz">
      <w:tblPr/>
      <w:tcPr>
        <w:tcBorders>
          <w:top w:val="single" w:sz="8" w:space="0" w:color="FFFFFF" w:themeColor="background1"/>
          <w:left w:val="nil"/>
          <w:bottom w:val="single" w:sz="8" w:space="0" w:color="FFFFFF" w:themeColor="background1"/>
          <w:right w:val="nil"/>
          <w:insideH w:val="nil"/>
          <w:insideV w:val="single" w:sz="8" w:space="0" w:color="FFFFFF" w:themeColor="background1"/>
          <w:tl2br w:val="nil"/>
          <w:tr2bl w:val="nil"/>
        </w:tcBorders>
        <w:shd w:val="clear" w:color="auto" w:fill="F5F5F5"/>
      </w:tcPr>
    </w:tblStylePr>
  </w:style>
  <w:style w:type="table" w:customStyle="1" w:styleId="PostTabelle2">
    <w:name w:val="Post:  Tabelle 2"/>
    <w:basedOn w:val="PostTabelle1"/>
    <w:uiPriority w:val="99"/>
    <w:rsid w:val="00C967E8"/>
    <w:tblPr/>
    <w:tblStylePr w:type="firstRow">
      <w:rPr>
        <w:b/>
      </w:rPr>
      <w:tblPr/>
      <w:tcPr>
        <w:tcBorders>
          <w:top w:val="single" w:sz="8" w:space="0" w:color="FFFFFF" w:themeColor="background1"/>
          <w:left w:val="nil"/>
          <w:bottom w:val="single" w:sz="8" w:space="0" w:color="FFFFFF" w:themeColor="background1"/>
          <w:right w:val="nil"/>
          <w:insideH w:val="nil"/>
          <w:insideV w:val="single" w:sz="8" w:space="0" w:color="FFFFFF" w:themeColor="background1"/>
          <w:tl2br w:val="nil"/>
          <w:tr2bl w:val="nil"/>
        </w:tcBorders>
        <w:shd w:val="clear" w:color="auto" w:fill="DDDCDB" w:themeFill="accent5" w:themeFillTint="66"/>
      </w:tcPr>
    </w:tblStylePr>
    <w:tblStylePr w:type="lastRow">
      <w:rPr>
        <w:b/>
      </w:rPr>
      <w:tblPr/>
      <w:tcPr>
        <w:tcBorders>
          <w:top w:val="single" w:sz="8" w:space="0" w:color="FFFFFF" w:themeColor="background1"/>
          <w:left w:val="nil"/>
          <w:bottom w:val="single" w:sz="8" w:space="0" w:color="FFFFFF" w:themeColor="background1"/>
          <w:right w:val="nil"/>
          <w:insideH w:val="nil"/>
          <w:insideV w:val="single" w:sz="8" w:space="0" w:color="FFFFFF" w:themeColor="background1"/>
          <w:tl2br w:val="nil"/>
          <w:tr2bl w:val="nil"/>
        </w:tcBorders>
        <w:shd w:val="clear" w:color="auto" w:fill="F2F2F2" w:themeFill="background1" w:themeFillShade="F2"/>
      </w:tcPr>
    </w:tblStylePr>
    <w:tblStylePr w:type="band1Horz">
      <w:tblPr/>
      <w:tcPr>
        <w:tcBorders>
          <w:top w:val="single" w:sz="8" w:space="0" w:color="FFFFFF" w:themeColor="background1"/>
          <w:left w:val="nil"/>
          <w:bottom w:val="single" w:sz="8" w:space="0" w:color="FFFFFF" w:themeColor="background1"/>
          <w:right w:val="nil"/>
          <w:insideH w:val="nil"/>
          <w:insideV w:val="single" w:sz="8" w:space="0" w:color="FFFFFF" w:themeColor="background1"/>
          <w:tl2br w:val="nil"/>
          <w:tr2bl w:val="nil"/>
        </w:tcBorders>
        <w:shd w:val="clear" w:color="auto" w:fill="F2F2F2" w:themeFill="background1" w:themeFillShade="F2"/>
      </w:tcPr>
    </w:tblStylePr>
    <w:tblStylePr w:type="band2Horz">
      <w:tblPr/>
      <w:tcPr>
        <w:tcBorders>
          <w:top w:val="single" w:sz="8" w:space="0" w:color="FFFFFF" w:themeColor="background1"/>
          <w:left w:val="nil"/>
          <w:bottom w:val="single" w:sz="8" w:space="0" w:color="FFFFFF" w:themeColor="background1"/>
          <w:right w:val="nil"/>
          <w:insideH w:val="nil"/>
          <w:insideV w:val="single" w:sz="8" w:space="0" w:color="FFFFFF" w:themeColor="background1"/>
          <w:tl2br w:val="nil"/>
          <w:tr2bl w:val="nil"/>
        </w:tcBorders>
        <w:shd w:val="clear" w:color="auto" w:fill="F5F5F5"/>
      </w:tcPr>
    </w:tblStylePr>
  </w:style>
  <w:style w:type="paragraph" w:customStyle="1" w:styleId="KopfzeilePlatzhalter">
    <w:name w:val="Kopfzeile Platzhalter"/>
    <w:basedOn w:val="Kopfzeile"/>
    <w:uiPriority w:val="84"/>
    <w:semiHidden/>
    <w:qFormat/>
    <w:rsid w:val="008E41F6"/>
    <w:pPr>
      <w:spacing w:after="1140"/>
      <w:contextualSpacing/>
    </w:pPr>
    <w:rPr>
      <w:noProof/>
    </w:rPr>
  </w:style>
  <w:style w:type="numbering" w:styleId="111111">
    <w:name w:val="Outline List 2"/>
    <w:basedOn w:val="KeineListe"/>
    <w:uiPriority w:val="99"/>
    <w:semiHidden/>
    <w:unhideWhenUsed/>
    <w:rsid w:val="000D6F5A"/>
    <w:pPr>
      <w:numPr>
        <w:numId w:val="10"/>
      </w:numPr>
    </w:pPr>
  </w:style>
  <w:style w:type="numbering" w:styleId="1ai">
    <w:name w:val="Outline List 1"/>
    <w:basedOn w:val="KeineListe"/>
    <w:uiPriority w:val="99"/>
    <w:semiHidden/>
    <w:unhideWhenUsed/>
    <w:rsid w:val="000D6F5A"/>
    <w:pPr>
      <w:numPr>
        <w:numId w:val="11"/>
      </w:numPr>
    </w:pPr>
  </w:style>
  <w:style w:type="paragraph" w:styleId="Anrede">
    <w:name w:val="Salutation"/>
    <w:basedOn w:val="Standard"/>
    <w:next w:val="Standard"/>
    <w:link w:val="AnredeZchn"/>
    <w:uiPriority w:val="79"/>
    <w:semiHidden/>
    <w:unhideWhenUsed/>
    <w:rsid w:val="000D6F5A"/>
  </w:style>
  <w:style w:type="character" w:customStyle="1" w:styleId="AnredeZchn">
    <w:name w:val="Anrede Zchn"/>
    <w:basedOn w:val="Absatz-Standardschriftart"/>
    <w:link w:val="Anrede"/>
    <w:uiPriority w:val="79"/>
    <w:semiHidden/>
    <w:rsid w:val="000D6F5A"/>
    <w:rPr>
      <w:rFonts w:ascii="Segoe UI" w:hAnsi="Segoe UI" w:cs="Segoe UI"/>
    </w:rPr>
  </w:style>
  <w:style w:type="numbering" w:styleId="ArtikelAbschnitt">
    <w:name w:val="Outline List 3"/>
    <w:basedOn w:val="KeineListe"/>
    <w:uiPriority w:val="99"/>
    <w:semiHidden/>
    <w:unhideWhenUsed/>
    <w:rsid w:val="000D6F5A"/>
    <w:pPr>
      <w:numPr>
        <w:numId w:val="12"/>
      </w:numPr>
    </w:pPr>
  </w:style>
  <w:style w:type="paragraph" w:styleId="Aufzhlungszeichen4">
    <w:name w:val="List Bullet 4"/>
    <w:basedOn w:val="Standard"/>
    <w:uiPriority w:val="79"/>
    <w:semiHidden/>
    <w:unhideWhenUsed/>
    <w:rsid w:val="000D6F5A"/>
    <w:pPr>
      <w:numPr>
        <w:numId w:val="1"/>
      </w:numPr>
      <w:contextualSpacing/>
    </w:pPr>
  </w:style>
  <w:style w:type="paragraph" w:styleId="Aufzhlungszeichen5">
    <w:name w:val="List Bullet 5"/>
    <w:basedOn w:val="Standard"/>
    <w:uiPriority w:val="79"/>
    <w:semiHidden/>
    <w:unhideWhenUsed/>
    <w:rsid w:val="000D6F5A"/>
    <w:pPr>
      <w:numPr>
        <w:numId w:val="2"/>
      </w:numPr>
      <w:contextualSpacing/>
    </w:pPr>
  </w:style>
  <w:style w:type="paragraph" w:styleId="Blocktext">
    <w:name w:val="Block Text"/>
    <w:basedOn w:val="Standard"/>
    <w:uiPriority w:val="79"/>
    <w:semiHidden/>
    <w:unhideWhenUsed/>
    <w:rsid w:val="000D6F5A"/>
    <w:pPr>
      <w:pBdr>
        <w:top w:val="single" w:sz="2" w:space="10" w:color="DDAE00" w:themeColor="accent1"/>
        <w:left w:val="single" w:sz="2" w:space="10" w:color="DDAE00" w:themeColor="accent1"/>
        <w:bottom w:val="single" w:sz="2" w:space="10" w:color="DDAE00" w:themeColor="accent1"/>
        <w:right w:val="single" w:sz="2" w:space="10" w:color="DDAE00" w:themeColor="accent1"/>
      </w:pBdr>
      <w:ind w:left="1152" w:right="1152"/>
    </w:pPr>
    <w:rPr>
      <w:rFonts w:eastAsiaTheme="minorEastAsia"/>
      <w:i/>
      <w:iCs/>
      <w:color w:val="DDAE00" w:themeColor="accent1"/>
    </w:rPr>
  </w:style>
  <w:style w:type="character" w:styleId="Buchtitel">
    <w:name w:val="Book Title"/>
    <w:basedOn w:val="Absatz-Standardschriftart"/>
    <w:uiPriority w:val="33"/>
    <w:semiHidden/>
    <w:rsid w:val="000D6F5A"/>
    <w:rPr>
      <w:rFonts w:ascii="Segoe UI" w:hAnsi="Segoe UI" w:cs="Segoe UI"/>
      <w:b/>
      <w:bCs/>
      <w:i/>
      <w:iCs/>
      <w:spacing w:val="5"/>
    </w:rPr>
  </w:style>
  <w:style w:type="paragraph" w:styleId="Dokumentstruktur">
    <w:name w:val="Document Map"/>
    <w:basedOn w:val="Standard"/>
    <w:link w:val="DokumentstrukturZchn"/>
    <w:uiPriority w:val="79"/>
    <w:semiHidden/>
    <w:unhideWhenUsed/>
    <w:rsid w:val="000D6F5A"/>
    <w:pPr>
      <w:spacing w:line="240" w:lineRule="auto"/>
    </w:pPr>
    <w:rPr>
      <w:sz w:val="16"/>
      <w:szCs w:val="16"/>
    </w:rPr>
  </w:style>
  <w:style w:type="character" w:customStyle="1" w:styleId="DokumentstrukturZchn">
    <w:name w:val="Dokumentstruktur Zchn"/>
    <w:basedOn w:val="Absatz-Standardschriftart"/>
    <w:link w:val="Dokumentstruktur"/>
    <w:uiPriority w:val="79"/>
    <w:semiHidden/>
    <w:rsid w:val="000D6F5A"/>
    <w:rPr>
      <w:rFonts w:ascii="Segoe UI" w:hAnsi="Segoe UI" w:cs="Segoe UI"/>
      <w:sz w:val="16"/>
      <w:szCs w:val="16"/>
    </w:rPr>
  </w:style>
  <w:style w:type="table" w:styleId="DunkleListe">
    <w:name w:val="Dark List"/>
    <w:basedOn w:val="NormaleTabelle"/>
    <w:uiPriority w:val="70"/>
    <w:semiHidden/>
    <w:unhideWhenUsed/>
    <w:rsid w:val="000D6F5A"/>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semiHidden/>
    <w:unhideWhenUsed/>
    <w:rsid w:val="000D6F5A"/>
    <w:pPr>
      <w:spacing w:line="240" w:lineRule="auto"/>
    </w:pPr>
    <w:rPr>
      <w:color w:val="FFFFFF" w:themeColor="background1"/>
    </w:rPr>
    <w:tblPr>
      <w:tblStyleRowBandSize w:val="1"/>
      <w:tblStyleColBandSize w:val="1"/>
    </w:tblPr>
    <w:tcPr>
      <w:shd w:val="clear" w:color="auto" w:fill="DDAE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56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81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8100" w:themeFill="accent1" w:themeFillShade="BF"/>
      </w:tcPr>
    </w:tblStylePr>
    <w:tblStylePr w:type="band1Vert">
      <w:tblPr/>
      <w:tcPr>
        <w:tcBorders>
          <w:top w:val="nil"/>
          <w:left w:val="nil"/>
          <w:bottom w:val="nil"/>
          <w:right w:val="nil"/>
          <w:insideH w:val="nil"/>
          <w:insideV w:val="nil"/>
        </w:tcBorders>
        <w:shd w:val="clear" w:color="auto" w:fill="A58100" w:themeFill="accent1" w:themeFillShade="BF"/>
      </w:tcPr>
    </w:tblStylePr>
    <w:tblStylePr w:type="band1Horz">
      <w:tblPr/>
      <w:tcPr>
        <w:tcBorders>
          <w:top w:val="nil"/>
          <w:left w:val="nil"/>
          <w:bottom w:val="nil"/>
          <w:right w:val="nil"/>
          <w:insideH w:val="nil"/>
          <w:insideV w:val="nil"/>
        </w:tcBorders>
        <w:shd w:val="clear" w:color="auto" w:fill="A58100" w:themeFill="accent1" w:themeFillShade="BF"/>
      </w:tcPr>
    </w:tblStylePr>
  </w:style>
  <w:style w:type="table" w:styleId="DunkleListe-Akzent2">
    <w:name w:val="Dark List Accent 2"/>
    <w:basedOn w:val="NormaleTabelle"/>
    <w:uiPriority w:val="70"/>
    <w:semiHidden/>
    <w:unhideWhenUsed/>
    <w:rsid w:val="000D6F5A"/>
    <w:pPr>
      <w:spacing w:line="240" w:lineRule="auto"/>
    </w:pPr>
    <w:rPr>
      <w:color w:val="FFFFFF" w:themeColor="background1"/>
    </w:rPr>
    <w:tblPr>
      <w:tblStyleRowBandSize w:val="1"/>
      <w:tblStyleColBandSize w:val="1"/>
    </w:tblPr>
    <w:tcPr>
      <w:shd w:val="clear" w:color="auto" w:fill="FFCC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2" w:themeFillShade="BF"/>
      </w:tcPr>
    </w:tblStylePr>
    <w:tblStylePr w:type="band1Vert">
      <w:tblPr/>
      <w:tcPr>
        <w:tcBorders>
          <w:top w:val="nil"/>
          <w:left w:val="nil"/>
          <w:bottom w:val="nil"/>
          <w:right w:val="nil"/>
          <w:insideH w:val="nil"/>
          <w:insideV w:val="nil"/>
        </w:tcBorders>
        <w:shd w:val="clear" w:color="auto" w:fill="BF9800" w:themeFill="accent2" w:themeFillShade="BF"/>
      </w:tcPr>
    </w:tblStylePr>
    <w:tblStylePr w:type="band1Horz">
      <w:tblPr/>
      <w:tcPr>
        <w:tcBorders>
          <w:top w:val="nil"/>
          <w:left w:val="nil"/>
          <w:bottom w:val="nil"/>
          <w:right w:val="nil"/>
          <w:insideH w:val="nil"/>
          <w:insideV w:val="nil"/>
        </w:tcBorders>
        <w:shd w:val="clear" w:color="auto" w:fill="BF9800" w:themeFill="accent2" w:themeFillShade="BF"/>
      </w:tcPr>
    </w:tblStylePr>
  </w:style>
  <w:style w:type="table" w:styleId="DunkleListe-Akzent3">
    <w:name w:val="Dark List Accent 3"/>
    <w:basedOn w:val="NormaleTabelle"/>
    <w:uiPriority w:val="70"/>
    <w:semiHidden/>
    <w:unhideWhenUsed/>
    <w:rsid w:val="000D6F5A"/>
    <w:pPr>
      <w:spacing w:line="240" w:lineRule="auto"/>
    </w:pPr>
    <w:rPr>
      <w:color w:val="FFFFFF" w:themeColor="background1"/>
    </w:rPr>
    <w:tblPr>
      <w:tblStyleRowBandSize w:val="1"/>
      <w:tblStyleColBandSize w:val="1"/>
    </w:tblPr>
    <w:tcPr>
      <w:shd w:val="clear" w:color="auto" w:fill="FFE88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29C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FFD42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FFD425" w:themeFill="accent3" w:themeFillShade="BF"/>
      </w:tcPr>
    </w:tblStylePr>
    <w:tblStylePr w:type="band1Vert">
      <w:tblPr/>
      <w:tcPr>
        <w:tcBorders>
          <w:top w:val="nil"/>
          <w:left w:val="nil"/>
          <w:bottom w:val="nil"/>
          <w:right w:val="nil"/>
          <w:insideH w:val="nil"/>
          <w:insideV w:val="nil"/>
        </w:tcBorders>
        <w:shd w:val="clear" w:color="auto" w:fill="FFD425" w:themeFill="accent3" w:themeFillShade="BF"/>
      </w:tcPr>
    </w:tblStylePr>
    <w:tblStylePr w:type="band1Horz">
      <w:tblPr/>
      <w:tcPr>
        <w:tcBorders>
          <w:top w:val="nil"/>
          <w:left w:val="nil"/>
          <w:bottom w:val="nil"/>
          <w:right w:val="nil"/>
          <w:insideH w:val="nil"/>
          <w:insideV w:val="nil"/>
        </w:tcBorders>
        <w:shd w:val="clear" w:color="auto" w:fill="FFD425" w:themeFill="accent3" w:themeFillShade="BF"/>
      </w:tcPr>
    </w:tblStylePr>
  </w:style>
  <w:style w:type="table" w:styleId="DunkleListe-Akzent4">
    <w:name w:val="Dark List Accent 4"/>
    <w:basedOn w:val="NormaleTabelle"/>
    <w:uiPriority w:val="70"/>
    <w:semiHidden/>
    <w:unhideWhenUsed/>
    <w:rsid w:val="000D6F5A"/>
    <w:pPr>
      <w:spacing w:line="240" w:lineRule="auto"/>
    </w:pPr>
    <w:rPr>
      <w:color w:val="FFFFFF" w:themeColor="background1"/>
    </w:rPr>
    <w:tblPr>
      <w:tblStyleRowBandSize w:val="1"/>
      <w:tblStyleColBandSize w:val="1"/>
    </w:tblPr>
    <w:tcPr>
      <w:shd w:val="clear" w:color="auto" w:fill="3F3F3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1F1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F2F2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F2F2F" w:themeFill="accent4" w:themeFillShade="BF"/>
      </w:tcPr>
    </w:tblStylePr>
    <w:tblStylePr w:type="band1Vert">
      <w:tblPr/>
      <w:tcPr>
        <w:tcBorders>
          <w:top w:val="nil"/>
          <w:left w:val="nil"/>
          <w:bottom w:val="nil"/>
          <w:right w:val="nil"/>
          <w:insideH w:val="nil"/>
          <w:insideV w:val="nil"/>
        </w:tcBorders>
        <w:shd w:val="clear" w:color="auto" w:fill="2F2F2F" w:themeFill="accent4" w:themeFillShade="BF"/>
      </w:tcPr>
    </w:tblStylePr>
    <w:tblStylePr w:type="band1Horz">
      <w:tblPr/>
      <w:tcPr>
        <w:tcBorders>
          <w:top w:val="nil"/>
          <w:left w:val="nil"/>
          <w:bottom w:val="nil"/>
          <w:right w:val="nil"/>
          <w:insideH w:val="nil"/>
          <w:insideV w:val="nil"/>
        </w:tcBorders>
        <w:shd w:val="clear" w:color="auto" w:fill="2F2F2F" w:themeFill="accent4" w:themeFillShade="BF"/>
      </w:tcPr>
    </w:tblStylePr>
  </w:style>
  <w:style w:type="table" w:styleId="DunkleListe-Akzent5">
    <w:name w:val="Dark List Accent 5"/>
    <w:basedOn w:val="NormaleTabelle"/>
    <w:uiPriority w:val="70"/>
    <w:semiHidden/>
    <w:unhideWhenUsed/>
    <w:rsid w:val="000D6F5A"/>
    <w:pPr>
      <w:spacing w:line="240" w:lineRule="auto"/>
    </w:pPr>
    <w:rPr>
      <w:color w:val="FFFFFF" w:themeColor="background1"/>
    </w:rPr>
    <w:tblPr>
      <w:tblStyleRowBandSize w:val="1"/>
      <w:tblStyleColBandSize w:val="1"/>
    </w:tblPr>
    <w:tcPr>
      <w:shd w:val="clear" w:color="auto" w:fill="AAA8A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535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807D7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807D7B" w:themeFill="accent5" w:themeFillShade="BF"/>
      </w:tcPr>
    </w:tblStylePr>
    <w:tblStylePr w:type="band1Vert">
      <w:tblPr/>
      <w:tcPr>
        <w:tcBorders>
          <w:top w:val="nil"/>
          <w:left w:val="nil"/>
          <w:bottom w:val="nil"/>
          <w:right w:val="nil"/>
          <w:insideH w:val="nil"/>
          <w:insideV w:val="nil"/>
        </w:tcBorders>
        <w:shd w:val="clear" w:color="auto" w:fill="807D7B" w:themeFill="accent5" w:themeFillShade="BF"/>
      </w:tcPr>
    </w:tblStylePr>
    <w:tblStylePr w:type="band1Horz">
      <w:tblPr/>
      <w:tcPr>
        <w:tcBorders>
          <w:top w:val="nil"/>
          <w:left w:val="nil"/>
          <w:bottom w:val="nil"/>
          <w:right w:val="nil"/>
          <w:insideH w:val="nil"/>
          <w:insideV w:val="nil"/>
        </w:tcBorders>
        <w:shd w:val="clear" w:color="auto" w:fill="807D7B" w:themeFill="accent5" w:themeFillShade="BF"/>
      </w:tcPr>
    </w:tblStylePr>
  </w:style>
  <w:style w:type="table" w:styleId="DunkleListe-Akzent6">
    <w:name w:val="Dark List Accent 6"/>
    <w:basedOn w:val="NormaleTabelle"/>
    <w:uiPriority w:val="70"/>
    <w:semiHidden/>
    <w:unhideWhenUsed/>
    <w:rsid w:val="000D6F5A"/>
    <w:pPr>
      <w:spacing w:line="240" w:lineRule="auto"/>
    </w:pPr>
    <w:rPr>
      <w:color w:val="FFFFFF" w:themeColor="background1"/>
    </w:rPr>
    <w:tblPr>
      <w:tblStyleRowBandSize w:val="1"/>
      <w:tblStyleColBandSize w:val="1"/>
    </w:tblPr>
    <w:tcPr>
      <w:shd w:val="clear" w:color="auto" w:fill="E8E7E5"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746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1AEA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1AEA7" w:themeFill="accent6" w:themeFillShade="BF"/>
      </w:tcPr>
    </w:tblStylePr>
    <w:tblStylePr w:type="band1Vert">
      <w:tblPr/>
      <w:tcPr>
        <w:tcBorders>
          <w:top w:val="nil"/>
          <w:left w:val="nil"/>
          <w:bottom w:val="nil"/>
          <w:right w:val="nil"/>
          <w:insideH w:val="nil"/>
          <w:insideV w:val="nil"/>
        </w:tcBorders>
        <w:shd w:val="clear" w:color="auto" w:fill="B1AEA7" w:themeFill="accent6" w:themeFillShade="BF"/>
      </w:tcPr>
    </w:tblStylePr>
    <w:tblStylePr w:type="band1Horz">
      <w:tblPr/>
      <w:tcPr>
        <w:tcBorders>
          <w:top w:val="nil"/>
          <w:left w:val="nil"/>
          <w:bottom w:val="nil"/>
          <w:right w:val="nil"/>
          <w:insideH w:val="nil"/>
          <w:insideV w:val="nil"/>
        </w:tcBorders>
        <w:shd w:val="clear" w:color="auto" w:fill="B1AEA7" w:themeFill="accent6" w:themeFillShade="BF"/>
      </w:tcPr>
    </w:tblStylePr>
  </w:style>
  <w:style w:type="table" w:styleId="EinfacheTabelle1">
    <w:name w:val="Plain Table 1"/>
    <w:basedOn w:val="NormaleTabelle"/>
    <w:uiPriority w:val="41"/>
    <w:rsid w:val="000D6F5A"/>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2">
    <w:name w:val="Plain Table 2"/>
    <w:basedOn w:val="NormaleTabelle"/>
    <w:uiPriority w:val="42"/>
    <w:rsid w:val="000D6F5A"/>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3">
    <w:name w:val="Plain Table 3"/>
    <w:basedOn w:val="NormaleTabelle"/>
    <w:uiPriority w:val="43"/>
    <w:rsid w:val="000D6F5A"/>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4">
    <w:name w:val="Plain Table 4"/>
    <w:basedOn w:val="NormaleTabelle"/>
    <w:uiPriority w:val="44"/>
    <w:rsid w:val="000D6F5A"/>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5">
    <w:name w:val="Plain Table 5"/>
    <w:basedOn w:val="NormaleTabelle"/>
    <w:uiPriority w:val="45"/>
    <w:rsid w:val="000D6F5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Mail-Signatur">
    <w:name w:val="E-mail Signature"/>
    <w:basedOn w:val="Standard"/>
    <w:link w:val="E-Mail-SignaturZchn"/>
    <w:uiPriority w:val="79"/>
    <w:semiHidden/>
    <w:unhideWhenUsed/>
    <w:rsid w:val="000D6F5A"/>
    <w:pPr>
      <w:spacing w:line="240" w:lineRule="auto"/>
    </w:pPr>
  </w:style>
  <w:style w:type="character" w:customStyle="1" w:styleId="E-Mail-SignaturZchn">
    <w:name w:val="E-Mail-Signatur Zchn"/>
    <w:basedOn w:val="Absatz-Standardschriftart"/>
    <w:link w:val="E-Mail-Signatur"/>
    <w:uiPriority w:val="79"/>
    <w:semiHidden/>
    <w:rsid w:val="000D6F5A"/>
    <w:rPr>
      <w:rFonts w:ascii="Segoe UI" w:hAnsi="Segoe UI" w:cs="Segoe UI"/>
    </w:rPr>
  </w:style>
  <w:style w:type="character" w:styleId="Erwhnung">
    <w:name w:val="Mention"/>
    <w:basedOn w:val="Absatz-Standardschriftart"/>
    <w:uiPriority w:val="79"/>
    <w:semiHidden/>
    <w:unhideWhenUsed/>
    <w:rsid w:val="000D6F5A"/>
    <w:rPr>
      <w:rFonts w:ascii="Segoe UI" w:hAnsi="Segoe UI" w:cs="Segoe UI"/>
      <w:color w:val="2B579A"/>
      <w:shd w:val="clear" w:color="auto" w:fill="E1DFDD"/>
    </w:rPr>
  </w:style>
  <w:style w:type="table" w:styleId="FarbigeListe">
    <w:name w:val="Colorful List"/>
    <w:basedOn w:val="NormaleTabelle"/>
    <w:uiPriority w:val="72"/>
    <w:semiHidden/>
    <w:unhideWhenUsed/>
    <w:rsid w:val="000D6F5A"/>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A300" w:themeFill="accent2" w:themeFillShade="CC"/>
      </w:tcPr>
    </w:tblStylePr>
    <w:tblStylePr w:type="lastRow">
      <w:rPr>
        <w:b/>
        <w:bCs/>
        <w:color w:val="CCA3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semiHidden/>
    <w:unhideWhenUsed/>
    <w:rsid w:val="000D6F5A"/>
    <w:pPr>
      <w:spacing w:line="240" w:lineRule="auto"/>
    </w:pPr>
    <w:rPr>
      <w:color w:val="000000" w:themeColor="text1"/>
    </w:rPr>
    <w:tblPr>
      <w:tblStyleRowBandSize w:val="1"/>
      <w:tblStyleColBandSize w:val="1"/>
    </w:tblPr>
    <w:tcPr>
      <w:shd w:val="clear" w:color="auto" w:fill="FFF8E2" w:themeFill="accent1" w:themeFillTint="19"/>
    </w:tcPr>
    <w:tblStylePr w:type="firstRow">
      <w:rPr>
        <w:b/>
        <w:bCs/>
        <w:color w:val="FFFFFF" w:themeColor="background1"/>
      </w:rPr>
      <w:tblPr/>
      <w:tcPr>
        <w:tcBorders>
          <w:bottom w:val="single" w:sz="12" w:space="0" w:color="FFFFFF" w:themeColor="background1"/>
        </w:tcBorders>
        <w:shd w:val="clear" w:color="auto" w:fill="CCA300" w:themeFill="accent2" w:themeFillShade="CC"/>
      </w:tcPr>
    </w:tblStylePr>
    <w:tblStylePr w:type="lastRow">
      <w:rPr>
        <w:b/>
        <w:bCs/>
        <w:color w:val="CCA3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B7" w:themeFill="accent1" w:themeFillTint="3F"/>
      </w:tcPr>
    </w:tblStylePr>
    <w:tblStylePr w:type="band1Horz">
      <w:tblPr/>
      <w:tcPr>
        <w:shd w:val="clear" w:color="auto" w:fill="FFF2C5" w:themeFill="accent1" w:themeFillTint="33"/>
      </w:tcPr>
    </w:tblStylePr>
  </w:style>
  <w:style w:type="table" w:styleId="FarbigeListe-Akzent2">
    <w:name w:val="Colorful List Accent 2"/>
    <w:basedOn w:val="NormaleTabelle"/>
    <w:uiPriority w:val="72"/>
    <w:semiHidden/>
    <w:unhideWhenUsed/>
    <w:rsid w:val="000D6F5A"/>
    <w:pPr>
      <w:spacing w:line="240" w:lineRule="auto"/>
    </w:pPr>
    <w:rPr>
      <w:color w:val="000000" w:themeColor="text1"/>
    </w:rPr>
    <w:tblPr>
      <w:tblStyleRowBandSize w:val="1"/>
      <w:tblStyleColBandSize w:val="1"/>
    </w:tblPr>
    <w:tcPr>
      <w:shd w:val="clear" w:color="auto" w:fill="FFFAE6" w:themeFill="accent2" w:themeFillTint="19"/>
    </w:tcPr>
    <w:tblStylePr w:type="firstRow">
      <w:rPr>
        <w:b/>
        <w:bCs/>
        <w:color w:val="FFFFFF" w:themeColor="background1"/>
      </w:rPr>
      <w:tblPr/>
      <w:tcPr>
        <w:tcBorders>
          <w:bottom w:val="single" w:sz="12" w:space="0" w:color="FFFFFF" w:themeColor="background1"/>
        </w:tcBorders>
        <w:shd w:val="clear" w:color="auto" w:fill="CCA300" w:themeFill="accent2" w:themeFillShade="CC"/>
      </w:tcPr>
    </w:tblStylePr>
    <w:tblStylePr w:type="lastRow">
      <w:rPr>
        <w:b/>
        <w:bCs/>
        <w:color w:val="CCA3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2" w:themeFillTint="3F"/>
      </w:tcPr>
    </w:tblStylePr>
    <w:tblStylePr w:type="band1Horz">
      <w:tblPr/>
      <w:tcPr>
        <w:shd w:val="clear" w:color="auto" w:fill="FFF4CC" w:themeFill="accent2" w:themeFillTint="33"/>
      </w:tcPr>
    </w:tblStylePr>
  </w:style>
  <w:style w:type="table" w:styleId="FarbigeListe-Akzent3">
    <w:name w:val="Colorful List Accent 3"/>
    <w:basedOn w:val="NormaleTabelle"/>
    <w:uiPriority w:val="72"/>
    <w:semiHidden/>
    <w:unhideWhenUsed/>
    <w:rsid w:val="000D6F5A"/>
    <w:pPr>
      <w:spacing w:line="240" w:lineRule="auto"/>
    </w:pPr>
    <w:rPr>
      <w:color w:val="000000" w:themeColor="text1"/>
    </w:rPr>
    <w:tblPr>
      <w:tblStyleRowBandSize w:val="1"/>
      <w:tblStyleColBandSize w:val="1"/>
    </w:tblPr>
    <w:tcPr>
      <w:shd w:val="clear" w:color="auto" w:fill="FFFCF3" w:themeFill="accent3" w:themeFillTint="19"/>
    </w:tcPr>
    <w:tblStylePr w:type="firstRow">
      <w:rPr>
        <w:b/>
        <w:bCs/>
        <w:color w:val="FFFFFF" w:themeColor="background1"/>
      </w:rPr>
      <w:tblPr/>
      <w:tcPr>
        <w:tcBorders>
          <w:bottom w:val="single" w:sz="12" w:space="0" w:color="FFFFFF" w:themeColor="background1"/>
        </w:tcBorders>
        <w:shd w:val="clear" w:color="auto" w:fill="323232" w:themeFill="accent4" w:themeFillShade="CC"/>
      </w:tcPr>
    </w:tblStylePr>
    <w:tblStylePr w:type="lastRow">
      <w:rPr>
        <w:b/>
        <w:bCs/>
        <w:color w:val="32323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9E1" w:themeFill="accent3" w:themeFillTint="3F"/>
      </w:tcPr>
    </w:tblStylePr>
    <w:tblStylePr w:type="band1Horz">
      <w:tblPr/>
      <w:tcPr>
        <w:shd w:val="clear" w:color="auto" w:fill="FFFAE7" w:themeFill="accent3" w:themeFillTint="33"/>
      </w:tcPr>
    </w:tblStylePr>
  </w:style>
  <w:style w:type="table" w:styleId="FarbigeListe-Akzent4">
    <w:name w:val="Colorful List Accent 4"/>
    <w:basedOn w:val="NormaleTabelle"/>
    <w:uiPriority w:val="72"/>
    <w:semiHidden/>
    <w:unhideWhenUsed/>
    <w:rsid w:val="000D6F5A"/>
    <w:pPr>
      <w:spacing w:line="240" w:lineRule="auto"/>
    </w:pPr>
    <w:rPr>
      <w:color w:val="000000" w:themeColor="text1"/>
    </w:rPr>
    <w:tblPr>
      <w:tblStyleRowBandSize w:val="1"/>
      <w:tblStyleColBandSize w:val="1"/>
    </w:tblPr>
    <w:tcPr>
      <w:shd w:val="clear" w:color="auto" w:fill="ECECEC" w:themeFill="accent4" w:themeFillTint="19"/>
    </w:tcPr>
    <w:tblStylePr w:type="firstRow">
      <w:rPr>
        <w:b/>
        <w:bCs/>
        <w:color w:val="FFFFFF" w:themeColor="background1"/>
      </w:rPr>
      <w:tblPr/>
      <w:tcPr>
        <w:tcBorders>
          <w:bottom w:val="single" w:sz="12" w:space="0" w:color="FFFFFF" w:themeColor="background1"/>
        </w:tcBorders>
        <w:shd w:val="clear" w:color="auto" w:fill="FFD839" w:themeFill="accent3" w:themeFillShade="CC"/>
      </w:tcPr>
    </w:tblStylePr>
    <w:tblStylePr w:type="lastRow">
      <w:rPr>
        <w:b/>
        <w:bCs/>
        <w:color w:val="FFD839"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CFCF" w:themeFill="accent4" w:themeFillTint="3F"/>
      </w:tcPr>
    </w:tblStylePr>
    <w:tblStylePr w:type="band1Horz">
      <w:tblPr/>
      <w:tcPr>
        <w:shd w:val="clear" w:color="auto" w:fill="D8D8D8" w:themeFill="accent4" w:themeFillTint="33"/>
      </w:tcPr>
    </w:tblStylePr>
  </w:style>
  <w:style w:type="table" w:styleId="FarbigeListe-Akzent5">
    <w:name w:val="Colorful List Accent 5"/>
    <w:basedOn w:val="NormaleTabelle"/>
    <w:uiPriority w:val="72"/>
    <w:semiHidden/>
    <w:unhideWhenUsed/>
    <w:rsid w:val="000D6F5A"/>
    <w:pPr>
      <w:spacing w:line="240" w:lineRule="auto"/>
    </w:pPr>
    <w:rPr>
      <w:color w:val="000000" w:themeColor="text1"/>
    </w:rPr>
    <w:tblPr>
      <w:tblStyleRowBandSize w:val="1"/>
      <w:tblStyleColBandSize w:val="1"/>
    </w:tblPr>
    <w:tcPr>
      <w:shd w:val="clear" w:color="auto" w:fill="F6F6F6" w:themeFill="accent5" w:themeFillTint="19"/>
    </w:tcPr>
    <w:tblStylePr w:type="firstRow">
      <w:rPr>
        <w:b/>
        <w:bCs/>
        <w:color w:val="FFFFFF" w:themeColor="background1"/>
      </w:rPr>
      <w:tblPr/>
      <w:tcPr>
        <w:tcBorders>
          <w:bottom w:val="single" w:sz="12" w:space="0" w:color="FFFFFF" w:themeColor="background1"/>
        </w:tcBorders>
        <w:shd w:val="clear" w:color="auto" w:fill="BCB9B4" w:themeFill="accent6" w:themeFillShade="CC"/>
      </w:tcPr>
    </w:tblStylePr>
    <w:tblStylePr w:type="lastRow">
      <w:rPr>
        <w:b/>
        <w:bCs/>
        <w:color w:val="BCB9B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E9E9" w:themeFill="accent5" w:themeFillTint="3F"/>
      </w:tcPr>
    </w:tblStylePr>
    <w:tblStylePr w:type="band1Horz">
      <w:tblPr/>
      <w:tcPr>
        <w:shd w:val="clear" w:color="auto" w:fill="EEEDED" w:themeFill="accent5" w:themeFillTint="33"/>
      </w:tcPr>
    </w:tblStylePr>
  </w:style>
  <w:style w:type="table" w:styleId="FarbigeListe-Akzent6">
    <w:name w:val="Colorful List Accent 6"/>
    <w:basedOn w:val="NormaleTabelle"/>
    <w:uiPriority w:val="72"/>
    <w:semiHidden/>
    <w:unhideWhenUsed/>
    <w:rsid w:val="000D6F5A"/>
    <w:pPr>
      <w:spacing w:line="240" w:lineRule="auto"/>
    </w:pPr>
    <w:rPr>
      <w:color w:val="000000" w:themeColor="text1"/>
    </w:rPr>
    <w:tblPr>
      <w:tblStyleRowBandSize w:val="1"/>
      <w:tblStyleColBandSize w:val="1"/>
    </w:tblPr>
    <w:tcPr>
      <w:shd w:val="clear" w:color="auto" w:fill="FCFCFC" w:themeFill="accent6" w:themeFillTint="19"/>
    </w:tcPr>
    <w:tblStylePr w:type="firstRow">
      <w:rPr>
        <w:b/>
        <w:bCs/>
        <w:color w:val="FFFFFF" w:themeColor="background1"/>
      </w:rPr>
      <w:tblPr/>
      <w:tcPr>
        <w:tcBorders>
          <w:bottom w:val="single" w:sz="12" w:space="0" w:color="FFFFFF" w:themeColor="background1"/>
        </w:tcBorders>
        <w:shd w:val="clear" w:color="auto" w:fill="898683" w:themeFill="accent5" w:themeFillShade="CC"/>
      </w:tcPr>
    </w:tblStylePr>
    <w:tblStylePr w:type="lastRow">
      <w:rPr>
        <w:b/>
        <w:bCs/>
        <w:color w:val="89868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F9F8" w:themeFill="accent6" w:themeFillTint="3F"/>
      </w:tcPr>
    </w:tblStylePr>
    <w:tblStylePr w:type="band1Horz">
      <w:tblPr/>
      <w:tcPr>
        <w:shd w:val="clear" w:color="auto" w:fill="FAFAF9" w:themeFill="accent6" w:themeFillTint="33"/>
      </w:tcPr>
    </w:tblStylePr>
  </w:style>
  <w:style w:type="table" w:styleId="FarbigeSchattierung">
    <w:name w:val="Colorful Shading"/>
    <w:basedOn w:val="NormaleTabelle"/>
    <w:uiPriority w:val="71"/>
    <w:semiHidden/>
    <w:unhideWhenUsed/>
    <w:rsid w:val="000D6F5A"/>
    <w:pPr>
      <w:spacing w:line="240" w:lineRule="auto"/>
    </w:pPr>
    <w:rPr>
      <w:color w:val="000000" w:themeColor="text1"/>
    </w:rPr>
    <w:tblPr>
      <w:tblStyleRowBandSize w:val="1"/>
      <w:tblStyleColBandSize w:val="1"/>
      <w:tblBorders>
        <w:top w:val="single" w:sz="24" w:space="0" w:color="FFCC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CC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semiHidden/>
    <w:unhideWhenUsed/>
    <w:rsid w:val="000D6F5A"/>
    <w:pPr>
      <w:spacing w:line="240" w:lineRule="auto"/>
    </w:pPr>
    <w:rPr>
      <w:color w:val="000000" w:themeColor="text1"/>
    </w:rPr>
    <w:tblPr>
      <w:tblStyleRowBandSize w:val="1"/>
      <w:tblStyleColBandSize w:val="1"/>
      <w:tblBorders>
        <w:top w:val="single" w:sz="24" w:space="0" w:color="FFCC00" w:themeColor="accent2"/>
        <w:left w:val="single" w:sz="4" w:space="0" w:color="DDAE00" w:themeColor="accent1"/>
        <w:bottom w:val="single" w:sz="4" w:space="0" w:color="DDAE00" w:themeColor="accent1"/>
        <w:right w:val="single" w:sz="4" w:space="0" w:color="DDAE00" w:themeColor="accent1"/>
        <w:insideH w:val="single" w:sz="4" w:space="0" w:color="FFFFFF" w:themeColor="background1"/>
        <w:insideV w:val="single" w:sz="4" w:space="0" w:color="FFFFFF" w:themeColor="background1"/>
      </w:tblBorders>
    </w:tblPr>
    <w:tcPr>
      <w:shd w:val="clear" w:color="auto" w:fill="FFF8E2" w:themeFill="accent1" w:themeFillTint="19"/>
    </w:tcPr>
    <w:tblStylePr w:type="firstRow">
      <w:rPr>
        <w:b/>
        <w:bCs/>
      </w:rPr>
      <w:tblPr/>
      <w:tcPr>
        <w:tcBorders>
          <w:top w:val="nil"/>
          <w:left w:val="nil"/>
          <w:bottom w:val="single" w:sz="24" w:space="0" w:color="FFCC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6700" w:themeFill="accent1" w:themeFillShade="99"/>
      </w:tcPr>
    </w:tblStylePr>
    <w:tblStylePr w:type="firstCol">
      <w:rPr>
        <w:color w:val="FFFFFF" w:themeColor="background1"/>
      </w:rPr>
      <w:tblPr/>
      <w:tcPr>
        <w:tcBorders>
          <w:top w:val="nil"/>
          <w:left w:val="nil"/>
          <w:bottom w:val="nil"/>
          <w:right w:val="nil"/>
          <w:insideH w:val="single" w:sz="4" w:space="0" w:color="846700" w:themeColor="accent1" w:themeShade="99"/>
          <w:insideV w:val="nil"/>
        </w:tcBorders>
        <w:shd w:val="clear" w:color="auto" w:fill="8467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6700" w:themeFill="accent1" w:themeFillShade="99"/>
      </w:tcPr>
    </w:tblStylePr>
    <w:tblStylePr w:type="band1Vert">
      <w:tblPr/>
      <w:tcPr>
        <w:shd w:val="clear" w:color="auto" w:fill="FFE68B" w:themeFill="accent1" w:themeFillTint="66"/>
      </w:tcPr>
    </w:tblStylePr>
    <w:tblStylePr w:type="band1Horz">
      <w:tblPr/>
      <w:tcPr>
        <w:shd w:val="clear" w:color="auto" w:fill="FFDF6F"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semiHidden/>
    <w:unhideWhenUsed/>
    <w:rsid w:val="000D6F5A"/>
    <w:pPr>
      <w:spacing w:line="240" w:lineRule="auto"/>
    </w:pPr>
    <w:rPr>
      <w:color w:val="000000" w:themeColor="text1"/>
    </w:rPr>
    <w:tblPr>
      <w:tblStyleRowBandSize w:val="1"/>
      <w:tblStyleColBandSize w:val="1"/>
      <w:tblBorders>
        <w:top w:val="single" w:sz="24" w:space="0" w:color="FFCC00" w:themeColor="accent2"/>
        <w:left w:val="single" w:sz="4" w:space="0" w:color="FFCC00" w:themeColor="accent2"/>
        <w:bottom w:val="single" w:sz="4" w:space="0" w:color="FFCC00" w:themeColor="accent2"/>
        <w:right w:val="single" w:sz="4" w:space="0" w:color="FFCC00" w:themeColor="accent2"/>
        <w:insideH w:val="single" w:sz="4" w:space="0" w:color="FFFFFF" w:themeColor="background1"/>
        <w:insideV w:val="single" w:sz="4" w:space="0" w:color="FFFFFF" w:themeColor="background1"/>
      </w:tblBorders>
    </w:tblPr>
    <w:tcPr>
      <w:shd w:val="clear" w:color="auto" w:fill="FFFAE6" w:themeFill="accent2" w:themeFillTint="19"/>
    </w:tcPr>
    <w:tblStylePr w:type="firstRow">
      <w:rPr>
        <w:b/>
        <w:bCs/>
      </w:rPr>
      <w:tblPr/>
      <w:tcPr>
        <w:tcBorders>
          <w:top w:val="nil"/>
          <w:left w:val="nil"/>
          <w:bottom w:val="single" w:sz="24" w:space="0" w:color="FFCC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2" w:themeFillShade="99"/>
      </w:tcPr>
    </w:tblStylePr>
    <w:tblStylePr w:type="firstCol">
      <w:rPr>
        <w:color w:val="FFFFFF" w:themeColor="background1"/>
      </w:rPr>
      <w:tblPr/>
      <w:tcPr>
        <w:tcBorders>
          <w:top w:val="nil"/>
          <w:left w:val="nil"/>
          <w:bottom w:val="nil"/>
          <w:right w:val="nil"/>
          <w:insideH w:val="single" w:sz="4" w:space="0" w:color="997A00" w:themeColor="accent2" w:themeShade="99"/>
          <w:insideV w:val="nil"/>
        </w:tcBorders>
        <w:shd w:val="clear" w:color="auto" w:fill="997A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2" w:themeFillShade="99"/>
      </w:tcPr>
    </w:tblStylePr>
    <w:tblStylePr w:type="band1Vert">
      <w:tblPr/>
      <w:tcPr>
        <w:shd w:val="clear" w:color="auto" w:fill="FFEA99" w:themeFill="accent2" w:themeFillTint="66"/>
      </w:tcPr>
    </w:tblStylePr>
    <w:tblStylePr w:type="band1Horz">
      <w:tblPr/>
      <w:tcPr>
        <w:shd w:val="clear" w:color="auto" w:fill="FFE580"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semiHidden/>
    <w:unhideWhenUsed/>
    <w:rsid w:val="000D6F5A"/>
    <w:pPr>
      <w:spacing w:line="240" w:lineRule="auto"/>
    </w:pPr>
    <w:rPr>
      <w:color w:val="000000" w:themeColor="text1"/>
    </w:rPr>
    <w:tblPr>
      <w:tblStyleRowBandSize w:val="1"/>
      <w:tblStyleColBandSize w:val="1"/>
      <w:tblBorders>
        <w:top w:val="single" w:sz="24" w:space="0" w:color="3F3F3F" w:themeColor="accent4"/>
        <w:left w:val="single" w:sz="4" w:space="0" w:color="FFE888" w:themeColor="accent3"/>
        <w:bottom w:val="single" w:sz="4" w:space="0" w:color="FFE888" w:themeColor="accent3"/>
        <w:right w:val="single" w:sz="4" w:space="0" w:color="FFE888" w:themeColor="accent3"/>
        <w:insideH w:val="single" w:sz="4" w:space="0" w:color="FFFFFF" w:themeColor="background1"/>
        <w:insideV w:val="single" w:sz="4" w:space="0" w:color="FFFFFF" w:themeColor="background1"/>
      </w:tblBorders>
    </w:tblPr>
    <w:tcPr>
      <w:shd w:val="clear" w:color="auto" w:fill="FFFCF3" w:themeFill="accent3" w:themeFillTint="19"/>
    </w:tcPr>
    <w:tblStylePr w:type="firstRow">
      <w:rPr>
        <w:b/>
        <w:bCs/>
      </w:rPr>
      <w:tblPr/>
      <w:tcPr>
        <w:tcBorders>
          <w:top w:val="nil"/>
          <w:left w:val="nil"/>
          <w:bottom w:val="single" w:sz="24" w:space="0" w:color="3F3F3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ABC00" w:themeFill="accent3" w:themeFillShade="99"/>
      </w:tcPr>
    </w:tblStylePr>
    <w:tblStylePr w:type="firstCol">
      <w:rPr>
        <w:color w:val="FFFFFF" w:themeColor="background1"/>
      </w:rPr>
      <w:tblPr/>
      <w:tcPr>
        <w:tcBorders>
          <w:top w:val="nil"/>
          <w:left w:val="nil"/>
          <w:bottom w:val="nil"/>
          <w:right w:val="nil"/>
          <w:insideH w:val="single" w:sz="4" w:space="0" w:color="EABC00" w:themeColor="accent3" w:themeShade="99"/>
          <w:insideV w:val="nil"/>
        </w:tcBorders>
        <w:shd w:val="clear" w:color="auto" w:fill="EABC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ABC00" w:themeFill="accent3" w:themeFillShade="99"/>
      </w:tcPr>
    </w:tblStylePr>
    <w:tblStylePr w:type="band1Vert">
      <w:tblPr/>
      <w:tcPr>
        <w:shd w:val="clear" w:color="auto" w:fill="FFF5CF" w:themeFill="accent3" w:themeFillTint="66"/>
      </w:tcPr>
    </w:tblStylePr>
    <w:tblStylePr w:type="band1Horz">
      <w:tblPr/>
      <w:tcPr>
        <w:shd w:val="clear" w:color="auto" w:fill="FFF3C3" w:themeFill="accent3" w:themeFillTint="7F"/>
      </w:tcPr>
    </w:tblStylePr>
  </w:style>
  <w:style w:type="table" w:styleId="FarbigeSchattierung-Akzent4">
    <w:name w:val="Colorful Shading Accent 4"/>
    <w:basedOn w:val="NormaleTabelle"/>
    <w:uiPriority w:val="71"/>
    <w:semiHidden/>
    <w:unhideWhenUsed/>
    <w:rsid w:val="000D6F5A"/>
    <w:pPr>
      <w:spacing w:line="240" w:lineRule="auto"/>
    </w:pPr>
    <w:rPr>
      <w:color w:val="000000" w:themeColor="text1"/>
    </w:rPr>
    <w:tblPr>
      <w:tblStyleRowBandSize w:val="1"/>
      <w:tblStyleColBandSize w:val="1"/>
      <w:tblBorders>
        <w:top w:val="single" w:sz="24" w:space="0" w:color="FFE888" w:themeColor="accent3"/>
        <w:left w:val="single" w:sz="4" w:space="0" w:color="3F3F3F" w:themeColor="accent4"/>
        <w:bottom w:val="single" w:sz="4" w:space="0" w:color="3F3F3F" w:themeColor="accent4"/>
        <w:right w:val="single" w:sz="4" w:space="0" w:color="3F3F3F" w:themeColor="accent4"/>
        <w:insideH w:val="single" w:sz="4" w:space="0" w:color="FFFFFF" w:themeColor="background1"/>
        <w:insideV w:val="single" w:sz="4" w:space="0" w:color="FFFFFF" w:themeColor="background1"/>
      </w:tblBorders>
    </w:tblPr>
    <w:tcPr>
      <w:shd w:val="clear" w:color="auto" w:fill="ECECEC" w:themeFill="accent4" w:themeFillTint="19"/>
    </w:tcPr>
    <w:tblStylePr w:type="firstRow">
      <w:rPr>
        <w:b/>
        <w:bCs/>
      </w:rPr>
      <w:tblPr/>
      <w:tcPr>
        <w:tcBorders>
          <w:top w:val="nil"/>
          <w:left w:val="nil"/>
          <w:bottom w:val="single" w:sz="24" w:space="0" w:color="FFE88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2525" w:themeFill="accent4" w:themeFillShade="99"/>
      </w:tcPr>
    </w:tblStylePr>
    <w:tblStylePr w:type="firstCol">
      <w:rPr>
        <w:color w:val="FFFFFF" w:themeColor="background1"/>
      </w:rPr>
      <w:tblPr/>
      <w:tcPr>
        <w:tcBorders>
          <w:top w:val="nil"/>
          <w:left w:val="nil"/>
          <w:bottom w:val="nil"/>
          <w:right w:val="nil"/>
          <w:insideH w:val="single" w:sz="4" w:space="0" w:color="252525" w:themeColor="accent4" w:themeShade="99"/>
          <w:insideV w:val="nil"/>
        </w:tcBorders>
        <w:shd w:val="clear" w:color="auto" w:fill="25252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52525" w:themeFill="accent4" w:themeFillShade="99"/>
      </w:tcPr>
    </w:tblStylePr>
    <w:tblStylePr w:type="band1Vert">
      <w:tblPr/>
      <w:tcPr>
        <w:shd w:val="clear" w:color="auto" w:fill="B2B2B2" w:themeFill="accent4" w:themeFillTint="66"/>
      </w:tcPr>
    </w:tblStylePr>
    <w:tblStylePr w:type="band1Horz">
      <w:tblPr/>
      <w:tcPr>
        <w:shd w:val="clear" w:color="auto" w:fill="9F9F9F"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semiHidden/>
    <w:unhideWhenUsed/>
    <w:rsid w:val="000D6F5A"/>
    <w:pPr>
      <w:spacing w:line="240" w:lineRule="auto"/>
    </w:pPr>
    <w:rPr>
      <w:color w:val="000000" w:themeColor="text1"/>
    </w:rPr>
    <w:tblPr>
      <w:tblStyleRowBandSize w:val="1"/>
      <w:tblStyleColBandSize w:val="1"/>
      <w:tblBorders>
        <w:top w:val="single" w:sz="24" w:space="0" w:color="E8E7E5" w:themeColor="accent6"/>
        <w:left w:val="single" w:sz="4" w:space="0" w:color="AAA8A6" w:themeColor="accent5"/>
        <w:bottom w:val="single" w:sz="4" w:space="0" w:color="AAA8A6" w:themeColor="accent5"/>
        <w:right w:val="single" w:sz="4" w:space="0" w:color="AAA8A6" w:themeColor="accent5"/>
        <w:insideH w:val="single" w:sz="4" w:space="0" w:color="FFFFFF" w:themeColor="background1"/>
        <w:insideV w:val="single" w:sz="4" w:space="0" w:color="FFFFFF" w:themeColor="background1"/>
      </w:tblBorders>
    </w:tblPr>
    <w:tcPr>
      <w:shd w:val="clear" w:color="auto" w:fill="F6F6F6" w:themeFill="accent5" w:themeFillTint="19"/>
    </w:tcPr>
    <w:tblStylePr w:type="firstRow">
      <w:rPr>
        <w:b/>
        <w:bCs/>
      </w:rPr>
      <w:tblPr/>
      <w:tcPr>
        <w:tcBorders>
          <w:top w:val="nil"/>
          <w:left w:val="nil"/>
          <w:bottom w:val="single" w:sz="24" w:space="0" w:color="E8E7E5"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66462" w:themeFill="accent5" w:themeFillShade="99"/>
      </w:tcPr>
    </w:tblStylePr>
    <w:tblStylePr w:type="firstCol">
      <w:rPr>
        <w:color w:val="FFFFFF" w:themeColor="background1"/>
      </w:rPr>
      <w:tblPr/>
      <w:tcPr>
        <w:tcBorders>
          <w:top w:val="nil"/>
          <w:left w:val="nil"/>
          <w:bottom w:val="nil"/>
          <w:right w:val="nil"/>
          <w:insideH w:val="single" w:sz="4" w:space="0" w:color="666462" w:themeColor="accent5" w:themeShade="99"/>
          <w:insideV w:val="nil"/>
        </w:tcBorders>
        <w:shd w:val="clear" w:color="auto" w:fill="66646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666462" w:themeFill="accent5" w:themeFillShade="99"/>
      </w:tcPr>
    </w:tblStylePr>
    <w:tblStylePr w:type="band1Vert">
      <w:tblPr/>
      <w:tcPr>
        <w:shd w:val="clear" w:color="auto" w:fill="DDDCDB" w:themeFill="accent5" w:themeFillTint="66"/>
      </w:tcPr>
    </w:tblStylePr>
    <w:tblStylePr w:type="band1Horz">
      <w:tblPr/>
      <w:tcPr>
        <w:shd w:val="clear" w:color="auto" w:fill="D4D3D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semiHidden/>
    <w:unhideWhenUsed/>
    <w:rsid w:val="000D6F5A"/>
    <w:pPr>
      <w:spacing w:line="240" w:lineRule="auto"/>
    </w:pPr>
    <w:rPr>
      <w:color w:val="000000" w:themeColor="text1"/>
    </w:rPr>
    <w:tblPr>
      <w:tblStyleRowBandSize w:val="1"/>
      <w:tblStyleColBandSize w:val="1"/>
      <w:tblBorders>
        <w:top w:val="single" w:sz="24" w:space="0" w:color="AAA8A6" w:themeColor="accent5"/>
        <w:left w:val="single" w:sz="4" w:space="0" w:color="E8E7E5" w:themeColor="accent6"/>
        <w:bottom w:val="single" w:sz="4" w:space="0" w:color="E8E7E5" w:themeColor="accent6"/>
        <w:right w:val="single" w:sz="4" w:space="0" w:color="E8E7E5" w:themeColor="accent6"/>
        <w:insideH w:val="single" w:sz="4" w:space="0" w:color="FFFFFF" w:themeColor="background1"/>
        <w:insideV w:val="single" w:sz="4" w:space="0" w:color="FFFFFF" w:themeColor="background1"/>
      </w:tblBorders>
    </w:tblPr>
    <w:tcPr>
      <w:shd w:val="clear" w:color="auto" w:fill="FCFCFC" w:themeFill="accent6" w:themeFillTint="19"/>
    </w:tcPr>
    <w:tblStylePr w:type="firstRow">
      <w:rPr>
        <w:b/>
        <w:bCs/>
      </w:rPr>
      <w:tblPr/>
      <w:tcPr>
        <w:tcBorders>
          <w:top w:val="nil"/>
          <w:left w:val="nil"/>
          <w:bottom w:val="single" w:sz="24" w:space="0" w:color="AAA8A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8C83" w:themeFill="accent6" w:themeFillShade="99"/>
      </w:tcPr>
    </w:tblStylePr>
    <w:tblStylePr w:type="firstCol">
      <w:rPr>
        <w:color w:val="FFFFFF" w:themeColor="background1"/>
      </w:rPr>
      <w:tblPr/>
      <w:tcPr>
        <w:tcBorders>
          <w:top w:val="nil"/>
          <w:left w:val="nil"/>
          <w:bottom w:val="nil"/>
          <w:right w:val="nil"/>
          <w:insideH w:val="single" w:sz="4" w:space="0" w:color="918C83" w:themeColor="accent6" w:themeShade="99"/>
          <w:insideV w:val="nil"/>
        </w:tcBorders>
        <w:shd w:val="clear" w:color="auto" w:fill="918C8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18C83" w:themeFill="accent6" w:themeFillShade="99"/>
      </w:tcPr>
    </w:tblStylePr>
    <w:tblStylePr w:type="band1Vert">
      <w:tblPr/>
      <w:tcPr>
        <w:shd w:val="clear" w:color="auto" w:fill="F5F5F4" w:themeFill="accent6" w:themeFillTint="66"/>
      </w:tcPr>
    </w:tblStylePr>
    <w:tblStylePr w:type="band1Horz">
      <w:tblPr/>
      <w:tcPr>
        <w:shd w:val="clear" w:color="auto" w:fill="F3F2F1" w:themeFill="accent6" w:themeFillTint="7F"/>
      </w:tcPr>
    </w:tblStylePr>
    <w:tblStylePr w:type="neCell">
      <w:rPr>
        <w:color w:val="000000" w:themeColor="text1"/>
      </w:rPr>
    </w:tblStylePr>
    <w:tblStylePr w:type="nwCell">
      <w:rPr>
        <w:color w:val="000000" w:themeColor="text1"/>
      </w:rPr>
    </w:tblStylePr>
  </w:style>
  <w:style w:type="table" w:styleId="FarbigesRaster">
    <w:name w:val="Colorful Grid"/>
    <w:basedOn w:val="NormaleTabelle"/>
    <w:uiPriority w:val="73"/>
    <w:semiHidden/>
    <w:unhideWhenUsed/>
    <w:rsid w:val="000D6F5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semiHidden/>
    <w:unhideWhenUsed/>
    <w:rsid w:val="000D6F5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F2C5" w:themeFill="accent1" w:themeFillTint="33"/>
    </w:tcPr>
    <w:tblStylePr w:type="firstRow">
      <w:rPr>
        <w:b/>
        <w:bCs/>
      </w:rPr>
      <w:tblPr/>
      <w:tcPr>
        <w:shd w:val="clear" w:color="auto" w:fill="FFE68B" w:themeFill="accent1" w:themeFillTint="66"/>
      </w:tcPr>
    </w:tblStylePr>
    <w:tblStylePr w:type="lastRow">
      <w:rPr>
        <w:b/>
        <w:bCs/>
        <w:color w:val="000000" w:themeColor="text1"/>
      </w:rPr>
      <w:tblPr/>
      <w:tcPr>
        <w:shd w:val="clear" w:color="auto" w:fill="FFE68B" w:themeFill="accent1" w:themeFillTint="66"/>
      </w:tcPr>
    </w:tblStylePr>
    <w:tblStylePr w:type="firstCol">
      <w:rPr>
        <w:color w:val="FFFFFF" w:themeColor="background1"/>
      </w:rPr>
      <w:tblPr/>
      <w:tcPr>
        <w:shd w:val="clear" w:color="auto" w:fill="A58100" w:themeFill="accent1" w:themeFillShade="BF"/>
      </w:tcPr>
    </w:tblStylePr>
    <w:tblStylePr w:type="lastCol">
      <w:rPr>
        <w:color w:val="FFFFFF" w:themeColor="background1"/>
      </w:rPr>
      <w:tblPr/>
      <w:tcPr>
        <w:shd w:val="clear" w:color="auto" w:fill="A58100" w:themeFill="accent1" w:themeFillShade="BF"/>
      </w:tcPr>
    </w:tblStylePr>
    <w:tblStylePr w:type="band1Vert">
      <w:tblPr/>
      <w:tcPr>
        <w:shd w:val="clear" w:color="auto" w:fill="FFDF6F" w:themeFill="accent1" w:themeFillTint="7F"/>
      </w:tcPr>
    </w:tblStylePr>
    <w:tblStylePr w:type="band1Horz">
      <w:tblPr/>
      <w:tcPr>
        <w:shd w:val="clear" w:color="auto" w:fill="FFDF6F" w:themeFill="accent1" w:themeFillTint="7F"/>
      </w:tcPr>
    </w:tblStylePr>
  </w:style>
  <w:style w:type="table" w:styleId="FarbigesRaster-Akzent2">
    <w:name w:val="Colorful Grid Accent 2"/>
    <w:basedOn w:val="NormaleTabelle"/>
    <w:uiPriority w:val="73"/>
    <w:semiHidden/>
    <w:unhideWhenUsed/>
    <w:rsid w:val="000D6F5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2" w:themeFillTint="33"/>
    </w:tcPr>
    <w:tblStylePr w:type="firstRow">
      <w:rPr>
        <w:b/>
        <w:bCs/>
      </w:rPr>
      <w:tblPr/>
      <w:tcPr>
        <w:shd w:val="clear" w:color="auto" w:fill="FFEA99" w:themeFill="accent2" w:themeFillTint="66"/>
      </w:tcPr>
    </w:tblStylePr>
    <w:tblStylePr w:type="lastRow">
      <w:rPr>
        <w:b/>
        <w:bCs/>
        <w:color w:val="000000" w:themeColor="text1"/>
      </w:rPr>
      <w:tblPr/>
      <w:tcPr>
        <w:shd w:val="clear" w:color="auto" w:fill="FFEA99" w:themeFill="accent2" w:themeFillTint="66"/>
      </w:tcPr>
    </w:tblStylePr>
    <w:tblStylePr w:type="firstCol">
      <w:rPr>
        <w:color w:val="FFFFFF" w:themeColor="background1"/>
      </w:rPr>
      <w:tblPr/>
      <w:tcPr>
        <w:shd w:val="clear" w:color="auto" w:fill="BF9800" w:themeFill="accent2" w:themeFillShade="BF"/>
      </w:tcPr>
    </w:tblStylePr>
    <w:tblStylePr w:type="lastCol">
      <w:rPr>
        <w:color w:val="FFFFFF" w:themeColor="background1"/>
      </w:rPr>
      <w:tblPr/>
      <w:tcPr>
        <w:shd w:val="clear" w:color="auto" w:fill="BF9800" w:themeFill="accent2" w:themeFillShade="BF"/>
      </w:tcPr>
    </w:tblStylePr>
    <w:tblStylePr w:type="band1Vert">
      <w:tblPr/>
      <w:tcPr>
        <w:shd w:val="clear" w:color="auto" w:fill="FFE580" w:themeFill="accent2" w:themeFillTint="7F"/>
      </w:tcPr>
    </w:tblStylePr>
    <w:tblStylePr w:type="band1Horz">
      <w:tblPr/>
      <w:tcPr>
        <w:shd w:val="clear" w:color="auto" w:fill="FFE580" w:themeFill="accent2" w:themeFillTint="7F"/>
      </w:tcPr>
    </w:tblStylePr>
  </w:style>
  <w:style w:type="table" w:styleId="FarbigesRaster-Akzent3">
    <w:name w:val="Colorful Grid Accent 3"/>
    <w:basedOn w:val="NormaleTabelle"/>
    <w:uiPriority w:val="73"/>
    <w:semiHidden/>
    <w:unhideWhenUsed/>
    <w:rsid w:val="000D6F5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FAE7" w:themeFill="accent3" w:themeFillTint="33"/>
    </w:tcPr>
    <w:tblStylePr w:type="firstRow">
      <w:rPr>
        <w:b/>
        <w:bCs/>
      </w:rPr>
      <w:tblPr/>
      <w:tcPr>
        <w:shd w:val="clear" w:color="auto" w:fill="FFF5CF" w:themeFill="accent3" w:themeFillTint="66"/>
      </w:tcPr>
    </w:tblStylePr>
    <w:tblStylePr w:type="lastRow">
      <w:rPr>
        <w:b/>
        <w:bCs/>
        <w:color w:val="000000" w:themeColor="text1"/>
      </w:rPr>
      <w:tblPr/>
      <w:tcPr>
        <w:shd w:val="clear" w:color="auto" w:fill="FFF5CF" w:themeFill="accent3" w:themeFillTint="66"/>
      </w:tcPr>
    </w:tblStylePr>
    <w:tblStylePr w:type="firstCol">
      <w:rPr>
        <w:color w:val="FFFFFF" w:themeColor="background1"/>
      </w:rPr>
      <w:tblPr/>
      <w:tcPr>
        <w:shd w:val="clear" w:color="auto" w:fill="FFD425" w:themeFill="accent3" w:themeFillShade="BF"/>
      </w:tcPr>
    </w:tblStylePr>
    <w:tblStylePr w:type="lastCol">
      <w:rPr>
        <w:color w:val="FFFFFF" w:themeColor="background1"/>
      </w:rPr>
      <w:tblPr/>
      <w:tcPr>
        <w:shd w:val="clear" w:color="auto" w:fill="FFD425" w:themeFill="accent3" w:themeFillShade="BF"/>
      </w:tcPr>
    </w:tblStylePr>
    <w:tblStylePr w:type="band1Vert">
      <w:tblPr/>
      <w:tcPr>
        <w:shd w:val="clear" w:color="auto" w:fill="FFF3C3" w:themeFill="accent3" w:themeFillTint="7F"/>
      </w:tcPr>
    </w:tblStylePr>
    <w:tblStylePr w:type="band1Horz">
      <w:tblPr/>
      <w:tcPr>
        <w:shd w:val="clear" w:color="auto" w:fill="FFF3C3" w:themeFill="accent3" w:themeFillTint="7F"/>
      </w:tcPr>
    </w:tblStylePr>
  </w:style>
  <w:style w:type="table" w:styleId="FarbigesRaster-Akzent4">
    <w:name w:val="Colorful Grid Accent 4"/>
    <w:basedOn w:val="NormaleTabelle"/>
    <w:uiPriority w:val="73"/>
    <w:semiHidden/>
    <w:unhideWhenUsed/>
    <w:rsid w:val="000D6F5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8D8D8" w:themeFill="accent4" w:themeFillTint="33"/>
    </w:tcPr>
    <w:tblStylePr w:type="firstRow">
      <w:rPr>
        <w:b/>
        <w:bCs/>
      </w:rPr>
      <w:tblPr/>
      <w:tcPr>
        <w:shd w:val="clear" w:color="auto" w:fill="B2B2B2" w:themeFill="accent4" w:themeFillTint="66"/>
      </w:tcPr>
    </w:tblStylePr>
    <w:tblStylePr w:type="lastRow">
      <w:rPr>
        <w:b/>
        <w:bCs/>
        <w:color w:val="000000" w:themeColor="text1"/>
      </w:rPr>
      <w:tblPr/>
      <w:tcPr>
        <w:shd w:val="clear" w:color="auto" w:fill="B2B2B2" w:themeFill="accent4" w:themeFillTint="66"/>
      </w:tcPr>
    </w:tblStylePr>
    <w:tblStylePr w:type="firstCol">
      <w:rPr>
        <w:color w:val="FFFFFF" w:themeColor="background1"/>
      </w:rPr>
      <w:tblPr/>
      <w:tcPr>
        <w:shd w:val="clear" w:color="auto" w:fill="2F2F2F" w:themeFill="accent4" w:themeFillShade="BF"/>
      </w:tcPr>
    </w:tblStylePr>
    <w:tblStylePr w:type="lastCol">
      <w:rPr>
        <w:color w:val="FFFFFF" w:themeColor="background1"/>
      </w:rPr>
      <w:tblPr/>
      <w:tcPr>
        <w:shd w:val="clear" w:color="auto" w:fill="2F2F2F" w:themeFill="accent4" w:themeFillShade="BF"/>
      </w:tcPr>
    </w:tblStylePr>
    <w:tblStylePr w:type="band1Vert">
      <w:tblPr/>
      <w:tcPr>
        <w:shd w:val="clear" w:color="auto" w:fill="9F9F9F" w:themeFill="accent4" w:themeFillTint="7F"/>
      </w:tcPr>
    </w:tblStylePr>
    <w:tblStylePr w:type="band1Horz">
      <w:tblPr/>
      <w:tcPr>
        <w:shd w:val="clear" w:color="auto" w:fill="9F9F9F" w:themeFill="accent4" w:themeFillTint="7F"/>
      </w:tcPr>
    </w:tblStylePr>
  </w:style>
  <w:style w:type="table" w:styleId="FarbigesRaster-Akzent5">
    <w:name w:val="Colorful Grid Accent 5"/>
    <w:basedOn w:val="NormaleTabelle"/>
    <w:uiPriority w:val="73"/>
    <w:semiHidden/>
    <w:unhideWhenUsed/>
    <w:rsid w:val="000D6F5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EEDED" w:themeFill="accent5" w:themeFillTint="33"/>
    </w:tcPr>
    <w:tblStylePr w:type="firstRow">
      <w:rPr>
        <w:b/>
        <w:bCs/>
      </w:rPr>
      <w:tblPr/>
      <w:tcPr>
        <w:shd w:val="clear" w:color="auto" w:fill="DDDCDB" w:themeFill="accent5" w:themeFillTint="66"/>
      </w:tcPr>
    </w:tblStylePr>
    <w:tblStylePr w:type="lastRow">
      <w:rPr>
        <w:b/>
        <w:bCs/>
        <w:color w:val="000000" w:themeColor="text1"/>
      </w:rPr>
      <w:tblPr/>
      <w:tcPr>
        <w:shd w:val="clear" w:color="auto" w:fill="DDDCDB" w:themeFill="accent5" w:themeFillTint="66"/>
      </w:tcPr>
    </w:tblStylePr>
    <w:tblStylePr w:type="firstCol">
      <w:rPr>
        <w:color w:val="FFFFFF" w:themeColor="background1"/>
      </w:rPr>
      <w:tblPr/>
      <w:tcPr>
        <w:shd w:val="clear" w:color="auto" w:fill="807D7B" w:themeFill="accent5" w:themeFillShade="BF"/>
      </w:tcPr>
    </w:tblStylePr>
    <w:tblStylePr w:type="lastCol">
      <w:rPr>
        <w:color w:val="FFFFFF" w:themeColor="background1"/>
      </w:rPr>
      <w:tblPr/>
      <w:tcPr>
        <w:shd w:val="clear" w:color="auto" w:fill="807D7B" w:themeFill="accent5" w:themeFillShade="BF"/>
      </w:tcPr>
    </w:tblStylePr>
    <w:tblStylePr w:type="band1Vert">
      <w:tblPr/>
      <w:tcPr>
        <w:shd w:val="clear" w:color="auto" w:fill="D4D3D2" w:themeFill="accent5" w:themeFillTint="7F"/>
      </w:tcPr>
    </w:tblStylePr>
    <w:tblStylePr w:type="band1Horz">
      <w:tblPr/>
      <w:tcPr>
        <w:shd w:val="clear" w:color="auto" w:fill="D4D3D2" w:themeFill="accent5" w:themeFillTint="7F"/>
      </w:tcPr>
    </w:tblStylePr>
  </w:style>
  <w:style w:type="table" w:styleId="FarbigesRaster-Akzent6">
    <w:name w:val="Colorful Grid Accent 6"/>
    <w:basedOn w:val="NormaleTabelle"/>
    <w:uiPriority w:val="73"/>
    <w:semiHidden/>
    <w:unhideWhenUsed/>
    <w:rsid w:val="000D6F5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AFAF9" w:themeFill="accent6" w:themeFillTint="33"/>
    </w:tcPr>
    <w:tblStylePr w:type="firstRow">
      <w:rPr>
        <w:b/>
        <w:bCs/>
      </w:rPr>
      <w:tblPr/>
      <w:tcPr>
        <w:shd w:val="clear" w:color="auto" w:fill="F5F5F4" w:themeFill="accent6" w:themeFillTint="66"/>
      </w:tcPr>
    </w:tblStylePr>
    <w:tblStylePr w:type="lastRow">
      <w:rPr>
        <w:b/>
        <w:bCs/>
        <w:color w:val="000000" w:themeColor="text1"/>
      </w:rPr>
      <w:tblPr/>
      <w:tcPr>
        <w:shd w:val="clear" w:color="auto" w:fill="F5F5F4" w:themeFill="accent6" w:themeFillTint="66"/>
      </w:tcPr>
    </w:tblStylePr>
    <w:tblStylePr w:type="firstCol">
      <w:rPr>
        <w:color w:val="FFFFFF" w:themeColor="background1"/>
      </w:rPr>
      <w:tblPr/>
      <w:tcPr>
        <w:shd w:val="clear" w:color="auto" w:fill="B1AEA7" w:themeFill="accent6" w:themeFillShade="BF"/>
      </w:tcPr>
    </w:tblStylePr>
    <w:tblStylePr w:type="lastCol">
      <w:rPr>
        <w:color w:val="FFFFFF" w:themeColor="background1"/>
      </w:rPr>
      <w:tblPr/>
      <w:tcPr>
        <w:shd w:val="clear" w:color="auto" w:fill="B1AEA7" w:themeFill="accent6" w:themeFillShade="BF"/>
      </w:tcPr>
    </w:tblStylePr>
    <w:tblStylePr w:type="band1Vert">
      <w:tblPr/>
      <w:tcPr>
        <w:shd w:val="clear" w:color="auto" w:fill="F3F2F1" w:themeFill="accent6" w:themeFillTint="7F"/>
      </w:tcPr>
    </w:tblStylePr>
    <w:tblStylePr w:type="band1Horz">
      <w:tblPr/>
      <w:tcPr>
        <w:shd w:val="clear" w:color="auto" w:fill="F3F2F1" w:themeFill="accent6" w:themeFillTint="7F"/>
      </w:tcPr>
    </w:tblStylePr>
  </w:style>
  <w:style w:type="character" w:styleId="Fett">
    <w:name w:val="Strong"/>
    <w:basedOn w:val="Absatz-Standardschriftart"/>
    <w:uiPriority w:val="1"/>
    <w:semiHidden/>
    <w:qFormat/>
    <w:rsid w:val="000D6F5A"/>
    <w:rPr>
      <w:rFonts w:ascii="Segoe UI" w:hAnsi="Segoe UI" w:cs="Segoe UI"/>
      <w:b/>
      <w:bCs/>
    </w:rPr>
  </w:style>
  <w:style w:type="paragraph" w:styleId="Fu-Endnotenberschrift">
    <w:name w:val="Note Heading"/>
    <w:basedOn w:val="Standard"/>
    <w:next w:val="Standard"/>
    <w:link w:val="Fu-EndnotenberschriftZchn"/>
    <w:uiPriority w:val="79"/>
    <w:semiHidden/>
    <w:unhideWhenUsed/>
    <w:rsid w:val="000D6F5A"/>
    <w:pPr>
      <w:spacing w:line="240" w:lineRule="auto"/>
    </w:pPr>
  </w:style>
  <w:style w:type="character" w:customStyle="1" w:styleId="Fu-EndnotenberschriftZchn">
    <w:name w:val="Fuß/-Endnotenüberschrift Zchn"/>
    <w:basedOn w:val="Absatz-Standardschriftart"/>
    <w:link w:val="Fu-Endnotenberschrift"/>
    <w:uiPriority w:val="79"/>
    <w:semiHidden/>
    <w:rsid w:val="000D6F5A"/>
    <w:rPr>
      <w:rFonts w:ascii="Segoe UI" w:hAnsi="Segoe UI" w:cs="Segoe UI"/>
    </w:rPr>
  </w:style>
  <w:style w:type="table" w:styleId="Gitternetztabelle1hell">
    <w:name w:val="Grid Table 1 Light"/>
    <w:basedOn w:val="NormaleTabelle"/>
    <w:uiPriority w:val="46"/>
    <w:rsid w:val="000D6F5A"/>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1hellAkzent1">
    <w:name w:val="Grid Table 1 Light Accent 1"/>
    <w:basedOn w:val="NormaleTabelle"/>
    <w:uiPriority w:val="46"/>
    <w:rsid w:val="000D6F5A"/>
    <w:pPr>
      <w:spacing w:line="240" w:lineRule="auto"/>
    </w:pPr>
    <w:tblPr>
      <w:tblStyleRowBandSize w:val="1"/>
      <w:tblStyleColBandSize w:val="1"/>
      <w:tblBorders>
        <w:top w:val="single" w:sz="4" w:space="0" w:color="FFE68B" w:themeColor="accent1" w:themeTint="66"/>
        <w:left w:val="single" w:sz="4" w:space="0" w:color="FFE68B" w:themeColor="accent1" w:themeTint="66"/>
        <w:bottom w:val="single" w:sz="4" w:space="0" w:color="FFE68B" w:themeColor="accent1" w:themeTint="66"/>
        <w:right w:val="single" w:sz="4" w:space="0" w:color="FFE68B" w:themeColor="accent1" w:themeTint="66"/>
        <w:insideH w:val="single" w:sz="4" w:space="0" w:color="FFE68B" w:themeColor="accent1" w:themeTint="66"/>
        <w:insideV w:val="single" w:sz="4" w:space="0" w:color="FFE68B" w:themeColor="accent1" w:themeTint="66"/>
      </w:tblBorders>
    </w:tblPr>
    <w:tblStylePr w:type="firstRow">
      <w:rPr>
        <w:b/>
        <w:bCs/>
      </w:rPr>
      <w:tblPr/>
      <w:tcPr>
        <w:tcBorders>
          <w:bottom w:val="single" w:sz="12" w:space="0" w:color="FFD951" w:themeColor="accent1" w:themeTint="99"/>
        </w:tcBorders>
      </w:tcPr>
    </w:tblStylePr>
    <w:tblStylePr w:type="lastRow">
      <w:rPr>
        <w:b/>
        <w:bCs/>
      </w:rPr>
      <w:tblPr/>
      <w:tcPr>
        <w:tcBorders>
          <w:top w:val="double" w:sz="2" w:space="0" w:color="FFD951" w:themeColor="accent1" w:themeTint="99"/>
        </w:tcBorders>
      </w:tcPr>
    </w:tblStylePr>
    <w:tblStylePr w:type="firstCol">
      <w:rPr>
        <w:b/>
        <w:bCs/>
      </w:rPr>
    </w:tblStylePr>
    <w:tblStylePr w:type="lastCol">
      <w:rPr>
        <w:b/>
        <w:bCs/>
      </w:rPr>
    </w:tblStylePr>
  </w:style>
  <w:style w:type="table" w:styleId="Gitternetztabelle1hellAkzent3">
    <w:name w:val="Grid Table 1 Light Accent 3"/>
    <w:basedOn w:val="NormaleTabelle"/>
    <w:uiPriority w:val="46"/>
    <w:rsid w:val="000D6F5A"/>
    <w:pPr>
      <w:spacing w:line="240" w:lineRule="auto"/>
    </w:pPr>
    <w:tblPr>
      <w:tblStyleRowBandSize w:val="1"/>
      <w:tblStyleColBandSize w:val="1"/>
      <w:tblBorders>
        <w:top w:val="single" w:sz="4" w:space="0" w:color="FFF5CF" w:themeColor="accent3" w:themeTint="66"/>
        <w:left w:val="single" w:sz="4" w:space="0" w:color="FFF5CF" w:themeColor="accent3" w:themeTint="66"/>
        <w:bottom w:val="single" w:sz="4" w:space="0" w:color="FFF5CF" w:themeColor="accent3" w:themeTint="66"/>
        <w:right w:val="single" w:sz="4" w:space="0" w:color="FFF5CF" w:themeColor="accent3" w:themeTint="66"/>
        <w:insideH w:val="single" w:sz="4" w:space="0" w:color="FFF5CF" w:themeColor="accent3" w:themeTint="66"/>
        <w:insideV w:val="single" w:sz="4" w:space="0" w:color="FFF5CF" w:themeColor="accent3" w:themeTint="66"/>
      </w:tblBorders>
    </w:tblPr>
    <w:tblStylePr w:type="firstRow">
      <w:rPr>
        <w:b/>
        <w:bCs/>
      </w:rPr>
      <w:tblPr/>
      <w:tcPr>
        <w:tcBorders>
          <w:bottom w:val="single" w:sz="12" w:space="0" w:color="FFF0B7" w:themeColor="accent3" w:themeTint="99"/>
        </w:tcBorders>
      </w:tcPr>
    </w:tblStylePr>
    <w:tblStylePr w:type="lastRow">
      <w:rPr>
        <w:b/>
        <w:bCs/>
      </w:rPr>
      <w:tblPr/>
      <w:tcPr>
        <w:tcBorders>
          <w:top w:val="double" w:sz="2" w:space="0" w:color="FFF0B7" w:themeColor="accent3" w:themeTint="99"/>
        </w:tcBorders>
      </w:tcPr>
    </w:tblStylePr>
    <w:tblStylePr w:type="firstCol">
      <w:rPr>
        <w:b/>
        <w:bCs/>
      </w:rPr>
    </w:tblStylePr>
    <w:tblStylePr w:type="lastCol">
      <w:rPr>
        <w:b/>
        <w:bCs/>
      </w:rPr>
    </w:tblStylePr>
  </w:style>
  <w:style w:type="table" w:styleId="Gitternetztabelle1hellAkzent4">
    <w:name w:val="Grid Table 1 Light Accent 4"/>
    <w:basedOn w:val="NormaleTabelle"/>
    <w:uiPriority w:val="46"/>
    <w:rsid w:val="000D6F5A"/>
    <w:pPr>
      <w:spacing w:line="240" w:lineRule="auto"/>
    </w:pPr>
    <w:tblPr>
      <w:tblStyleRowBandSize w:val="1"/>
      <w:tblStyleColBandSize w:val="1"/>
      <w:tblBorders>
        <w:top w:val="single" w:sz="4" w:space="0" w:color="B2B2B2" w:themeColor="accent4" w:themeTint="66"/>
        <w:left w:val="single" w:sz="4" w:space="0" w:color="B2B2B2" w:themeColor="accent4" w:themeTint="66"/>
        <w:bottom w:val="single" w:sz="4" w:space="0" w:color="B2B2B2" w:themeColor="accent4" w:themeTint="66"/>
        <w:right w:val="single" w:sz="4" w:space="0" w:color="B2B2B2" w:themeColor="accent4" w:themeTint="66"/>
        <w:insideH w:val="single" w:sz="4" w:space="0" w:color="B2B2B2" w:themeColor="accent4" w:themeTint="66"/>
        <w:insideV w:val="single" w:sz="4" w:space="0" w:color="B2B2B2" w:themeColor="accent4" w:themeTint="66"/>
      </w:tblBorders>
    </w:tblPr>
    <w:tblStylePr w:type="firstRow">
      <w:rPr>
        <w:b/>
        <w:bCs/>
      </w:rPr>
      <w:tblPr/>
      <w:tcPr>
        <w:tcBorders>
          <w:bottom w:val="single" w:sz="12" w:space="0" w:color="8B8B8B" w:themeColor="accent4" w:themeTint="99"/>
        </w:tcBorders>
      </w:tcPr>
    </w:tblStylePr>
    <w:tblStylePr w:type="lastRow">
      <w:rPr>
        <w:b/>
        <w:bCs/>
      </w:rPr>
      <w:tblPr/>
      <w:tcPr>
        <w:tcBorders>
          <w:top w:val="double" w:sz="2" w:space="0" w:color="8B8B8B" w:themeColor="accent4" w:themeTint="99"/>
        </w:tcBorders>
      </w:tcPr>
    </w:tblStylePr>
    <w:tblStylePr w:type="firstCol">
      <w:rPr>
        <w:b/>
        <w:bCs/>
      </w:rPr>
    </w:tblStylePr>
    <w:tblStylePr w:type="lastCol">
      <w:rPr>
        <w:b/>
        <w:bCs/>
      </w:rPr>
    </w:tblStylePr>
  </w:style>
  <w:style w:type="table" w:styleId="Gitternetztabelle1hellAkzent5">
    <w:name w:val="Grid Table 1 Light Accent 5"/>
    <w:basedOn w:val="NormaleTabelle"/>
    <w:uiPriority w:val="46"/>
    <w:rsid w:val="000D6F5A"/>
    <w:pPr>
      <w:spacing w:line="240" w:lineRule="auto"/>
    </w:pPr>
    <w:tblPr>
      <w:tblStyleRowBandSize w:val="1"/>
      <w:tblStyleColBandSize w:val="1"/>
      <w:tblBorders>
        <w:top w:val="single" w:sz="4" w:space="0" w:color="DDDCDB" w:themeColor="accent5" w:themeTint="66"/>
        <w:left w:val="single" w:sz="4" w:space="0" w:color="DDDCDB" w:themeColor="accent5" w:themeTint="66"/>
        <w:bottom w:val="single" w:sz="4" w:space="0" w:color="DDDCDB" w:themeColor="accent5" w:themeTint="66"/>
        <w:right w:val="single" w:sz="4" w:space="0" w:color="DDDCDB" w:themeColor="accent5" w:themeTint="66"/>
        <w:insideH w:val="single" w:sz="4" w:space="0" w:color="DDDCDB" w:themeColor="accent5" w:themeTint="66"/>
        <w:insideV w:val="single" w:sz="4" w:space="0" w:color="DDDCDB" w:themeColor="accent5" w:themeTint="66"/>
      </w:tblBorders>
    </w:tblPr>
    <w:tblStylePr w:type="firstRow">
      <w:rPr>
        <w:b/>
        <w:bCs/>
      </w:rPr>
      <w:tblPr/>
      <w:tcPr>
        <w:tcBorders>
          <w:bottom w:val="single" w:sz="12" w:space="0" w:color="CCCAC9" w:themeColor="accent5" w:themeTint="99"/>
        </w:tcBorders>
      </w:tcPr>
    </w:tblStylePr>
    <w:tblStylePr w:type="lastRow">
      <w:rPr>
        <w:b/>
        <w:bCs/>
      </w:rPr>
      <w:tblPr/>
      <w:tcPr>
        <w:tcBorders>
          <w:top w:val="double" w:sz="2" w:space="0" w:color="CCCAC9" w:themeColor="accent5" w:themeTint="99"/>
        </w:tcBorders>
      </w:tcPr>
    </w:tblStylePr>
    <w:tblStylePr w:type="firstCol">
      <w:rPr>
        <w:b/>
        <w:bCs/>
      </w:rPr>
    </w:tblStylePr>
    <w:tblStylePr w:type="lastCol">
      <w:rPr>
        <w:b/>
        <w:bCs/>
      </w:rPr>
    </w:tblStylePr>
  </w:style>
  <w:style w:type="table" w:styleId="Gitternetztabelle1hellAkzent6">
    <w:name w:val="Grid Table 1 Light Accent 6"/>
    <w:basedOn w:val="NormaleTabelle"/>
    <w:uiPriority w:val="46"/>
    <w:rsid w:val="000D6F5A"/>
    <w:pPr>
      <w:spacing w:line="240" w:lineRule="auto"/>
    </w:pPr>
    <w:tblPr>
      <w:tblStyleRowBandSize w:val="1"/>
      <w:tblStyleColBandSize w:val="1"/>
      <w:tblBorders>
        <w:top w:val="single" w:sz="4" w:space="0" w:color="F5F5F4" w:themeColor="accent6" w:themeTint="66"/>
        <w:left w:val="single" w:sz="4" w:space="0" w:color="F5F5F4" w:themeColor="accent6" w:themeTint="66"/>
        <w:bottom w:val="single" w:sz="4" w:space="0" w:color="F5F5F4" w:themeColor="accent6" w:themeTint="66"/>
        <w:right w:val="single" w:sz="4" w:space="0" w:color="F5F5F4" w:themeColor="accent6" w:themeTint="66"/>
        <w:insideH w:val="single" w:sz="4" w:space="0" w:color="F5F5F4" w:themeColor="accent6" w:themeTint="66"/>
        <w:insideV w:val="single" w:sz="4" w:space="0" w:color="F5F5F4" w:themeColor="accent6" w:themeTint="66"/>
      </w:tblBorders>
    </w:tblPr>
    <w:tblStylePr w:type="firstRow">
      <w:rPr>
        <w:b/>
        <w:bCs/>
      </w:rPr>
      <w:tblPr/>
      <w:tcPr>
        <w:tcBorders>
          <w:bottom w:val="single" w:sz="12" w:space="0" w:color="F1F0EF" w:themeColor="accent6" w:themeTint="99"/>
        </w:tcBorders>
      </w:tcPr>
    </w:tblStylePr>
    <w:tblStylePr w:type="lastRow">
      <w:rPr>
        <w:b/>
        <w:bCs/>
      </w:rPr>
      <w:tblPr/>
      <w:tcPr>
        <w:tcBorders>
          <w:top w:val="double" w:sz="2" w:space="0" w:color="F1F0EF" w:themeColor="accent6" w:themeTint="99"/>
        </w:tcBorders>
      </w:tcPr>
    </w:tblStylePr>
    <w:tblStylePr w:type="firstCol">
      <w:rPr>
        <w:b/>
        <w:bCs/>
      </w:rPr>
    </w:tblStylePr>
    <w:tblStylePr w:type="lastCol">
      <w:rPr>
        <w:b/>
        <w:bCs/>
      </w:rPr>
    </w:tblStylePr>
  </w:style>
  <w:style w:type="table" w:styleId="Gitternetztabelle1hell-Akzent2">
    <w:name w:val="Grid Table 1 Light Accent 2"/>
    <w:basedOn w:val="NormaleTabelle"/>
    <w:uiPriority w:val="46"/>
    <w:rsid w:val="000D6F5A"/>
    <w:pPr>
      <w:spacing w:line="240" w:lineRule="auto"/>
    </w:pPr>
    <w:tblPr>
      <w:tblStyleRowBandSize w:val="1"/>
      <w:tblStyleColBandSize w:val="1"/>
      <w:tblBorders>
        <w:top w:val="single" w:sz="4" w:space="0" w:color="FFEA99" w:themeColor="accent2" w:themeTint="66"/>
        <w:left w:val="single" w:sz="4" w:space="0" w:color="FFEA99" w:themeColor="accent2" w:themeTint="66"/>
        <w:bottom w:val="single" w:sz="4" w:space="0" w:color="FFEA99" w:themeColor="accent2" w:themeTint="66"/>
        <w:right w:val="single" w:sz="4" w:space="0" w:color="FFEA99" w:themeColor="accent2" w:themeTint="66"/>
        <w:insideH w:val="single" w:sz="4" w:space="0" w:color="FFEA99" w:themeColor="accent2" w:themeTint="66"/>
        <w:insideV w:val="single" w:sz="4" w:space="0" w:color="FFEA99" w:themeColor="accent2" w:themeTint="66"/>
      </w:tblBorders>
    </w:tblPr>
    <w:tblStylePr w:type="firstRow">
      <w:rPr>
        <w:b/>
        <w:bCs/>
      </w:rPr>
      <w:tblPr/>
      <w:tcPr>
        <w:tcBorders>
          <w:bottom w:val="single" w:sz="12" w:space="0" w:color="FFE066" w:themeColor="accent2" w:themeTint="99"/>
        </w:tcBorders>
      </w:tcPr>
    </w:tblStylePr>
    <w:tblStylePr w:type="lastRow">
      <w:rPr>
        <w:b/>
        <w:bCs/>
      </w:rPr>
      <w:tblPr/>
      <w:tcPr>
        <w:tcBorders>
          <w:top w:val="double" w:sz="2" w:space="0" w:color="FFE066" w:themeColor="accent2" w:themeTint="99"/>
        </w:tcBorders>
      </w:tcPr>
    </w:tblStylePr>
    <w:tblStylePr w:type="firstCol">
      <w:rPr>
        <w:b/>
        <w:bCs/>
      </w:rPr>
    </w:tblStylePr>
    <w:tblStylePr w:type="lastCol">
      <w:rPr>
        <w:b/>
        <w:bCs/>
      </w:rPr>
    </w:tblStylePr>
  </w:style>
  <w:style w:type="table" w:styleId="Gitternetztabelle2">
    <w:name w:val="Grid Table 2"/>
    <w:basedOn w:val="NormaleTabelle"/>
    <w:uiPriority w:val="47"/>
    <w:rsid w:val="000D6F5A"/>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2Akzent1">
    <w:name w:val="Grid Table 2 Accent 1"/>
    <w:basedOn w:val="NormaleTabelle"/>
    <w:uiPriority w:val="47"/>
    <w:rsid w:val="000D6F5A"/>
    <w:pPr>
      <w:spacing w:line="240" w:lineRule="auto"/>
    </w:pPr>
    <w:tblPr>
      <w:tblStyleRowBandSize w:val="1"/>
      <w:tblStyleColBandSize w:val="1"/>
      <w:tblBorders>
        <w:top w:val="single" w:sz="2" w:space="0" w:color="FFD951" w:themeColor="accent1" w:themeTint="99"/>
        <w:bottom w:val="single" w:sz="2" w:space="0" w:color="FFD951" w:themeColor="accent1" w:themeTint="99"/>
        <w:insideH w:val="single" w:sz="2" w:space="0" w:color="FFD951" w:themeColor="accent1" w:themeTint="99"/>
        <w:insideV w:val="single" w:sz="2" w:space="0" w:color="FFD951" w:themeColor="accent1" w:themeTint="99"/>
      </w:tblBorders>
    </w:tblPr>
    <w:tblStylePr w:type="firstRow">
      <w:rPr>
        <w:b/>
        <w:bCs/>
      </w:rPr>
      <w:tblPr/>
      <w:tcPr>
        <w:tcBorders>
          <w:top w:val="nil"/>
          <w:bottom w:val="single" w:sz="12" w:space="0" w:color="FFD951" w:themeColor="accent1" w:themeTint="99"/>
          <w:insideH w:val="nil"/>
          <w:insideV w:val="nil"/>
        </w:tcBorders>
        <w:shd w:val="clear" w:color="auto" w:fill="FFFFFF" w:themeFill="background1"/>
      </w:tcPr>
    </w:tblStylePr>
    <w:tblStylePr w:type="lastRow">
      <w:rPr>
        <w:b/>
        <w:bCs/>
      </w:rPr>
      <w:tblPr/>
      <w:tcPr>
        <w:tcBorders>
          <w:top w:val="double" w:sz="2" w:space="0" w:color="FFD95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5" w:themeFill="accent1" w:themeFillTint="33"/>
      </w:tcPr>
    </w:tblStylePr>
    <w:tblStylePr w:type="band1Horz">
      <w:tblPr/>
      <w:tcPr>
        <w:shd w:val="clear" w:color="auto" w:fill="FFF2C5" w:themeFill="accent1" w:themeFillTint="33"/>
      </w:tcPr>
    </w:tblStylePr>
  </w:style>
  <w:style w:type="table" w:styleId="Gitternetztabelle2Akzent2">
    <w:name w:val="Grid Table 2 Accent 2"/>
    <w:basedOn w:val="NormaleTabelle"/>
    <w:uiPriority w:val="47"/>
    <w:rsid w:val="000D6F5A"/>
    <w:pPr>
      <w:spacing w:line="240" w:lineRule="auto"/>
    </w:pPr>
    <w:tblPr>
      <w:tblStyleRowBandSize w:val="1"/>
      <w:tblStyleColBandSize w:val="1"/>
      <w:tblBorders>
        <w:top w:val="single" w:sz="2" w:space="0" w:color="FFE066" w:themeColor="accent2" w:themeTint="99"/>
        <w:bottom w:val="single" w:sz="2" w:space="0" w:color="FFE066" w:themeColor="accent2" w:themeTint="99"/>
        <w:insideH w:val="single" w:sz="2" w:space="0" w:color="FFE066" w:themeColor="accent2" w:themeTint="99"/>
        <w:insideV w:val="single" w:sz="2" w:space="0" w:color="FFE066" w:themeColor="accent2" w:themeTint="99"/>
      </w:tblBorders>
    </w:tblPr>
    <w:tblStylePr w:type="firstRow">
      <w:rPr>
        <w:b/>
        <w:bCs/>
      </w:rPr>
      <w:tblPr/>
      <w:tcPr>
        <w:tcBorders>
          <w:top w:val="nil"/>
          <w:bottom w:val="single" w:sz="12" w:space="0" w:color="FFE066" w:themeColor="accent2" w:themeTint="99"/>
          <w:insideH w:val="nil"/>
          <w:insideV w:val="nil"/>
        </w:tcBorders>
        <w:shd w:val="clear" w:color="auto" w:fill="FFFFFF" w:themeFill="background1"/>
      </w:tcPr>
    </w:tblStylePr>
    <w:tblStylePr w:type="lastRow">
      <w:rPr>
        <w:b/>
        <w:bCs/>
      </w:rPr>
      <w:tblPr/>
      <w:tcPr>
        <w:tcBorders>
          <w:top w:val="double" w:sz="2" w:space="0" w:color="FFE0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4CC" w:themeFill="accent2" w:themeFillTint="33"/>
      </w:tcPr>
    </w:tblStylePr>
    <w:tblStylePr w:type="band1Horz">
      <w:tblPr/>
      <w:tcPr>
        <w:shd w:val="clear" w:color="auto" w:fill="FFF4CC" w:themeFill="accent2" w:themeFillTint="33"/>
      </w:tcPr>
    </w:tblStylePr>
  </w:style>
  <w:style w:type="table" w:styleId="Gitternetztabelle2Akzent3">
    <w:name w:val="Grid Table 2 Accent 3"/>
    <w:basedOn w:val="NormaleTabelle"/>
    <w:uiPriority w:val="47"/>
    <w:rsid w:val="000D6F5A"/>
    <w:pPr>
      <w:spacing w:line="240" w:lineRule="auto"/>
    </w:pPr>
    <w:tblPr>
      <w:tblStyleRowBandSize w:val="1"/>
      <w:tblStyleColBandSize w:val="1"/>
      <w:tblBorders>
        <w:top w:val="single" w:sz="2" w:space="0" w:color="FFF0B7" w:themeColor="accent3" w:themeTint="99"/>
        <w:bottom w:val="single" w:sz="2" w:space="0" w:color="FFF0B7" w:themeColor="accent3" w:themeTint="99"/>
        <w:insideH w:val="single" w:sz="2" w:space="0" w:color="FFF0B7" w:themeColor="accent3" w:themeTint="99"/>
        <w:insideV w:val="single" w:sz="2" w:space="0" w:color="FFF0B7" w:themeColor="accent3" w:themeTint="99"/>
      </w:tblBorders>
    </w:tblPr>
    <w:tblStylePr w:type="firstRow">
      <w:rPr>
        <w:b/>
        <w:bCs/>
      </w:rPr>
      <w:tblPr/>
      <w:tcPr>
        <w:tcBorders>
          <w:top w:val="nil"/>
          <w:bottom w:val="single" w:sz="12" w:space="0" w:color="FFF0B7" w:themeColor="accent3" w:themeTint="99"/>
          <w:insideH w:val="nil"/>
          <w:insideV w:val="nil"/>
        </w:tcBorders>
        <w:shd w:val="clear" w:color="auto" w:fill="FFFFFF" w:themeFill="background1"/>
      </w:tcPr>
    </w:tblStylePr>
    <w:tblStylePr w:type="lastRow">
      <w:rPr>
        <w:b/>
        <w:bCs/>
      </w:rPr>
      <w:tblPr/>
      <w:tcPr>
        <w:tcBorders>
          <w:top w:val="double" w:sz="2" w:space="0" w:color="FFF0B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AE7" w:themeFill="accent3" w:themeFillTint="33"/>
      </w:tcPr>
    </w:tblStylePr>
    <w:tblStylePr w:type="band1Horz">
      <w:tblPr/>
      <w:tcPr>
        <w:shd w:val="clear" w:color="auto" w:fill="FFFAE7" w:themeFill="accent3" w:themeFillTint="33"/>
      </w:tcPr>
    </w:tblStylePr>
  </w:style>
  <w:style w:type="table" w:styleId="Gitternetztabelle2Akzent4">
    <w:name w:val="Grid Table 2 Accent 4"/>
    <w:basedOn w:val="NormaleTabelle"/>
    <w:uiPriority w:val="47"/>
    <w:rsid w:val="000D6F5A"/>
    <w:pPr>
      <w:spacing w:line="240" w:lineRule="auto"/>
    </w:pPr>
    <w:tblPr>
      <w:tblStyleRowBandSize w:val="1"/>
      <w:tblStyleColBandSize w:val="1"/>
      <w:tblBorders>
        <w:top w:val="single" w:sz="2" w:space="0" w:color="8B8B8B" w:themeColor="accent4" w:themeTint="99"/>
        <w:bottom w:val="single" w:sz="2" w:space="0" w:color="8B8B8B" w:themeColor="accent4" w:themeTint="99"/>
        <w:insideH w:val="single" w:sz="2" w:space="0" w:color="8B8B8B" w:themeColor="accent4" w:themeTint="99"/>
        <w:insideV w:val="single" w:sz="2" w:space="0" w:color="8B8B8B" w:themeColor="accent4" w:themeTint="99"/>
      </w:tblBorders>
    </w:tblPr>
    <w:tblStylePr w:type="firstRow">
      <w:rPr>
        <w:b/>
        <w:bCs/>
      </w:rPr>
      <w:tblPr/>
      <w:tcPr>
        <w:tcBorders>
          <w:top w:val="nil"/>
          <w:bottom w:val="single" w:sz="12" w:space="0" w:color="8B8B8B" w:themeColor="accent4" w:themeTint="99"/>
          <w:insideH w:val="nil"/>
          <w:insideV w:val="nil"/>
        </w:tcBorders>
        <w:shd w:val="clear" w:color="auto" w:fill="FFFFFF" w:themeFill="background1"/>
      </w:tcPr>
    </w:tblStylePr>
    <w:tblStylePr w:type="lastRow">
      <w:rPr>
        <w:b/>
        <w:bCs/>
      </w:rPr>
      <w:tblPr/>
      <w:tcPr>
        <w:tcBorders>
          <w:top w:val="double" w:sz="2" w:space="0" w:color="8B8B8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D8D8" w:themeFill="accent4" w:themeFillTint="33"/>
      </w:tcPr>
    </w:tblStylePr>
    <w:tblStylePr w:type="band1Horz">
      <w:tblPr/>
      <w:tcPr>
        <w:shd w:val="clear" w:color="auto" w:fill="D8D8D8" w:themeFill="accent4" w:themeFillTint="33"/>
      </w:tcPr>
    </w:tblStylePr>
  </w:style>
  <w:style w:type="table" w:styleId="Gitternetztabelle2Akzent5">
    <w:name w:val="Grid Table 2 Accent 5"/>
    <w:basedOn w:val="NormaleTabelle"/>
    <w:uiPriority w:val="47"/>
    <w:rsid w:val="000D6F5A"/>
    <w:pPr>
      <w:spacing w:line="240" w:lineRule="auto"/>
    </w:pPr>
    <w:tblPr>
      <w:tblStyleRowBandSize w:val="1"/>
      <w:tblStyleColBandSize w:val="1"/>
      <w:tblBorders>
        <w:top w:val="single" w:sz="2" w:space="0" w:color="CCCAC9" w:themeColor="accent5" w:themeTint="99"/>
        <w:bottom w:val="single" w:sz="2" w:space="0" w:color="CCCAC9" w:themeColor="accent5" w:themeTint="99"/>
        <w:insideH w:val="single" w:sz="2" w:space="0" w:color="CCCAC9" w:themeColor="accent5" w:themeTint="99"/>
        <w:insideV w:val="single" w:sz="2" w:space="0" w:color="CCCAC9" w:themeColor="accent5" w:themeTint="99"/>
      </w:tblBorders>
    </w:tblPr>
    <w:tblStylePr w:type="firstRow">
      <w:rPr>
        <w:b/>
        <w:bCs/>
      </w:rPr>
      <w:tblPr/>
      <w:tcPr>
        <w:tcBorders>
          <w:top w:val="nil"/>
          <w:bottom w:val="single" w:sz="12" w:space="0" w:color="CCCAC9" w:themeColor="accent5" w:themeTint="99"/>
          <w:insideH w:val="nil"/>
          <w:insideV w:val="nil"/>
        </w:tcBorders>
        <w:shd w:val="clear" w:color="auto" w:fill="FFFFFF" w:themeFill="background1"/>
      </w:tcPr>
    </w:tblStylePr>
    <w:tblStylePr w:type="lastRow">
      <w:rPr>
        <w:b/>
        <w:bCs/>
      </w:rPr>
      <w:tblPr/>
      <w:tcPr>
        <w:tcBorders>
          <w:top w:val="double" w:sz="2" w:space="0" w:color="CCCAC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EDED" w:themeFill="accent5" w:themeFillTint="33"/>
      </w:tcPr>
    </w:tblStylePr>
    <w:tblStylePr w:type="band1Horz">
      <w:tblPr/>
      <w:tcPr>
        <w:shd w:val="clear" w:color="auto" w:fill="EEEDED" w:themeFill="accent5" w:themeFillTint="33"/>
      </w:tcPr>
    </w:tblStylePr>
  </w:style>
  <w:style w:type="table" w:styleId="Gitternetztabelle2Akzent6">
    <w:name w:val="Grid Table 2 Accent 6"/>
    <w:basedOn w:val="NormaleTabelle"/>
    <w:uiPriority w:val="47"/>
    <w:rsid w:val="000D6F5A"/>
    <w:pPr>
      <w:spacing w:line="240" w:lineRule="auto"/>
    </w:pPr>
    <w:tblPr>
      <w:tblStyleRowBandSize w:val="1"/>
      <w:tblStyleColBandSize w:val="1"/>
      <w:tblBorders>
        <w:top w:val="single" w:sz="2" w:space="0" w:color="F1F0EF" w:themeColor="accent6" w:themeTint="99"/>
        <w:bottom w:val="single" w:sz="2" w:space="0" w:color="F1F0EF" w:themeColor="accent6" w:themeTint="99"/>
        <w:insideH w:val="single" w:sz="2" w:space="0" w:color="F1F0EF" w:themeColor="accent6" w:themeTint="99"/>
        <w:insideV w:val="single" w:sz="2" w:space="0" w:color="F1F0EF" w:themeColor="accent6" w:themeTint="99"/>
      </w:tblBorders>
    </w:tblPr>
    <w:tblStylePr w:type="firstRow">
      <w:rPr>
        <w:b/>
        <w:bCs/>
      </w:rPr>
      <w:tblPr/>
      <w:tcPr>
        <w:tcBorders>
          <w:top w:val="nil"/>
          <w:bottom w:val="single" w:sz="12" w:space="0" w:color="F1F0EF" w:themeColor="accent6" w:themeTint="99"/>
          <w:insideH w:val="nil"/>
          <w:insideV w:val="nil"/>
        </w:tcBorders>
        <w:shd w:val="clear" w:color="auto" w:fill="FFFFFF" w:themeFill="background1"/>
      </w:tcPr>
    </w:tblStylePr>
    <w:tblStylePr w:type="lastRow">
      <w:rPr>
        <w:b/>
        <w:bCs/>
      </w:rPr>
      <w:tblPr/>
      <w:tcPr>
        <w:tcBorders>
          <w:top w:val="double" w:sz="2" w:space="0" w:color="F1F0E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AF9" w:themeFill="accent6" w:themeFillTint="33"/>
      </w:tcPr>
    </w:tblStylePr>
    <w:tblStylePr w:type="band1Horz">
      <w:tblPr/>
      <w:tcPr>
        <w:shd w:val="clear" w:color="auto" w:fill="FAFAF9" w:themeFill="accent6" w:themeFillTint="33"/>
      </w:tcPr>
    </w:tblStylePr>
  </w:style>
  <w:style w:type="table" w:styleId="Gitternetztabelle3">
    <w:name w:val="Grid Table 3"/>
    <w:basedOn w:val="NormaleTabelle"/>
    <w:uiPriority w:val="48"/>
    <w:rsid w:val="000D6F5A"/>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3Akzent1">
    <w:name w:val="Grid Table 3 Accent 1"/>
    <w:basedOn w:val="NormaleTabelle"/>
    <w:uiPriority w:val="48"/>
    <w:rsid w:val="000D6F5A"/>
    <w:pPr>
      <w:spacing w:line="240" w:lineRule="auto"/>
    </w:pPr>
    <w:tblPr>
      <w:tblStyleRowBandSize w:val="1"/>
      <w:tblStyleColBandSize w:val="1"/>
      <w:tblBorders>
        <w:top w:val="single" w:sz="4" w:space="0" w:color="FFD951" w:themeColor="accent1" w:themeTint="99"/>
        <w:left w:val="single" w:sz="4" w:space="0" w:color="FFD951" w:themeColor="accent1" w:themeTint="99"/>
        <w:bottom w:val="single" w:sz="4" w:space="0" w:color="FFD951" w:themeColor="accent1" w:themeTint="99"/>
        <w:right w:val="single" w:sz="4" w:space="0" w:color="FFD951" w:themeColor="accent1" w:themeTint="99"/>
        <w:insideH w:val="single" w:sz="4" w:space="0" w:color="FFD951" w:themeColor="accent1" w:themeTint="99"/>
        <w:insideV w:val="single" w:sz="4" w:space="0" w:color="FFD95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5" w:themeFill="accent1" w:themeFillTint="33"/>
      </w:tcPr>
    </w:tblStylePr>
    <w:tblStylePr w:type="band1Horz">
      <w:tblPr/>
      <w:tcPr>
        <w:shd w:val="clear" w:color="auto" w:fill="FFF2C5" w:themeFill="accent1" w:themeFillTint="33"/>
      </w:tcPr>
    </w:tblStylePr>
    <w:tblStylePr w:type="neCell">
      <w:tblPr/>
      <w:tcPr>
        <w:tcBorders>
          <w:bottom w:val="single" w:sz="4" w:space="0" w:color="FFD951" w:themeColor="accent1" w:themeTint="99"/>
        </w:tcBorders>
      </w:tcPr>
    </w:tblStylePr>
    <w:tblStylePr w:type="nwCell">
      <w:tblPr/>
      <w:tcPr>
        <w:tcBorders>
          <w:bottom w:val="single" w:sz="4" w:space="0" w:color="FFD951" w:themeColor="accent1" w:themeTint="99"/>
        </w:tcBorders>
      </w:tcPr>
    </w:tblStylePr>
    <w:tblStylePr w:type="seCell">
      <w:tblPr/>
      <w:tcPr>
        <w:tcBorders>
          <w:top w:val="single" w:sz="4" w:space="0" w:color="FFD951" w:themeColor="accent1" w:themeTint="99"/>
        </w:tcBorders>
      </w:tcPr>
    </w:tblStylePr>
    <w:tblStylePr w:type="swCell">
      <w:tblPr/>
      <w:tcPr>
        <w:tcBorders>
          <w:top w:val="single" w:sz="4" w:space="0" w:color="FFD951" w:themeColor="accent1" w:themeTint="99"/>
        </w:tcBorders>
      </w:tcPr>
    </w:tblStylePr>
  </w:style>
  <w:style w:type="table" w:styleId="Gitternetztabelle3Akzent2">
    <w:name w:val="Grid Table 3 Accent 2"/>
    <w:basedOn w:val="NormaleTabelle"/>
    <w:uiPriority w:val="48"/>
    <w:rsid w:val="000D6F5A"/>
    <w:pPr>
      <w:spacing w:line="240" w:lineRule="auto"/>
    </w:pPr>
    <w:tblPr>
      <w:tblStyleRowBandSize w:val="1"/>
      <w:tblStyleColBandSize w:val="1"/>
      <w:tblBorders>
        <w:top w:val="single" w:sz="4" w:space="0" w:color="FFE066" w:themeColor="accent2" w:themeTint="99"/>
        <w:left w:val="single" w:sz="4" w:space="0" w:color="FFE066" w:themeColor="accent2" w:themeTint="99"/>
        <w:bottom w:val="single" w:sz="4" w:space="0" w:color="FFE066" w:themeColor="accent2" w:themeTint="99"/>
        <w:right w:val="single" w:sz="4" w:space="0" w:color="FFE066" w:themeColor="accent2" w:themeTint="99"/>
        <w:insideH w:val="single" w:sz="4" w:space="0" w:color="FFE066" w:themeColor="accent2" w:themeTint="99"/>
        <w:insideV w:val="single" w:sz="4" w:space="0" w:color="FFE0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4CC" w:themeFill="accent2" w:themeFillTint="33"/>
      </w:tcPr>
    </w:tblStylePr>
    <w:tblStylePr w:type="band1Horz">
      <w:tblPr/>
      <w:tcPr>
        <w:shd w:val="clear" w:color="auto" w:fill="FFF4CC" w:themeFill="accent2" w:themeFillTint="33"/>
      </w:tcPr>
    </w:tblStylePr>
    <w:tblStylePr w:type="neCell">
      <w:tblPr/>
      <w:tcPr>
        <w:tcBorders>
          <w:bottom w:val="single" w:sz="4" w:space="0" w:color="FFE066" w:themeColor="accent2" w:themeTint="99"/>
        </w:tcBorders>
      </w:tcPr>
    </w:tblStylePr>
    <w:tblStylePr w:type="nwCell">
      <w:tblPr/>
      <w:tcPr>
        <w:tcBorders>
          <w:bottom w:val="single" w:sz="4" w:space="0" w:color="FFE066" w:themeColor="accent2" w:themeTint="99"/>
        </w:tcBorders>
      </w:tcPr>
    </w:tblStylePr>
    <w:tblStylePr w:type="seCell">
      <w:tblPr/>
      <w:tcPr>
        <w:tcBorders>
          <w:top w:val="single" w:sz="4" w:space="0" w:color="FFE066" w:themeColor="accent2" w:themeTint="99"/>
        </w:tcBorders>
      </w:tcPr>
    </w:tblStylePr>
    <w:tblStylePr w:type="swCell">
      <w:tblPr/>
      <w:tcPr>
        <w:tcBorders>
          <w:top w:val="single" w:sz="4" w:space="0" w:color="FFE066" w:themeColor="accent2" w:themeTint="99"/>
        </w:tcBorders>
      </w:tcPr>
    </w:tblStylePr>
  </w:style>
  <w:style w:type="table" w:styleId="Gitternetztabelle3Akzent3">
    <w:name w:val="Grid Table 3 Accent 3"/>
    <w:basedOn w:val="NormaleTabelle"/>
    <w:uiPriority w:val="48"/>
    <w:rsid w:val="000D6F5A"/>
    <w:pPr>
      <w:spacing w:line="240" w:lineRule="auto"/>
    </w:pPr>
    <w:tblPr>
      <w:tblStyleRowBandSize w:val="1"/>
      <w:tblStyleColBandSize w:val="1"/>
      <w:tblBorders>
        <w:top w:val="single" w:sz="4" w:space="0" w:color="FFF0B7" w:themeColor="accent3" w:themeTint="99"/>
        <w:left w:val="single" w:sz="4" w:space="0" w:color="FFF0B7" w:themeColor="accent3" w:themeTint="99"/>
        <w:bottom w:val="single" w:sz="4" w:space="0" w:color="FFF0B7" w:themeColor="accent3" w:themeTint="99"/>
        <w:right w:val="single" w:sz="4" w:space="0" w:color="FFF0B7" w:themeColor="accent3" w:themeTint="99"/>
        <w:insideH w:val="single" w:sz="4" w:space="0" w:color="FFF0B7" w:themeColor="accent3" w:themeTint="99"/>
        <w:insideV w:val="single" w:sz="4" w:space="0" w:color="FFF0B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AE7" w:themeFill="accent3" w:themeFillTint="33"/>
      </w:tcPr>
    </w:tblStylePr>
    <w:tblStylePr w:type="band1Horz">
      <w:tblPr/>
      <w:tcPr>
        <w:shd w:val="clear" w:color="auto" w:fill="FFFAE7" w:themeFill="accent3" w:themeFillTint="33"/>
      </w:tcPr>
    </w:tblStylePr>
    <w:tblStylePr w:type="neCell">
      <w:tblPr/>
      <w:tcPr>
        <w:tcBorders>
          <w:bottom w:val="single" w:sz="4" w:space="0" w:color="FFF0B7" w:themeColor="accent3" w:themeTint="99"/>
        </w:tcBorders>
      </w:tcPr>
    </w:tblStylePr>
    <w:tblStylePr w:type="nwCell">
      <w:tblPr/>
      <w:tcPr>
        <w:tcBorders>
          <w:bottom w:val="single" w:sz="4" w:space="0" w:color="FFF0B7" w:themeColor="accent3" w:themeTint="99"/>
        </w:tcBorders>
      </w:tcPr>
    </w:tblStylePr>
    <w:tblStylePr w:type="seCell">
      <w:tblPr/>
      <w:tcPr>
        <w:tcBorders>
          <w:top w:val="single" w:sz="4" w:space="0" w:color="FFF0B7" w:themeColor="accent3" w:themeTint="99"/>
        </w:tcBorders>
      </w:tcPr>
    </w:tblStylePr>
    <w:tblStylePr w:type="swCell">
      <w:tblPr/>
      <w:tcPr>
        <w:tcBorders>
          <w:top w:val="single" w:sz="4" w:space="0" w:color="FFF0B7" w:themeColor="accent3" w:themeTint="99"/>
        </w:tcBorders>
      </w:tcPr>
    </w:tblStylePr>
  </w:style>
  <w:style w:type="table" w:styleId="Gitternetztabelle3Akzent4">
    <w:name w:val="Grid Table 3 Accent 4"/>
    <w:basedOn w:val="NormaleTabelle"/>
    <w:uiPriority w:val="48"/>
    <w:rsid w:val="000D6F5A"/>
    <w:pPr>
      <w:spacing w:line="240" w:lineRule="auto"/>
    </w:pPr>
    <w:tblPr>
      <w:tblStyleRowBandSize w:val="1"/>
      <w:tblStyleColBandSize w:val="1"/>
      <w:tblBorders>
        <w:top w:val="single" w:sz="4" w:space="0" w:color="8B8B8B" w:themeColor="accent4" w:themeTint="99"/>
        <w:left w:val="single" w:sz="4" w:space="0" w:color="8B8B8B" w:themeColor="accent4" w:themeTint="99"/>
        <w:bottom w:val="single" w:sz="4" w:space="0" w:color="8B8B8B" w:themeColor="accent4" w:themeTint="99"/>
        <w:right w:val="single" w:sz="4" w:space="0" w:color="8B8B8B" w:themeColor="accent4" w:themeTint="99"/>
        <w:insideH w:val="single" w:sz="4" w:space="0" w:color="8B8B8B" w:themeColor="accent4" w:themeTint="99"/>
        <w:insideV w:val="single" w:sz="4" w:space="0" w:color="8B8B8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D8D8" w:themeFill="accent4" w:themeFillTint="33"/>
      </w:tcPr>
    </w:tblStylePr>
    <w:tblStylePr w:type="band1Horz">
      <w:tblPr/>
      <w:tcPr>
        <w:shd w:val="clear" w:color="auto" w:fill="D8D8D8" w:themeFill="accent4" w:themeFillTint="33"/>
      </w:tcPr>
    </w:tblStylePr>
    <w:tblStylePr w:type="neCell">
      <w:tblPr/>
      <w:tcPr>
        <w:tcBorders>
          <w:bottom w:val="single" w:sz="4" w:space="0" w:color="8B8B8B" w:themeColor="accent4" w:themeTint="99"/>
        </w:tcBorders>
      </w:tcPr>
    </w:tblStylePr>
    <w:tblStylePr w:type="nwCell">
      <w:tblPr/>
      <w:tcPr>
        <w:tcBorders>
          <w:bottom w:val="single" w:sz="4" w:space="0" w:color="8B8B8B" w:themeColor="accent4" w:themeTint="99"/>
        </w:tcBorders>
      </w:tcPr>
    </w:tblStylePr>
    <w:tblStylePr w:type="seCell">
      <w:tblPr/>
      <w:tcPr>
        <w:tcBorders>
          <w:top w:val="single" w:sz="4" w:space="0" w:color="8B8B8B" w:themeColor="accent4" w:themeTint="99"/>
        </w:tcBorders>
      </w:tcPr>
    </w:tblStylePr>
    <w:tblStylePr w:type="swCell">
      <w:tblPr/>
      <w:tcPr>
        <w:tcBorders>
          <w:top w:val="single" w:sz="4" w:space="0" w:color="8B8B8B" w:themeColor="accent4" w:themeTint="99"/>
        </w:tcBorders>
      </w:tcPr>
    </w:tblStylePr>
  </w:style>
  <w:style w:type="table" w:styleId="Gitternetztabelle3Akzent5">
    <w:name w:val="Grid Table 3 Accent 5"/>
    <w:basedOn w:val="NormaleTabelle"/>
    <w:uiPriority w:val="48"/>
    <w:rsid w:val="000D6F5A"/>
    <w:pPr>
      <w:spacing w:line="240" w:lineRule="auto"/>
    </w:pPr>
    <w:tblPr>
      <w:tblStyleRowBandSize w:val="1"/>
      <w:tblStyleColBandSize w:val="1"/>
      <w:tblBorders>
        <w:top w:val="single" w:sz="4" w:space="0" w:color="CCCAC9" w:themeColor="accent5" w:themeTint="99"/>
        <w:left w:val="single" w:sz="4" w:space="0" w:color="CCCAC9" w:themeColor="accent5" w:themeTint="99"/>
        <w:bottom w:val="single" w:sz="4" w:space="0" w:color="CCCAC9" w:themeColor="accent5" w:themeTint="99"/>
        <w:right w:val="single" w:sz="4" w:space="0" w:color="CCCAC9" w:themeColor="accent5" w:themeTint="99"/>
        <w:insideH w:val="single" w:sz="4" w:space="0" w:color="CCCAC9" w:themeColor="accent5" w:themeTint="99"/>
        <w:insideV w:val="single" w:sz="4" w:space="0" w:color="CCCAC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DED" w:themeFill="accent5" w:themeFillTint="33"/>
      </w:tcPr>
    </w:tblStylePr>
    <w:tblStylePr w:type="band1Horz">
      <w:tblPr/>
      <w:tcPr>
        <w:shd w:val="clear" w:color="auto" w:fill="EEEDED" w:themeFill="accent5" w:themeFillTint="33"/>
      </w:tcPr>
    </w:tblStylePr>
    <w:tblStylePr w:type="neCell">
      <w:tblPr/>
      <w:tcPr>
        <w:tcBorders>
          <w:bottom w:val="single" w:sz="4" w:space="0" w:color="CCCAC9" w:themeColor="accent5" w:themeTint="99"/>
        </w:tcBorders>
      </w:tcPr>
    </w:tblStylePr>
    <w:tblStylePr w:type="nwCell">
      <w:tblPr/>
      <w:tcPr>
        <w:tcBorders>
          <w:bottom w:val="single" w:sz="4" w:space="0" w:color="CCCAC9" w:themeColor="accent5" w:themeTint="99"/>
        </w:tcBorders>
      </w:tcPr>
    </w:tblStylePr>
    <w:tblStylePr w:type="seCell">
      <w:tblPr/>
      <w:tcPr>
        <w:tcBorders>
          <w:top w:val="single" w:sz="4" w:space="0" w:color="CCCAC9" w:themeColor="accent5" w:themeTint="99"/>
        </w:tcBorders>
      </w:tcPr>
    </w:tblStylePr>
    <w:tblStylePr w:type="swCell">
      <w:tblPr/>
      <w:tcPr>
        <w:tcBorders>
          <w:top w:val="single" w:sz="4" w:space="0" w:color="CCCAC9" w:themeColor="accent5" w:themeTint="99"/>
        </w:tcBorders>
      </w:tcPr>
    </w:tblStylePr>
  </w:style>
  <w:style w:type="table" w:styleId="Gitternetztabelle3Akzent6">
    <w:name w:val="Grid Table 3 Accent 6"/>
    <w:basedOn w:val="NormaleTabelle"/>
    <w:uiPriority w:val="48"/>
    <w:rsid w:val="000D6F5A"/>
    <w:pPr>
      <w:spacing w:line="240" w:lineRule="auto"/>
    </w:pPr>
    <w:tblPr>
      <w:tblStyleRowBandSize w:val="1"/>
      <w:tblStyleColBandSize w:val="1"/>
      <w:tblBorders>
        <w:top w:val="single" w:sz="4" w:space="0" w:color="F1F0EF" w:themeColor="accent6" w:themeTint="99"/>
        <w:left w:val="single" w:sz="4" w:space="0" w:color="F1F0EF" w:themeColor="accent6" w:themeTint="99"/>
        <w:bottom w:val="single" w:sz="4" w:space="0" w:color="F1F0EF" w:themeColor="accent6" w:themeTint="99"/>
        <w:right w:val="single" w:sz="4" w:space="0" w:color="F1F0EF" w:themeColor="accent6" w:themeTint="99"/>
        <w:insideH w:val="single" w:sz="4" w:space="0" w:color="F1F0EF" w:themeColor="accent6" w:themeTint="99"/>
        <w:insideV w:val="single" w:sz="4" w:space="0" w:color="F1F0E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AF9" w:themeFill="accent6" w:themeFillTint="33"/>
      </w:tcPr>
    </w:tblStylePr>
    <w:tblStylePr w:type="band1Horz">
      <w:tblPr/>
      <w:tcPr>
        <w:shd w:val="clear" w:color="auto" w:fill="FAFAF9" w:themeFill="accent6" w:themeFillTint="33"/>
      </w:tcPr>
    </w:tblStylePr>
    <w:tblStylePr w:type="neCell">
      <w:tblPr/>
      <w:tcPr>
        <w:tcBorders>
          <w:bottom w:val="single" w:sz="4" w:space="0" w:color="F1F0EF" w:themeColor="accent6" w:themeTint="99"/>
        </w:tcBorders>
      </w:tcPr>
    </w:tblStylePr>
    <w:tblStylePr w:type="nwCell">
      <w:tblPr/>
      <w:tcPr>
        <w:tcBorders>
          <w:bottom w:val="single" w:sz="4" w:space="0" w:color="F1F0EF" w:themeColor="accent6" w:themeTint="99"/>
        </w:tcBorders>
      </w:tcPr>
    </w:tblStylePr>
    <w:tblStylePr w:type="seCell">
      <w:tblPr/>
      <w:tcPr>
        <w:tcBorders>
          <w:top w:val="single" w:sz="4" w:space="0" w:color="F1F0EF" w:themeColor="accent6" w:themeTint="99"/>
        </w:tcBorders>
      </w:tcPr>
    </w:tblStylePr>
    <w:tblStylePr w:type="swCell">
      <w:tblPr/>
      <w:tcPr>
        <w:tcBorders>
          <w:top w:val="single" w:sz="4" w:space="0" w:color="F1F0EF" w:themeColor="accent6" w:themeTint="99"/>
        </w:tcBorders>
      </w:tcPr>
    </w:tblStylePr>
  </w:style>
  <w:style w:type="table" w:styleId="Gitternetztabelle4">
    <w:name w:val="Grid Table 4"/>
    <w:basedOn w:val="NormaleTabelle"/>
    <w:uiPriority w:val="49"/>
    <w:rsid w:val="000D6F5A"/>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4Akzent1">
    <w:name w:val="Grid Table 4 Accent 1"/>
    <w:basedOn w:val="NormaleTabelle"/>
    <w:uiPriority w:val="49"/>
    <w:rsid w:val="000D6F5A"/>
    <w:pPr>
      <w:spacing w:line="240" w:lineRule="auto"/>
    </w:pPr>
    <w:tblPr>
      <w:tblStyleRowBandSize w:val="1"/>
      <w:tblStyleColBandSize w:val="1"/>
      <w:tblBorders>
        <w:top w:val="single" w:sz="4" w:space="0" w:color="FFD951" w:themeColor="accent1" w:themeTint="99"/>
        <w:left w:val="single" w:sz="4" w:space="0" w:color="FFD951" w:themeColor="accent1" w:themeTint="99"/>
        <w:bottom w:val="single" w:sz="4" w:space="0" w:color="FFD951" w:themeColor="accent1" w:themeTint="99"/>
        <w:right w:val="single" w:sz="4" w:space="0" w:color="FFD951" w:themeColor="accent1" w:themeTint="99"/>
        <w:insideH w:val="single" w:sz="4" w:space="0" w:color="FFD951" w:themeColor="accent1" w:themeTint="99"/>
        <w:insideV w:val="single" w:sz="4" w:space="0" w:color="FFD951" w:themeColor="accent1" w:themeTint="99"/>
      </w:tblBorders>
    </w:tblPr>
    <w:tblStylePr w:type="firstRow">
      <w:rPr>
        <w:b/>
        <w:bCs/>
        <w:color w:val="FFFFFF" w:themeColor="background1"/>
      </w:rPr>
      <w:tblPr/>
      <w:tcPr>
        <w:tcBorders>
          <w:top w:val="single" w:sz="4" w:space="0" w:color="DDAE00" w:themeColor="accent1"/>
          <w:left w:val="single" w:sz="4" w:space="0" w:color="DDAE00" w:themeColor="accent1"/>
          <w:bottom w:val="single" w:sz="4" w:space="0" w:color="DDAE00" w:themeColor="accent1"/>
          <w:right w:val="single" w:sz="4" w:space="0" w:color="DDAE00" w:themeColor="accent1"/>
          <w:insideH w:val="nil"/>
          <w:insideV w:val="nil"/>
        </w:tcBorders>
        <w:shd w:val="clear" w:color="auto" w:fill="DDAE00" w:themeFill="accent1"/>
      </w:tcPr>
    </w:tblStylePr>
    <w:tblStylePr w:type="lastRow">
      <w:rPr>
        <w:b/>
        <w:bCs/>
      </w:rPr>
      <w:tblPr/>
      <w:tcPr>
        <w:tcBorders>
          <w:top w:val="double" w:sz="4" w:space="0" w:color="DDAE00" w:themeColor="accent1"/>
        </w:tcBorders>
      </w:tcPr>
    </w:tblStylePr>
    <w:tblStylePr w:type="firstCol">
      <w:rPr>
        <w:b/>
        <w:bCs/>
      </w:rPr>
    </w:tblStylePr>
    <w:tblStylePr w:type="lastCol">
      <w:rPr>
        <w:b/>
        <w:bCs/>
      </w:rPr>
    </w:tblStylePr>
    <w:tblStylePr w:type="band1Vert">
      <w:tblPr/>
      <w:tcPr>
        <w:shd w:val="clear" w:color="auto" w:fill="FFF2C5" w:themeFill="accent1" w:themeFillTint="33"/>
      </w:tcPr>
    </w:tblStylePr>
    <w:tblStylePr w:type="band1Horz">
      <w:tblPr/>
      <w:tcPr>
        <w:shd w:val="clear" w:color="auto" w:fill="FFF2C5" w:themeFill="accent1" w:themeFillTint="33"/>
      </w:tcPr>
    </w:tblStylePr>
  </w:style>
  <w:style w:type="table" w:styleId="Gitternetztabelle4Akzent2">
    <w:name w:val="Grid Table 4 Accent 2"/>
    <w:basedOn w:val="NormaleTabelle"/>
    <w:uiPriority w:val="49"/>
    <w:rsid w:val="000D6F5A"/>
    <w:pPr>
      <w:spacing w:line="240" w:lineRule="auto"/>
    </w:pPr>
    <w:tblPr>
      <w:tblStyleRowBandSize w:val="1"/>
      <w:tblStyleColBandSize w:val="1"/>
      <w:tblBorders>
        <w:top w:val="single" w:sz="4" w:space="0" w:color="FFE066" w:themeColor="accent2" w:themeTint="99"/>
        <w:left w:val="single" w:sz="4" w:space="0" w:color="FFE066" w:themeColor="accent2" w:themeTint="99"/>
        <w:bottom w:val="single" w:sz="4" w:space="0" w:color="FFE066" w:themeColor="accent2" w:themeTint="99"/>
        <w:right w:val="single" w:sz="4" w:space="0" w:color="FFE066" w:themeColor="accent2" w:themeTint="99"/>
        <w:insideH w:val="single" w:sz="4" w:space="0" w:color="FFE066" w:themeColor="accent2" w:themeTint="99"/>
        <w:insideV w:val="single" w:sz="4" w:space="0" w:color="FFE066" w:themeColor="accent2" w:themeTint="99"/>
      </w:tblBorders>
    </w:tblPr>
    <w:tblStylePr w:type="firstRow">
      <w:rPr>
        <w:b/>
        <w:bCs/>
        <w:color w:val="FFFFFF" w:themeColor="background1"/>
      </w:rPr>
      <w:tblPr/>
      <w:tcPr>
        <w:tcBorders>
          <w:top w:val="single" w:sz="4" w:space="0" w:color="FFCC00" w:themeColor="accent2"/>
          <w:left w:val="single" w:sz="4" w:space="0" w:color="FFCC00" w:themeColor="accent2"/>
          <w:bottom w:val="single" w:sz="4" w:space="0" w:color="FFCC00" w:themeColor="accent2"/>
          <w:right w:val="single" w:sz="4" w:space="0" w:color="FFCC00" w:themeColor="accent2"/>
          <w:insideH w:val="nil"/>
          <w:insideV w:val="nil"/>
        </w:tcBorders>
        <w:shd w:val="clear" w:color="auto" w:fill="FFCC00" w:themeFill="accent2"/>
      </w:tcPr>
    </w:tblStylePr>
    <w:tblStylePr w:type="lastRow">
      <w:rPr>
        <w:b/>
        <w:bCs/>
      </w:rPr>
      <w:tblPr/>
      <w:tcPr>
        <w:tcBorders>
          <w:top w:val="double" w:sz="4" w:space="0" w:color="FFCC00" w:themeColor="accent2"/>
        </w:tcBorders>
      </w:tcPr>
    </w:tblStylePr>
    <w:tblStylePr w:type="firstCol">
      <w:rPr>
        <w:b/>
        <w:bCs/>
      </w:rPr>
    </w:tblStylePr>
    <w:tblStylePr w:type="lastCol">
      <w:rPr>
        <w:b/>
        <w:bCs/>
      </w:rPr>
    </w:tblStylePr>
    <w:tblStylePr w:type="band1Vert">
      <w:tblPr/>
      <w:tcPr>
        <w:shd w:val="clear" w:color="auto" w:fill="FFF4CC" w:themeFill="accent2" w:themeFillTint="33"/>
      </w:tcPr>
    </w:tblStylePr>
    <w:tblStylePr w:type="band1Horz">
      <w:tblPr/>
      <w:tcPr>
        <w:shd w:val="clear" w:color="auto" w:fill="FFF4CC" w:themeFill="accent2" w:themeFillTint="33"/>
      </w:tcPr>
    </w:tblStylePr>
  </w:style>
  <w:style w:type="table" w:styleId="Gitternetztabelle4Akzent3">
    <w:name w:val="Grid Table 4 Accent 3"/>
    <w:basedOn w:val="NormaleTabelle"/>
    <w:uiPriority w:val="49"/>
    <w:rsid w:val="000D6F5A"/>
    <w:pPr>
      <w:spacing w:line="240" w:lineRule="auto"/>
    </w:pPr>
    <w:tblPr>
      <w:tblStyleRowBandSize w:val="1"/>
      <w:tblStyleColBandSize w:val="1"/>
      <w:tblBorders>
        <w:top w:val="single" w:sz="4" w:space="0" w:color="FFF0B7" w:themeColor="accent3" w:themeTint="99"/>
        <w:left w:val="single" w:sz="4" w:space="0" w:color="FFF0B7" w:themeColor="accent3" w:themeTint="99"/>
        <w:bottom w:val="single" w:sz="4" w:space="0" w:color="FFF0B7" w:themeColor="accent3" w:themeTint="99"/>
        <w:right w:val="single" w:sz="4" w:space="0" w:color="FFF0B7" w:themeColor="accent3" w:themeTint="99"/>
        <w:insideH w:val="single" w:sz="4" w:space="0" w:color="FFF0B7" w:themeColor="accent3" w:themeTint="99"/>
        <w:insideV w:val="single" w:sz="4" w:space="0" w:color="FFF0B7" w:themeColor="accent3" w:themeTint="99"/>
      </w:tblBorders>
    </w:tblPr>
    <w:tblStylePr w:type="firstRow">
      <w:rPr>
        <w:b/>
        <w:bCs/>
        <w:color w:val="FFFFFF" w:themeColor="background1"/>
      </w:rPr>
      <w:tblPr/>
      <w:tcPr>
        <w:tcBorders>
          <w:top w:val="single" w:sz="4" w:space="0" w:color="FFE888" w:themeColor="accent3"/>
          <w:left w:val="single" w:sz="4" w:space="0" w:color="FFE888" w:themeColor="accent3"/>
          <w:bottom w:val="single" w:sz="4" w:space="0" w:color="FFE888" w:themeColor="accent3"/>
          <w:right w:val="single" w:sz="4" w:space="0" w:color="FFE888" w:themeColor="accent3"/>
          <w:insideH w:val="nil"/>
          <w:insideV w:val="nil"/>
        </w:tcBorders>
        <w:shd w:val="clear" w:color="auto" w:fill="FFE888" w:themeFill="accent3"/>
      </w:tcPr>
    </w:tblStylePr>
    <w:tblStylePr w:type="lastRow">
      <w:rPr>
        <w:b/>
        <w:bCs/>
      </w:rPr>
      <w:tblPr/>
      <w:tcPr>
        <w:tcBorders>
          <w:top w:val="double" w:sz="4" w:space="0" w:color="FFE888" w:themeColor="accent3"/>
        </w:tcBorders>
      </w:tcPr>
    </w:tblStylePr>
    <w:tblStylePr w:type="firstCol">
      <w:rPr>
        <w:b/>
        <w:bCs/>
      </w:rPr>
    </w:tblStylePr>
    <w:tblStylePr w:type="lastCol">
      <w:rPr>
        <w:b/>
        <w:bCs/>
      </w:rPr>
    </w:tblStylePr>
    <w:tblStylePr w:type="band1Vert">
      <w:tblPr/>
      <w:tcPr>
        <w:shd w:val="clear" w:color="auto" w:fill="FFFAE7" w:themeFill="accent3" w:themeFillTint="33"/>
      </w:tcPr>
    </w:tblStylePr>
    <w:tblStylePr w:type="band1Horz">
      <w:tblPr/>
      <w:tcPr>
        <w:shd w:val="clear" w:color="auto" w:fill="FFFAE7" w:themeFill="accent3" w:themeFillTint="33"/>
      </w:tcPr>
    </w:tblStylePr>
  </w:style>
  <w:style w:type="table" w:styleId="Gitternetztabelle4Akzent4">
    <w:name w:val="Grid Table 4 Accent 4"/>
    <w:basedOn w:val="NormaleTabelle"/>
    <w:uiPriority w:val="49"/>
    <w:rsid w:val="000D6F5A"/>
    <w:pPr>
      <w:spacing w:line="240" w:lineRule="auto"/>
    </w:pPr>
    <w:tblPr>
      <w:tblStyleRowBandSize w:val="1"/>
      <w:tblStyleColBandSize w:val="1"/>
      <w:tblBorders>
        <w:top w:val="single" w:sz="4" w:space="0" w:color="8B8B8B" w:themeColor="accent4" w:themeTint="99"/>
        <w:left w:val="single" w:sz="4" w:space="0" w:color="8B8B8B" w:themeColor="accent4" w:themeTint="99"/>
        <w:bottom w:val="single" w:sz="4" w:space="0" w:color="8B8B8B" w:themeColor="accent4" w:themeTint="99"/>
        <w:right w:val="single" w:sz="4" w:space="0" w:color="8B8B8B" w:themeColor="accent4" w:themeTint="99"/>
        <w:insideH w:val="single" w:sz="4" w:space="0" w:color="8B8B8B" w:themeColor="accent4" w:themeTint="99"/>
        <w:insideV w:val="single" w:sz="4" w:space="0" w:color="8B8B8B" w:themeColor="accent4" w:themeTint="99"/>
      </w:tblBorders>
    </w:tblPr>
    <w:tblStylePr w:type="firstRow">
      <w:rPr>
        <w:b/>
        <w:bCs/>
        <w:color w:val="FFFFFF" w:themeColor="background1"/>
      </w:rPr>
      <w:tblPr/>
      <w:tcPr>
        <w:tcBorders>
          <w:top w:val="single" w:sz="4" w:space="0" w:color="3F3F3F" w:themeColor="accent4"/>
          <w:left w:val="single" w:sz="4" w:space="0" w:color="3F3F3F" w:themeColor="accent4"/>
          <w:bottom w:val="single" w:sz="4" w:space="0" w:color="3F3F3F" w:themeColor="accent4"/>
          <w:right w:val="single" w:sz="4" w:space="0" w:color="3F3F3F" w:themeColor="accent4"/>
          <w:insideH w:val="nil"/>
          <w:insideV w:val="nil"/>
        </w:tcBorders>
        <w:shd w:val="clear" w:color="auto" w:fill="3F3F3F" w:themeFill="accent4"/>
      </w:tcPr>
    </w:tblStylePr>
    <w:tblStylePr w:type="lastRow">
      <w:rPr>
        <w:b/>
        <w:bCs/>
      </w:rPr>
      <w:tblPr/>
      <w:tcPr>
        <w:tcBorders>
          <w:top w:val="double" w:sz="4" w:space="0" w:color="3F3F3F" w:themeColor="accent4"/>
        </w:tcBorders>
      </w:tcPr>
    </w:tblStylePr>
    <w:tblStylePr w:type="firstCol">
      <w:rPr>
        <w:b/>
        <w:bCs/>
      </w:rPr>
    </w:tblStylePr>
    <w:tblStylePr w:type="lastCol">
      <w:rPr>
        <w:b/>
        <w:bCs/>
      </w:rPr>
    </w:tblStylePr>
    <w:tblStylePr w:type="band1Vert">
      <w:tblPr/>
      <w:tcPr>
        <w:shd w:val="clear" w:color="auto" w:fill="D8D8D8" w:themeFill="accent4" w:themeFillTint="33"/>
      </w:tcPr>
    </w:tblStylePr>
    <w:tblStylePr w:type="band1Horz">
      <w:tblPr/>
      <w:tcPr>
        <w:shd w:val="clear" w:color="auto" w:fill="D8D8D8" w:themeFill="accent4" w:themeFillTint="33"/>
      </w:tcPr>
    </w:tblStylePr>
  </w:style>
  <w:style w:type="table" w:styleId="Gitternetztabelle4Akzent5">
    <w:name w:val="Grid Table 4 Accent 5"/>
    <w:basedOn w:val="NormaleTabelle"/>
    <w:uiPriority w:val="49"/>
    <w:rsid w:val="000D6F5A"/>
    <w:pPr>
      <w:spacing w:line="240" w:lineRule="auto"/>
    </w:pPr>
    <w:tblPr>
      <w:tblStyleRowBandSize w:val="1"/>
      <w:tblStyleColBandSize w:val="1"/>
      <w:tblBorders>
        <w:top w:val="single" w:sz="4" w:space="0" w:color="CCCAC9" w:themeColor="accent5" w:themeTint="99"/>
        <w:left w:val="single" w:sz="4" w:space="0" w:color="CCCAC9" w:themeColor="accent5" w:themeTint="99"/>
        <w:bottom w:val="single" w:sz="4" w:space="0" w:color="CCCAC9" w:themeColor="accent5" w:themeTint="99"/>
        <w:right w:val="single" w:sz="4" w:space="0" w:color="CCCAC9" w:themeColor="accent5" w:themeTint="99"/>
        <w:insideH w:val="single" w:sz="4" w:space="0" w:color="CCCAC9" w:themeColor="accent5" w:themeTint="99"/>
        <w:insideV w:val="single" w:sz="4" w:space="0" w:color="CCCAC9" w:themeColor="accent5" w:themeTint="99"/>
      </w:tblBorders>
    </w:tblPr>
    <w:tblStylePr w:type="firstRow">
      <w:rPr>
        <w:b/>
        <w:bCs/>
        <w:color w:val="FFFFFF" w:themeColor="background1"/>
      </w:rPr>
      <w:tblPr/>
      <w:tcPr>
        <w:tcBorders>
          <w:top w:val="single" w:sz="4" w:space="0" w:color="AAA8A6" w:themeColor="accent5"/>
          <w:left w:val="single" w:sz="4" w:space="0" w:color="AAA8A6" w:themeColor="accent5"/>
          <w:bottom w:val="single" w:sz="4" w:space="0" w:color="AAA8A6" w:themeColor="accent5"/>
          <w:right w:val="single" w:sz="4" w:space="0" w:color="AAA8A6" w:themeColor="accent5"/>
          <w:insideH w:val="nil"/>
          <w:insideV w:val="nil"/>
        </w:tcBorders>
        <w:shd w:val="clear" w:color="auto" w:fill="AAA8A6" w:themeFill="accent5"/>
      </w:tcPr>
    </w:tblStylePr>
    <w:tblStylePr w:type="lastRow">
      <w:rPr>
        <w:b/>
        <w:bCs/>
      </w:rPr>
      <w:tblPr/>
      <w:tcPr>
        <w:tcBorders>
          <w:top w:val="double" w:sz="4" w:space="0" w:color="AAA8A6" w:themeColor="accent5"/>
        </w:tcBorders>
      </w:tcPr>
    </w:tblStylePr>
    <w:tblStylePr w:type="firstCol">
      <w:rPr>
        <w:b/>
        <w:bCs/>
      </w:rPr>
    </w:tblStylePr>
    <w:tblStylePr w:type="lastCol">
      <w:rPr>
        <w:b/>
        <w:bCs/>
      </w:rPr>
    </w:tblStylePr>
    <w:tblStylePr w:type="band1Vert">
      <w:tblPr/>
      <w:tcPr>
        <w:shd w:val="clear" w:color="auto" w:fill="EEEDED" w:themeFill="accent5" w:themeFillTint="33"/>
      </w:tcPr>
    </w:tblStylePr>
    <w:tblStylePr w:type="band1Horz">
      <w:tblPr/>
      <w:tcPr>
        <w:shd w:val="clear" w:color="auto" w:fill="EEEDED" w:themeFill="accent5" w:themeFillTint="33"/>
      </w:tcPr>
    </w:tblStylePr>
  </w:style>
  <w:style w:type="table" w:styleId="Gitternetztabelle4Akzent6">
    <w:name w:val="Grid Table 4 Accent 6"/>
    <w:basedOn w:val="NormaleTabelle"/>
    <w:uiPriority w:val="49"/>
    <w:rsid w:val="000D6F5A"/>
    <w:pPr>
      <w:spacing w:line="240" w:lineRule="auto"/>
    </w:pPr>
    <w:tblPr>
      <w:tblStyleRowBandSize w:val="1"/>
      <w:tblStyleColBandSize w:val="1"/>
      <w:tblBorders>
        <w:top w:val="single" w:sz="4" w:space="0" w:color="F1F0EF" w:themeColor="accent6" w:themeTint="99"/>
        <w:left w:val="single" w:sz="4" w:space="0" w:color="F1F0EF" w:themeColor="accent6" w:themeTint="99"/>
        <w:bottom w:val="single" w:sz="4" w:space="0" w:color="F1F0EF" w:themeColor="accent6" w:themeTint="99"/>
        <w:right w:val="single" w:sz="4" w:space="0" w:color="F1F0EF" w:themeColor="accent6" w:themeTint="99"/>
        <w:insideH w:val="single" w:sz="4" w:space="0" w:color="F1F0EF" w:themeColor="accent6" w:themeTint="99"/>
        <w:insideV w:val="single" w:sz="4" w:space="0" w:color="F1F0EF" w:themeColor="accent6" w:themeTint="99"/>
      </w:tblBorders>
    </w:tblPr>
    <w:tblStylePr w:type="firstRow">
      <w:rPr>
        <w:b/>
        <w:bCs/>
        <w:color w:val="FFFFFF" w:themeColor="background1"/>
      </w:rPr>
      <w:tblPr/>
      <w:tcPr>
        <w:tcBorders>
          <w:top w:val="single" w:sz="4" w:space="0" w:color="E8E7E5" w:themeColor="accent6"/>
          <w:left w:val="single" w:sz="4" w:space="0" w:color="E8E7E5" w:themeColor="accent6"/>
          <w:bottom w:val="single" w:sz="4" w:space="0" w:color="E8E7E5" w:themeColor="accent6"/>
          <w:right w:val="single" w:sz="4" w:space="0" w:color="E8E7E5" w:themeColor="accent6"/>
          <w:insideH w:val="nil"/>
          <w:insideV w:val="nil"/>
        </w:tcBorders>
        <w:shd w:val="clear" w:color="auto" w:fill="E8E7E5" w:themeFill="accent6"/>
      </w:tcPr>
    </w:tblStylePr>
    <w:tblStylePr w:type="lastRow">
      <w:rPr>
        <w:b/>
        <w:bCs/>
      </w:rPr>
      <w:tblPr/>
      <w:tcPr>
        <w:tcBorders>
          <w:top w:val="double" w:sz="4" w:space="0" w:color="E8E7E5" w:themeColor="accent6"/>
        </w:tcBorders>
      </w:tcPr>
    </w:tblStylePr>
    <w:tblStylePr w:type="firstCol">
      <w:rPr>
        <w:b/>
        <w:bCs/>
      </w:rPr>
    </w:tblStylePr>
    <w:tblStylePr w:type="lastCol">
      <w:rPr>
        <w:b/>
        <w:bCs/>
      </w:rPr>
    </w:tblStylePr>
    <w:tblStylePr w:type="band1Vert">
      <w:tblPr/>
      <w:tcPr>
        <w:shd w:val="clear" w:color="auto" w:fill="FAFAF9" w:themeFill="accent6" w:themeFillTint="33"/>
      </w:tcPr>
    </w:tblStylePr>
    <w:tblStylePr w:type="band1Horz">
      <w:tblPr/>
      <w:tcPr>
        <w:shd w:val="clear" w:color="auto" w:fill="FAFAF9" w:themeFill="accent6" w:themeFillTint="33"/>
      </w:tcPr>
    </w:tblStylePr>
  </w:style>
  <w:style w:type="table" w:styleId="Gitternetztabelle5dunkel">
    <w:name w:val="Grid Table 5 Dark"/>
    <w:basedOn w:val="NormaleTabelle"/>
    <w:uiPriority w:val="50"/>
    <w:rsid w:val="000D6F5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netztabelle5dunkelAkzent1">
    <w:name w:val="Grid Table 5 Dark Accent 1"/>
    <w:basedOn w:val="NormaleTabelle"/>
    <w:uiPriority w:val="50"/>
    <w:rsid w:val="000D6F5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AE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AE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AE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AE00" w:themeFill="accent1"/>
      </w:tcPr>
    </w:tblStylePr>
    <w:tblStylePr w:type="band1Vert">
      <w:tblPr/>
      <w:tcPr>
        <w:shd w:val="clear" w:color="auto" w:fill="FFE68B" w:themeFill="accent1" w:themeFillTint="66"/>
      </w:tcPr>
    </w:tblStylePr>
    <w:tblStylePr w:type="band1Horz">
      <w:tblPr/>
      <w:tcPr>
        <w:shd w:val="clear" w:color="auto" w:fill="FFE68B" w:themeFill="accent1" w:themeFillTint="66"/>
      </w:tcPr>
    </w:tblStylePr>
  </w:style>
  <w:style w:type="table" w:styleId="Gitternetztabelle5dunkelAkzent2">
    <w:name w:val="Grid Table 5 Dark Accent 2"/>
    <w:basedOn w:val="NormaleTabelle"/>
    <w:uiPriority w:val="50"/>
    <w:rsid w:val="000D6F5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4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C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C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C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C00" w:themeFill="accent2"/>
      </w:tcPr>
    </w:tblStylePr>
    <w:tblStylePr w:type="band1Vert">
      <w:tblPr/>
      <w:tcPr>
        <w:shd w:val="clear" w:color="auto" w:fill="FFEA99" w:themeFill="accent2" w:themeFillTint="66"/>
      </w:tcPr>
    </w:tblStylePr>
    <w:tblStylePr w:type="band1Horz">
      <w:tblPr/>
      <w:tcPr>
        <w:shd w:val="clear" w:color="auto" w:fill="FFEA99" w:themeFill="accent2" w:themeFillTint="66"/>
      </w:tcPr>
    </w:tblStylePr>
  </w:style>
  <w:style w:type="table" w:styleId="Gitternetztabelle5dunkelAkzent3">
    <w:name w:val="Grid Table 5 Dark Accent 3"/>
    <w:basedOn w:val="NormaleTabelle"/>
    <w:uiPriority w:val="50"/>
    <w:rsid w:val="000D6F5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AE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E88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E88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E88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E888" w:themeFill="accent3"/>
      </w:tcPr>
    </w:tblStylePr>
    <w:tblStylePr w:type="band1Vert">
      <w:tblPr/>
      <w:tcPr>
        <w:shd w:val="clear" w:color="auto" w:fill="FFF5CF" w:themeFill="accent3" w:themeFillTint="66"/>
      </w:tcPr>
    </w:tblStylePr>
    <w:tblStylePr w:type="band1Horz">
      <w:tblPr/>
      <w:tcPr>
        <w:shd w:val="clear" w:color="auto" w:fill="FFF5CF" w:themeFill="accent3" w:themeFillTint="66"/>
      </w:tcPr>
    </w:tblStylePr>
  </w:style>
  <w:style w:type="table" w:styleId="Gitternetztabelle5dunkelAkzent4">
    <w:name w:val="Grid Table 5 Dark Accent 4"/>
    <w:basedOn w:val="NormaleTabelle"/>
    <w:uiPriority w:val="50"/>
    <w:rsid w:val="000D6F5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D8D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F3F3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F3F3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F3F3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F3F3F" w:themeFill="accent4"/>
      </w:tcPr>
    </w:tblStylePr>
    <w:tblStylePr w:type="band1Vert">
      <w:tblPr/>
      <w:tcPr>
        <w:shd w:val="clear" w:color="auto" w:fill="B2B2B2" w:themeFill="accent4" w:themeFillTint="66"/>
      </w:tcPr>
    </w:tblStylePr>
    <w:tblStylePr w:type="band1Horz">
      <w:tblPr/>
      <w:tcPr>
        <w:shd w:val="clear" w:color="auto" w:fill="B2B2B2" w:themeFill="accent4" w:themeFillTint="66"/>
      </w:tcPr>
    </w:tblStylePr>
  </w:style>
  <w:style w:type="table" w:styleId="Gitternetztabelle5dunkelAkzent5">
    <w:name w:val="Grid Table 5 Dark Accent 5"/>
    <w:basedOn w:val="NormaleTabelle"/>
    <w:uiPriority w:val="50"/>
    <w:rsid w:val="000D6F5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D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AA8A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AA8A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AA8A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AA8A6" w:themeFill="accent5"/>
      </w:tcPr>
    </w:tblStylePr>
    <w:tblStylePr w:type="band1Vert">
      <w:tblPr/>
      <w:tcPr>
        <w:shd w:val="clear" w:color="auto" w:fill="DDDCDB" w:themeFill="accent5" w:themeFillTint="66"/>
      </w:tcPr>
    </w:tblStylePr>
    <w:tblStylePr w:type="band1Horz">
      <w:tblPr/>
      <w:tcPr>
        <w:shd w:val="clear" w:color="auto" w:fill="DDDCDB" w:themeFill="accent5" w:themeFillTint="66"/>
      </w:tcPr>
    </w:tblStylePr>
  </w:style>
  <w:style w:type="table" w:styleId="Gitternetztabelle5dunkelAkzent6">
    <w:name w:val="Grid Table 5 Dark Accent 6"/>
    <w:basedOn w:val="NormaleTabelle"/>
    <w:uiPriority w:val="50"/>
    <w:rsid w:val="000D6F5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AF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E7E5"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E7E5"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E7E5"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E7E5" w:themeFill="accent6"/>
      </w:tcPr>
    </w:tblStylePr>
    <w:tblStylePr w:type="band1Vert">
      <w:tblPr/>
      <w:tcPr>
        <w:shd w:val="clear" w:color="auto" w:fill="F5F5F4" w:themeFill="accent6" w:themeFillTint="66"/>
      </w:tcPr>
    </w:tblStylePr>
    <w:tblStylePr w:type="band1Horz">
      <w:tblPr/>
      <w:tcPr>
        <w:shd w:val="clear" w:color="auto" w:fill="F5F5F4" w:themeFill="accent6" w:themeFillTint="66"/>
      </w:tcPr>
    </w:tblStylePr>
  </w:style>
  <w:style w:type="table" w:styleId="Gitternetztabelle6farbig">
    <w:name w:val="Grid Table 6 Colorful"/>
    <w:basedOn w:val="NormaleTabelle"/>
    <w:uiPriority w:val="51"/>
    <w:rsid w:val="000D6F5A"/>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6farbigAkzent1">
    <w:name w:val="Grid Table 6 Colorful Accent 1"/>
    <w:basedOn w:val="NormaleTabelle"/>
    <w:uiPriority w:val="51"/>
    <w:rsid w:val="000D6F5A"/>
    <w:pPr>
      <w:spacing w:line="240" w:lineRule="auto"/>
    </w:pPr>
    <w:rPr>
      <w:color w:val="A58100" w:themeColor="accent1" w:themeShade="BF"/>
    </w:rPr>
    <w:tblPr>
      <w:tblStyleRowBandSize w:val="1"/>
      <w:tblStyleColBandSize w:val="1"/>
      <w:tblBorders>
        <w:top w:val="single" w:sz="4" w:space="0" w:color="FFD951" w:themeColor="accent1" w:themeTint="99"/>
        <w:left w:val="single" w:sz="4" w:space="0" w:color="FFD951" w:themeColor="accent1" w:themeTint="99"/>
        <w:bottom w:val="single" w:sz="4" w:space="0" w:color="FFD951" w:themeColor="accent1" w:themeTint="99"/>
        <w:right w:val="single" w:sz="4" w:space="0" w:color="FFD951" w:themeColor="accent1" w:themeTint="99"/>
        <w:insideH w:val="single" w:sz="4" w:space="0" w:color="FFD951" w:themeColor="accent1" w:themeTint="99"/>
        <w:insideV w:val="single" w:sz="4" w:space="0" w:color="FFD951" w:themeColor="accent1" w:themeTint="99"/>
      </w:tblBorders>
    </w:tblPr>
    <w:tblStylePr w:type="firstRow">
      <w:rPr>
        <w:b/>
        <w:bCs/>
      </w:rPr>
      <w:tblPr/>
      <w:tcPr>
        <w:tcBorders>
          <w:bottom w:val="single" w:sz="12" w:space="0" w:color="FFD951" w:themeColor="accent1" w:themeTint="99"/>
        </w:tcBorders>
      </w:tcPr>
    </w:tblStylePr>
    <w:tblStylePr w:type="lastRow">
      <w:rPr>
        <w:b/>
        <w:bCs/>
      </w:rPr>
      <w:tblPr/>
      <w:tcPr>
        <w:tcBorders>
          <w:top w:val="double" w:sz="4" w:space="0" w:color="FFD951" w:themeColor="accent1" w:themeTint="99"/>
        </w:tcBorders>
      </w:tcPr>
    </w:tblStylePr>
    <w:tblStylePr w:type="firstCol">
      <w:rPr>
        <w:b/>
        <w:bCs/>
      </w:rPr>
    </w:tblStylePr>
    <w:tblStylePr w:type="lastCol">
      <w:rPr>
        <w:b/>
        <w:bCs/>
      </w:rPr>
    </w:tblStylePr>
    <w:tblStylePr w:type="band1Vert">
      <w:tblPr/>
      <w:tcPr>
        <w:shd w:val="clear" w:color="auto" w:fill="FFF2C5" w:themeFill="accent1" w:themeFillTint="33"/>
      </w:tcPr>
    </w:tblStylePr>
    <w:tblStylePr w:type="band1Horz">
      <w:tblPr/>
      <w:tcPr>
        <w:shd w:val="clear" w:color="auto" w:fill="FFF2C5" w:themeFill="accent1" w:themeFillTint="33"/>
      </w:tcPr>
    </w:tblStylePr>
  </w:style>
  <w:style w:type="table" w:styleId="Gitternetztabelle6farbigAkzent2">
    <w:name w:val="Grid Table 6 Colorful Accent 2"/>
    <w:basedOn w:val="NormaleTabelle"/>
    <w:uiPriority w:val="51"/>
    <w:rsid w:val="000D6F5A"/>
    <w:pPr>
      <w:spacing w:line="240" w:lineRule="auto"/>
    </w:pPr>
    <w:rPr>
      <w:color w:val="BF9800" w:themeColor="accent2" w:themeShade="BF"/>
    </w:rPr>
    <w:tblPr>
      <w:tblStyleRowBandSize w:val="1"/>
      <w:tblStyleColBandSize w:val="1"/>
      <w:tblBorders>
        <w:top w:val="single" w:sz="4" w:space="0" w:color="FFE066" w:themeColor="accent2" w:themeTint="99"/>
        <w:left w:val="single" w:sz="4" w:space="0" w:color="FFE066" w:themeColor="accent2" w:themeTint="99"/>
        <w:bottom w:val="single" w:sz="4" w:space="0" w:color="FFE066" w:themeColor="accent2" w:themeTint="99"/>
        <w:right w:val="single" w:sz="4" w:space="0" w:color="FFE066" w:themeColor="accent2" w:themeTint="99"/>
        <w:insideH w:val="single" w:sz="4" w:space="0" w:color="FFE066" w:themeColor="accent2" w:themeTint="99"/>
        <w:insideV w:val="single" w:sz="4" w:space="0" w:color="FFE066" w:themeColor="accent2" w:themeTint="99"/>
      </w:tblBorders>
    </w:tblPr>
    <w:tblStylePr w:type="firstRow">
      <w:rPr>
        <w:b/>
        <w:bCs/>
      </w:rPr>
      <w:tblPr/>
      <w:tcPr>
        <w:tcBorders>
          <w:bottom w:val="single" w:sz="12" w:space="0" w:color="FFE066" w:themeColor="accent2" w:themeTint="99"/>
        </w:tcBorders>
      </w:tcPr>
    </w:tblStylePr>
    <w:tblStylePr w:type="lastRow">
      <w:rPr>
        <w:b/>
        <w:bCs/>
      </w:rPr>
      <w:tblPr/>
      <w:tcPr>
        <w:tcBorders>
          <w:top w:val="double" w:sz="4" w:space="0" w:color="FFE066" w:themeColor="accent2" w:themeTint="99"/>
        </w:tcBorders>
      </w:tcPr>
    </w:tblStylePr>
    <w:tblStylePr w:type="firstCol">
      <w:rPr>
        <w:b/>
        <w:bCs/>
      </w:rPr>
    </w:tblStylePr>
    <w:tblStylePr w:type="lastCol">
      <w:rPr>
        <w:b/>
        <w:bCs/>
      </w:rPr>
    </w:tblStylePr>
    <w:tblStylePr w:type="band1Vert">
      <w:tblPr/>
      <w:tcPr>
        <w:shd w:val="clear" w:color="auto" w:fill="FFF4CC" w:themeFill="accent2" w:themeFillTint="33"/>
      </w:tcPr>
    </w:tblStylePr>
    <w:tblStylePr w:type="band1Horz">
      <w:tblPr/>
      <w:tcPr>
        <w:shd w:val="clear" w:color="auto" w:fill="FFF4CC" w:themeFill="accent2" w:themeFillTint="33"/>
      </w:tcPr>
    </w:tblStylePr>
  </w:style>
  <w:style w:type="table" w:styleId="Gitternetztabelle6farbigAkzent3">
    <w:name w:val="Grid Table 6 Colorful Accent 3"/>
    <w:basedOn w:val="NormaleTabelle"/>
    <w:uiPriority w:val="51"/>
    <w:rsid w:val="000D6F5A"/>
    <w:pPr>
      <w:spacing w:line="240" w:lineRule="auto"/>
    </w:pPr>
    <w:rPr>
      <w:color w:val="FFD425" w:themeColor="accent3" w:themeShade="BF"/>
    </w:rPr>
    <w:tblPr>
      <w:tblStyleRowBandSize w:val="1"/>
      <w:tblStyleColBandSize w:val="1"/>
      <w:tblBorders>
        <w:top w:val="single" w:sz="4" w:space="0" w:color="FFF0B7" w:themeColor="accent3" w:themeTint="99"/>
        <w:left w:val="single" w:sz="4" w:space="0" w:color="FFF0B7" w:themeColor="accent3" w:themeTint="99"/>
        <w:bottom w:val="single" w:sz="4" w:space="0" w:color="FFF0B7" w:themeColor="accent3" w:themeTint="99"/>
        <w:right w:val="single" w:sz="4" w:space="0" w:color="FFF0B7" w:themeColor="accent3" w:themeTint="99"/>
        <w:insideH w:val="single" w:sz="4" w:space="0" w:color="FFF0B7" w:themeColor="accent3" w:themeTint="99"/>
        <w:insideV w:val="single" w:sz="4" w:space="0" w:color="FFF0B7" w:themeColor="accent3" w:themeTint="99"/>
      </w:tblBorders>
    </w:tblPr>
    <w:tblStylePr w:type="firstRow">
      <w:rPr>
        <w:b/>
        <w:bCs/>
      </w:rPr>
      <w:tblPr/>
      <w:tcPr>
        <w:tcBorders>
          <w:bottom w:val="single" w:sz="12" w:space="0" w:color="FFF0B7" w:themeColor="accent3" w:themeTint="99"/>
        </w:tcBorders>
      </w:tcPr>
    </w:tblStylePr>
    <w:tblStylePr w:type="lastRow">
      <w:rPr>
        <w:b/>
        <w:bCs/>
      </w:rPr>
      <w:tblPr/>
      <w:tcPr>
        <w:tcBorders>
          <w:top w:val="double" w:sz="4" w:space="0" w:color="FFF0B7" w:themeColor="accent3" w:themeTint="99"/>
        </w:tcBorders>
      </w:tcPr>
    </w:tblStylePr>
    <w:tblStylePr w:type="firstCol">
      <w:rPr>
        <w:b/>
        <w:bCs/>
      </w:rPr>
    </w:tblStylePr>
    <w:tblStylePr w:type="lastCol">
      <w:rPr>
        <w:b/>
        <w:bCs/>
      </w:rPr>
    </w:tblStylePr>
    <w:tblStylePr w:type="band1Vert">
      <w:tblPr/>
      <w:tcPr>
        <w:shd w:val="clear" w:color="auto" w:fill="FFFAE7" w:themeFill="accent3" w:themeFillTint="33"/>
      </w:tcPr>
    </w:tblStylePr>
    <w:tblStylePr w:type="band1Horz">
      <w:tblPr/>
      <w:tcPr>
        <w:shd w:val="clear" w:color="auto" w:fill="FFFAE7" w:themeFill="accent3" w:themeFillTint="33"/>
      </w:tcPr>
    </w:tblStylePr>
  </w:style>
  <w:style w:type="table" w:styleId="Gitternetztabelle6farbigAkzent4">
    <w:name w:val="Grid Table 6 Colorful Accent 4"/>
    <w:basedOn w:val="NormaleTabelle"/>
    <w:uiPriority w:val="51"/>
    <w:rsid w:val="000D6F5A"/>
    <w:pPr>
      <w:spacing w:line="240" w:lineRule="auto"/>
    </w:pPr>
    <w:rPr>
      <w:color w:val="2F2F2F" w:themeColor="accent4" w:themeShade="BF"/>
    </w:rPr>
    <w:tblPr>
      <w:tblStyleRowBandSize w:val="1"/>
      <w:tblStyleColBandSize w:val="1"/>
      <w:tblBorders>
        <w:top w:val="single" w:sz="4" w:space="0" w:color="8B8B8B" w:themeColor="accent4" w:themeTint="99"/>
        <w:left w:val="single" w:sz="4" w:space="0" w:color="8B8B8B" w:themeColor="accent4" w:themeTint="99"/>
        <w:bottom w:val="single" w:sz="4" w:space="0" w:color="8B8B8B" w:themeColor="accent4" w:themeTint="99"/>
        <w:right w:val="single" w:sz="4" w:space="0" w:color="8B8B8B" w:themeColor="accent4" w:themeTint="99"/>
        <w:insideH w:val="single" w:sz="4" w:space="0" w:color="8B8B8B" w:themeColor="accent4" w:themeTint="99"/>
        <w:insideV w:val="single" w:sz="4" w:space="0" w:color="8B8B8B" w:themeColor="accent4" w:themeTint="99"/>
      </w:tblBorders>
    </w:tblPr>
    <w:tblStylePr w:type="firstRow">
      <w:rPr>
        <w:b/>
        <w:bCs/>
      </w:rPr>
      <w:tblPr/>
      <w:tcPr>
        <w:tcBorders>
          <w:bottom w:val="single" w:sz="12" w:space="0" w:color="8B8B8B" w:themeColor="accent4" w:themeTint="99"/>
        </w:tcBorders>
      </w:tcPr>
    </w:tblStylePr>
    <w:tblStylePr w:type="lastRow">
      <w:rPr>
        <w:b/>
        <w:bCs/>
      </w:rPr>
      <w:tblPr/>
      <w:tcPr>
        <w:tcBorders>
          <w:top w:val="double" w:sz="4" w:space="0" w:color="8B8B8B" w:themeColor="accent4" w:themeTint="99"/>
        </w:tcBorders>
      </w:tcPr>
    </w:tblStylePr>
    <w:tblStylePr w:type="firstCol">
      <w:rPr>
        <w:b/>
        <w:bCs/>
      </w:rPr>
    </w:tblStylePr>
    <w:tblStylePr w:type="lastCol">
      <w:rPr>
        <w:b/>
        <w:bCs/>
      </w:rPr>
    </w:tblStylePr>
    <w:tblStylePr w:type="band1Vert">
      <w:tblPr/>
      <w:tcPr>
        <w:shd w:val="clear" w:color="auto" w:fill="D8D8D8" w:themeFill="accent4" w:themeFillTint="33"/>
      </w:tcPr>
    </w:tblStylePr>
    <w:tblStylePr w:type="band1Horz">
      <w:tblPr/>
      <w:tcPr>
        <w:shd w:val="clear" w:color="auto" w:fill="D8D8D8" w:themeFill="accent4" w:themeFillTint="33"/>
      </w:tcPr>
    </w:tblStylePr>
  </w:style>
  <w:style w:type="table" w:styleId="Gitternetztabelle6farbigAkzent5">
    <w:name w:val="Grid Table 6 Colorful Accent 5"/>
    <w:basedOn w:val="NormaleTabelle"/>
    <w:uiPriority w:val="51"/>
    <w:rsid w:val="000D6F5A"/>
    <w:pPr>
      <w:spacing w:line="240" w:lineRule="auto"/>
    </w:pPr>
    <w:rPr>
      <w:color w:val="807D7B" w:themeColor="accent5" w:themeShade="BF"/>
    </w:rPr>
    <w:tblPr>
      <w:tblStyleRowBandSize w:val="1"/>
      <w:tblStyleColBandSize w:val="1"/>
      <w:tblBorders>
        <w:top w:val="single" w:sz="4" w:space="0" w:color="CCCAC9" w:themeColor="accent5" w:themeTint="99"/>
        <w:left w:val="single" w:sz="4" w:space="0" w:color="CCCAC9" w:themeColor="accent5" w:themeTint="99"/>
        <w:bottom w:val="single" w:sz="4" w:space="0" w:color="CCCAC9" w:themeColor="accent5" w:themeTint="99"/>
        <w:right w:val="single" w:sz="4" w:space="0" w:color="CCCAC9" w:themeColor="accent5" w:themeTint="99"/>
        <w:insideH w:val="single" w:sz="4" w:space="0" w:color="CCCAC9" w:themeColor="accent5" w:themeTint="99"/>
        <w:insideV w:val="single" w:sz="4" w:space="0" w:color="CCCAC9" w:themeColor="accent5" w:themeTint="99"/>
      </w:tblBorders>
    </w:tblPr>
    <w:tblStylePr w:type="firstRow">
      <w:rPr>
        <w:b/>
        <w:bCs/>
      </w:rPr>
      <w:tblPr/>
      <w:tcPr>
        <w:tcBorders>
          <w:bottom w:val="single" w:sz="12" w:space="0" w:color="CCCAC9" w:themeColor="accent5" w:themeTint="99"/>
        </w:tcBorders>
      </w:tcPr>
    </w:tblStylePr>
    <w:tblStylePr w:type="lastRow">
      <w:rPr>
        <w:b/>
        <w:bCs/>
      </w:rPr>
      <w:tblPr/>
      <w:tcPr>
        <w:tcBorders>
          <w:top w:val="double" w:sz="4" w:space="0" w:color="CCCAC9" w:themeColor="accent5" w:themeTint="99"/>
        </w:tcBorders>
      </w:tcPr>
    </w:tblStylePr>
    <w:tblStylePr w:type="firstCol">
      <w:rPr>
        <w:b/>
        <w:bCs/>
      </w:rPr>
    </w:tblStylePr>
    <w:tblStylePr w:type="lastCol">
      <w:rPr>
        <w:b/>
        <w:bCs/>
      </w:rPr>
    </w:tblStylePr>
    <w:tblStylePr w:type="band1Vert">
      <w:tblPr/>
      <w:tcPr>
        <w:shd w:val="clear" w:color="auto" w:fill="EEEDED" w:themeFill="accent5" w:themeFillTint="33"/>
      </w:tcPr>
    </w:tblStylePr>
    <w:tblStylePr w:type="band1Horz">
      <w:tblPr/>
      <w:tcPr>
        <w:shd w:val="clear" w:color="auto" w:fill="EEEDED" w:themeFill="accent5" w:themeFillTint="33"/>
      </w:tcPr>
    </w:tblStylePr>
  </w:style>
  <w:style w:type="table" w:styleId="Gitternetztabelle6farbigAkzent6">
    <w:name w:val="Grid Table 6 Colorful Accent 6"/>
    <w:basedOn w:val="NormaleTabelle"/>
    <w:uiPriority w:val="51"/>
    <w:rsid w:val="000D6F5A"/>
    <w:pPr>
      <w:spacing w:line="240" w:lineRule="auto"/>
    </w:pPr>
    <w:rPr>
      <w:color w:val="B1AEA7" w:themeColor="accent6" w:themeShade="BF"/>
    </w:rPr>
    <w:tblPr>
      <w:tblStyleRowBandSize w:val="1"/>
      <w:tblStyleColBandSize w:val="1"/>
      <w:tblBorders>
        <w:top w:val="single" w:sz="4" w:space="0" w:color="F1F0EF" w:themeColor="accent6" w:themeTint="99"/>
        <w:left w:val="single" w:sz="4" w:space="0" w:color="F1F0EF" w:themeColor="accent6" w:themeTint="99"/>
        <w:bottom w:val="single" w:sz="4" w:space="0" w:color="F1F0EF" w:themeColor="accent6" w:themeTint="99"/>
        <w:right w:val="single" w:sz="4" w:space="0" w:color="F1F0EF" w:themeColor="accent6" w:themeTint="99"/>
        <w:insideH w:val="single" w:sz="4" w:space="0" w:color="F1F0EF" w:themeColor="accent6" w:themeTint="99"/>
        <w:insideV w:val="single" w:sz="4" w:space="0" w:color="F1F0EF" w:themeColor="accent6" w:themeTint="99"/>
      </w:tblBorders>
    </w:tblPr>
    <w:tblStylePr w:type="firstRow">
      <w:rPr>
        <w:b/>
        <w:bCs/>
      </w:rPr>
      <w:tblPr/>
      <w:tcPr>
        <w:tcBorders>
          <w:bottom w:val="single" w:sz="12" w:space="0" w:color="F1F0EF" w:themeColor="accent6" w:themeTint="99"/>
        </w:tcBorders>
      </w:tcPr>
    </w:tblStylePr>
    <w:tblStylePr w:type="lastRow">
      <w:rPr>
        <w:b/>
        <w:bCs/>
      </w:rPr>
      <w:tblPr/>
      <w:tcPr>
        <w:tcBorders>
          <w:top w:val="double" w:sz="4" w:space="0" w:color="F1F0EF" w:themeColor="accent6" w:themeTint="99"/>
        </w:tcBorders>
      </w:tcPr>
    </w:tblStylePr>
    <w:tblStylePr w:type="firstCol">
      <w:rPr>
        <w:b/>
        <w:bCs/>
      </w:rPr>
    </w:tblStylePr>
    <w:tblStylePr w:type="lastCol">
      <w:rPr>
        <w:b/>
        <w:bCs/>
      </w:rPr>
    </w:tblStylePr>
    <w:tblStylePr w:type="band1Vert">
      <w:tblPr/>
      <w:tcPr>
        <w:shd w:val="clear" w:color="auto" w:fill="FAFAF9" w:themeFill="accent6" w:themeFillTint="33"/>
      </w:tcPr>
    </w:tblStylePr>
    <w:tblStylePr w:type="band1Horz">
      <w:tblPr/>
      <w:tcPr>
        <w:shd w:val="clear" w:color="auto" w:fill="FAFAF9" w:themeFill="accent6" w:themeFillTint="33"/>
      </w:tcPr>
    </w:tblStylePr>
  </w:style>
  <w:style w:type="table" w:styleId="Gitternetztabelle7farbig">
    <w:name w:val="Grid Table 7 Colorful"/>
    <w:basedOn w:val="NormaleTabelle"/>
    <w:uiPriority w:val="52"/>
    <w:rsid w:val="000D6F5A"/>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7farbigAkzent1">
    <w:name w:val="Grid Table 7 Colorful Accent 1"/>
    <w:basedOn w:val="NormaleTabelle"/>
    <w:uiPriority w:val="52"/>
    <w:rsid w:val="000D6F5A"/>
    <w:pPr>
      <w:spacing w:line="240" w:lineRule="auto"/>
    </w:pPr>
    <w:rPr>
      <w:color w:val="A58100" w:themeColor="accent1" w:themeShade="BF"/>
    </w:rPr>
    <w:tblPr>
      <w:tblStyleRowBandSize w:val="1"/>
      <w:tblStyleColBandSize w:val="1"/>
      <w:tblBorders>
        <w:top w:val="single" w:sz="4" w:space="0" w:color="FFD951" w:themeColor="accent1" w:themeTint="99"/>
        <w:left w:val="single" w:sz="4" w:space="0" w:color="FFD951" w:themeColor="accent1" w:themeTint="99"/>
        <w:bottom w:val="single" w:sz="4" w:space="0" w:color="FFD951" w:themeColor="accent1" w:themeTint="99"/>
        <w:right w:val="single" w:sz="4" w:space="0" w:color="FFD951" w:themeColor="accent1" w:themeTint="99"/>
        <w:insideH w:val="single" w:sz="4" w:space="0" w:color="FFD951" w:themeColor="accent1" w:themeTint="99"/>
        <w:insideV w:val="single" w:sz="4" w:space="0" w:color="FFD95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5" w:themeFill="accent1" w:themeFillTint="33"/>
      </w:tcPr>
    </w:tblStylePr>
    <w:tblStylePr w:type="band1Horz">
      <w:tblPr/>
      <w:tcPr>
        <w:shd w:val="clear" w:color="auto" w:fill="FFF2C5" w:themeFill="accent1" w:themeFillTint="33"/>
      </w:tcPr>
    </w:tblStylePr>
    <w:tblStylePr w:type="neCell">
      <w:tblPr/>
      <w:tcPr>
        <w:tcBorders>
          <w:bottom w:val="single" w:sz="4" w:space="0" w:color="FFD951" w:themeColor="accent1" w:themeTint="99"/>
        </w:tcBorders>
      </w:tcPr>
    </w:tblStylePr>
    <w:tblStylePr w:type="nwCell">
      <w:tblPr/>
      <w:tcPr>
        <w:tcBorders>
          <w:bottom w:val="single" w:sz="4" w:space="0" w:color="FFD951" w:themeColor="accent1" w:themeTint="99"/>
        </w:tcBorders>
      </w:tcPr>
    </w:tblStylePr>
    <w:tblStylePr w:type="seCell">
      <w:tblPr/>
      <w:tcPr>
        <w:tcBorders>
          <w:top w:val="single" w:sz="4" w:space="0" w:color="FFD951" w:themeColor="accent1" w:themeTint="99"/>
        </w:tcBorders>
      </w:tcPr>
    </w:tblStylePr>
    <w:tblStylePr w:type="swCell">
      <w:tblPr/>
      <w:tcPr>
        <w:tcBorders>
          <w:top w:val="single" w:sz="4" w:space="0" w:color="FFD951" w:themeColor="accent1" w:themeTint="99"/>
        </w:tcBorders>
      </w:tcPr>
    </w:tblStylePr>
  </w:style>
  <w:style w:type="table" w:styleId="Gitternetztabelle7farbigAkzent2">
    <w:name w:val="Grid Table 7 Colorful Accent 2"/>
    <w:basedOn w:val="NormaleTabelle"/>
    <w:uiPriority w:val="52"/>
    <w:rsid w:val="000D6F5A"/>
    <w:pPr>
      <w:spacing w:line="240" w:lineRule="auto"/>
    </w:pPr>
    <w:rPr>
      <w:color w:val="BF9800" w:themeColor="accent2" w:themeShade="BF"/>
    </w:rPr>
    <w:tblPr>
      <w:tblStyleRowBandSize w:val="1"/>
      <w:tblStyleColBandSize w:val="1"/>
      <w:tblBorders>
        <w:top w:val="single" w:sz="4" w:space="0" w:color="FFE066" w:themeColor="accent2" w:themeTint="99"/>
        <w:left w:val="single" w:sz="4" w:space="0" w:color="FFE066" w:themeColor="accent2" w:themeTint="99"/>
        <w:bottom w:val="single" w:sz="4" w:space="0" w:color="FFE066" w:themeColor="accent2" w:themeTint="99"/>
        <w:right w:val="single" w:sz="4" w:space="0" w:color="FFE066" w:themeColor="accent2" w:themeTint="99"/>
        <w:insideH w:val="single" w:sz="4" w:space="0" w:color="FFE066" w:themeColor="accent2" w:themeTint="99"/>
        <w:insideV w:val="single" w:sz="4" w:space="0" w:color="FFE0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4CC" w:themeFill="accent2" w:themeFillTint="33"/>
      </w:tcPr>
    </w:tblStylePr>
    <w:tblStylePr w:type="band1Horz">
      <w:tblPr/>
      <w:tcPr>
        <w:shd w:val="clear" w:color="auto" w:fill="FFF4CC" w:themeFill="accent2" w:themeFillTint="33"/>
      </w:tcPr>
    </w:tblStylePr>
    <w:tblStylePr w:type="neCell">
      <w:tblPr/>
      <w:tcPr>
        <w:tcBorders>
          <w:bottom w:val="single" w:sz="4" w:space="0" w:color="FFE066" w:themeColor="accent2" w:themeTint="99"/>
        </w:tcBorders>
      </w:tcPr>
    </w:tblStylePr>
    <w:tblStylePr w:type="nwCell">
      <w:tblPr/>
      <w:tcPr>
        <w:tcBorders>
          <w:bottom w:val="single" w:sz="4" w:space="0" w:color="FFE066" w:themeColor="accent2" w:themeTint="99"/>
        </w:tcBorders>
      </w:tcPr>
    </w:tblStylePr>
    <w:tblStylePr w:type="seCell">
      <w:tblPr/>
      <w:tcPr>
        <w:tcBorders>
          <w:top w:val="single" w:sz="4" w:space="0" w:color="FFE066" w:themeColor="accent2" w:themeTint="99"/>
        </w:tcBorders>
      </w:tcPr>
    </w:tblStylePr>
    <w:tblStylePr w:type="swCell">
      <w:tblPr/>
      <w:tcPr>
        <w:tcBorders>
          <w:top w:val="single" w:sz="4" w:space="0" w:color="FFE066" w:themeColor="accent2" w:themeTint="99"/>
        </w:tcBorders>
      </w:tcPr>
    </w:tblStylePr>
  </w:style>
  <w:style w:type="table" w:styleId="Gitternetztabelle7farbigAkzent3">
    <w:name w:val="Grid Table 7 Colorful Accent 3"/>
    <w:basedOn w:val="NormaleTabelle"/>
    <w:uiPriority w:val="52"/>
    <w:rsid w:val="000D6F5A"/>
    <w:pPr>
      <w:spacing w:line="240" w:lineRule="auto"/>
    </w:pPr>
    <w:rPr>
      <w:color w:val="FFD425" w:themeColor="accent3" w:themeShade="BF"/>
    </w:rPr>
    <w:tblPr>
      <w:tblStyleRowBandSize w:val="1"/>
      <w:tblStyleColBandSize w:val="1"/>
      <w:tblBorders>
        <w:top w:val="single" w:sz="4" w:space="0" w:color="FFF0B7" w:themeColor="accent3" w:themeTint="99"/>
        <w:left w:val="single" w:sz="4" w:space="0" w:color="FFF0B7" w:themeColor="accent3" w:themeTint="99"/>
        <w:bottom w:val="single" w:sz="4" w:space="0" w:color="FFF0B7" w:themeColor="accent3" w:themeTint="99"/>
        <w:right w:val="single" w:sz="4" w:space="0" w:color="FFF0B7" w:themeColor="accent3" w:themeTint="99"/>
        <w:insideH w:val="single" w:sz="4" w:space="0" w:color="FFF0B7" w:themeColor="accent3" w:themeTint="99"/>
        <w:insideV w:val="single" w:sz="4" w:space="0" w:color="FFF0B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AE7" w:themeFill="accent3" w:themeFillTint="33"/>
      </w:tcPr>
    </w:tblStylePr>
    <w:tblStylePr w:type="band1Horz">
      <w:tblPr/>
      <w:tcPr>
        <w:shd w:val="clear" w:color="auto" w:fill="FFFAE7" w:themeFill="accent3" w:themeFillTint="33"/>
      </w:tcPr>
    </w:tblStylePr>
    <w:tblStylePr w:type="neCell">
      <w:tblPr/>
      <w:tcPr>
        <w:tcBorders>
          <w:bottom w:val="single" w:sz="4" w:space="0" w:color="FFF0B7" w:themeColor="accent3" w:themeTint="99"/>
        </w:tcBorders>
      </w:tcPr>
    </w:tblStylePr>
    <w:tblStylePr w:type="nwCell">
      <w:tblPr/>
      <w:tcPr>
        <w:tcBorders>
          <w:bottom w:val="single" w:sz="4" w:space="0" w:color="FFF0B7" w:themeColor="accent3" w:themeTint="99"/>
        </w:tcBorders>
      </w:tcPr>
    </w:tblStylePr>
    <w:tblStylePr w:type="seCell">
      <w:tblPr/>
      <w:tcPr>
        <w:tcBorders>
          <w:top w:val="single" w:sz="4" w:space="0" w:color="FFF0B7" w:themeColor="accent3" w:themeTint="99"/>
        </w:tcBorders>
      </w:tcPr>
    </w:tblStylePr>
    <w:tblStylePr w:type="swCell">
      <w:tblPr/>
      <w:tcPr>
        <w:tcBorders>
          <w:top w:val="single" w:sz="4" w:space="0" w:color="FFF0B7" w:themeColor="accent3" w:themeTint="99"/>
        </w:tcBorders>
      </w:tcPr>
    </w:tblStylePr>
  </w:style>
  <w:style w:type="table" w:styleId="Gitternetztabelle7farbigAkzent4">
    <w:name w:val="Grid Table 7 Colorful Accent 4"/>
    <w:basedOn w:val="NormaleTabelle"/>
    <w:uiPriority w:val="52"/>
    <w:rsid w:val="000D6F5A"/>
    <w:pPr>
      <w:spacing w:line="240" w:lineRule="auto"/>
    </w:pPr>
    <w:rPr>
      <w:color w:val="2F2F2F" w:themeColor="accent4" w:themeShade="BF"/>
    </w:rPr>
    <w:tblPr>
      <w:tblStyleRowBandSize w:val="1"/>
      <w:tblStyleColBandSize w:val="1"/>
      <w:tblBorders>
        <w:top w:val="single" w:sz="4" w:space="0" w:color="8B8B8B" w:themeColor="accent4" w:themeTint="99"/>
        <w:left w:val="single" w:sz="4" w:space="0" w:color="8B8B8B" w:themeColor="accent4" w:themeTint="99"/>
        <w:bottom w:val="single" w:sz="4" w:space="0" w:color="8B8B8B" w:themeColor="accent4" w:themeTint="99"/>
        <w:right w:val="single" w:sz="4" w:space="0" w:color="8B8B8B" w:themeColor="accent4" w:themeTint="99"/>
        <w:insideH w:val="single" w:sz="4" w:space="0" w:color="8B8B8B" w:themeColor="accent4" w:themeTint="99"/>
        <w:insideV w:val="single" w:sz="4" w:space="0" w:color="8B8B8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D8D8" w:themeFill="accent4" w:themeFillTint="33"/>
      </w:tcPr>
    </w:tblStylePr>
    <w:tblStylePr w:type="band1Horz">
      <w:tblPr/>
      <w:tcPr>
        <w:shd w:val="clear" w:color="auto" w:fill="D8D8D8" w:themeFill="accent4" w:themeFillTint="33"/>
      </w:tcPr>
    </w:tblStylePr>
    <w:tblStylePr w:type="neCell">
      <w:tblPr/>
      <w:tcPr>
        <w:tcBorders>
          <w:bottom w:val="single" w:sz="4" w:space="0" w:color="8B8B8B" w:themeColor="accent4" w:themeTint="99"/>
        </w:tcBorders>
      </w:tcPr>
    </w:tblStylePr>
    <w:tblStylePr w:type="nwCell">
      <w:tblPr/>
      <w:tcPr>
        <w:tcBorders>
          <w:bottom w:val="single" w:sz="4" w:space="0" w:color="8B8B8B" w:themeColor="accent4" w:themeTint="99"/>
        </w:tcBorders>
      </w:tcPr>
    </w:tblStylePr>
    <w:tblStylePr w:type="seCell">
      <w:tblPr/>
      <w:tcPr>
        <w:tcBorders>
          <w:top w:val="single" w:sz="4" w:space="0" w:color="8B8B8B" w:themeColor="accent4" w:themeTint="99"/>
        </w:tcBorders>
      </w:tcPr>
    </w:tblStylePr>
    <w:tblStylePr w:type="swCell">
      <w:tblPr/>
      <w:tcPr>
        <w:tcBorders>
          <w:top w:val="single" w:sz="4" w:space="0" w:color="8B8B8B" w:themeColor="accent4" w:themeTint="99"/>
        </w:tcBorders>
      </w:tcPr>
    </w:tblStylePr>
  </w:style>
  <w:style w:type="table" w:styleId="Gitternetztabelle7farbigAkzent5">
    <w:name w:val="Grid Table 7 Colorful Accent 5"/>
    <w:basedOn w:val="NormaleTabelle"/>
    <w:uiPriority w:val="52"/>
    <w:rsid w:val="000D6F5A"/>
    <w:pPr>
      <w:spacing w:line="240" w:lineRule="auto"/>
    </w:pPr>
    <w:rPr>
      <w:color w:val="807D7B" w:themeColor="accent5" w:themeShade="BF"/>
    </w:rPr>
    <w:tblPr>
      <w:tblStyleRowBandSize w:val="1"/>
      <w:tblStyleColBandSize w:val="1"/>
      <w:tblBorders>
        <w:top w:val="single" w:sz="4" w:space="0" w:color="CCCAC9" w:themeColor="accent5" w:themeTint="99"/>
        <w:left w:val="single" w:sz="4" w:space="0" w:color="CCCAC9" w:themeColor="accent5" w:themeTint="99"/>
        <w:bottom w:val="single" w:sz="4" w:space="0" w:color="CCCAC9" w:themeColor="accent5" w:themeTint="99"/>
        <w:right w:val="single" w:sz="4" w:space="0" w:color="CCCAC9" w:themeColor="accent5" w:themeTint="99"/>
        <w:insideH w:val="single" w:sz="4" w:space="0" w:color="CCCAC9" w:themeColor="accent5" w:themeTint="99"/>
        <w:insideV w:val="single" w:sz="4" w:space="0" w:color="CCCAC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DED" w:themeFill="accent5" w:themeFillTint="33"/>
      </w:tcPr>
    </w:tblStylePr>
    <w:tblStylePr w:type="band1Horz">
      <w:tblPr/>
      <w:tcPr>
        <w:shd w:val="clear" w:color="auto" w:fill="EEEDED" w:themeFill="accent5" w:themeFillTint="33"/>
      </w:tcPr>
    </w:tblStylePr>
    <w:tblStylePr w:type="neCell">
      <w:tblPr/>
      <w:tcPr>
        <w:tcBorders>
          <w:bottom w:val="single" w:sz="4" w:space="0" w:color="CCCAC9" w:themeColor="accent5" w:themeTint="99"/>
        </w:tcBorders>
      </w:tcPr>
    </w:tblStylePr>
    <w:tblStylePr w:type="nwCell">
      <w:tblPr/>
      <w:tcPr>
        <w:tcBorders>
          <w:bottom w:val="single" w:sz="4" w:space="0" w:color="CCCAC9" w:themeColor="accent5" w:themeTint="99"/>
        </w:tcBorders>
      </w:tcPr>
    </w:tblStylePr>
    <w:tblStylePr w:type="seCell">
      <w:tblPr/>
      <w:tcPr>
        <w:tcBorders>
          <w:top w:val="single" w:sz="4" w:space="0" w:color="CCCAC9" w:themeColor="accent5" w:themeTint="99"/>
        </w:tcBorders>
      </w:tcPr>
    </w:tblStylePr>
    <w:tblStylePr w:type="swCell">
      <w:tblPr/>
      <w:tcPr>
        <w:tcBorders>
          <w:top w:val="single" w:sz="4" w:space="0" w:color="CCCAC9" w:themeColor="accent5" w:themeTint="99"/>
        </w:tcBorders>
      </w:tcPr>
    </w:tblStylePr>
  </w:style>
  <w:style w:type="table" w:styleId="Gitternetztabelle7farbigAkzent6">
    <w:name w:val="Grid Table 7 Colorful Accent 6"/>
    <w:basedOn w:val="NormaleTabelle"/>
    <w:uiPriority w:val="52"/>
    <w:rsid w:val="000D6F5A"/>
    <w:pPr>
      <w:spacing w:line="240" w:lineRule="auto"/>
    </w:pPr>
    <w:rPr>
      <w:color w:val="B1AEA7" w:themeColor="accent6" w:themeShade="BF"/>
    </w:rPr>
    <w:tblPr>
      <w:tblStyleRowBandSize w:val="1"/>
      <w:tblStyleColBandSize w:val="1"/>
      <w:tblBorders>
        <w:top w:val="single" w:sz="4" w:space="0" w:color="F1F0EF" w:themeColor="accent6" w:themeTint="99"/>
        <w:left w:val="single" w:sz="4" w:space="0" w:color="F1F0EF" w:themeColor="accent6" w:themeTint="99"/>
        <w:bottom w:val="single" w:sz="4" w:space="0" w:color="F1F0EF" w:themeColor="accent6" w:themeTint="99"/>
        <w:right w:val="single" w:sz="4" w:space="0" w:color="F1F0EF" w:themeColor="accent6" w:themeTint="99"/>
        <w:insideH w:val="single" w:sz="4" w:space="0" w:color="F1F0EF" w:themeColor="accent6" w:themeTint="99"/>
        <w:insideV w:val="single" w:sz="4" w:space="0" w:color="F1F0E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AF9" w:themeFill="accent6" w:themeFillTint="33"/>
      </w:tcPr>
    </w:tblStylePr>
    <w:tblStylePr w:type="band1Horz">
      <w:tblPr/>
      <w:tcPr>
        <w:shd w:val="clear" w:color="auto" w:fill="FAFAF9" w:themeFill="accent6" w:themeFillTint="33"/>
      </w:tcPr>
    </w:tblStylePr>
    <w:tblStylePr w:type="neCell">
      <w:tblPr/>
      <w:tcPr>
        <w:tcBorders>
          <w:bottom w:val="single" w:sz="4" w:space="0" w:color="F1F0EF" w:themeColor="accent6" w:themeTint="99"/>
        </w:tcBorders>
      </w:tcPr>
    </w:tblStylePr>
    <w:tblStylePr w:type="nwCell">
      <w:tblPr/>
      <w:tcPr>
        <w:tcBorders>
          <w:bottom w:val="single" w:sz="4" w:space="0" w:color="F1F0EF" w:themeColor="accent6" w:themeTint="99"/>
        </w:tcBorders>
      </w:tcPr>
    </w:tblStylePr>
    <w:tblStylePr w:type="seCell">
      <w:tblPr/>
      <w:tcPr>
        <w:tcBorders>
          <w:top w:val="single" w:sz="4" w:space="0" w:color="F1F0EF" w:themeColor="accent6" w:themeTint="99"/>
        </w:tcBorders>
      </w:tcPr>
    </w:tblStylePr>
    <w:tblStylePr w:type="swCell">
      <w:tblPr/>
      <w:tcPr>
        <w:tcBorders>
          <w:top w:val="single" w:sz="4" w:space="0" w:color="F1F0EF" w:themeColor="accent6" w:themeTint="99"/>
        </w:tcBorders>
      </w:tcPr>
    </w:tblStylePr>
  </w:style>
  <w:style w:type="paragraph" w:styleId="Gruformel">
    <w:name w:val="Closing"/>
    <w:basedOn w:val="Standard"/>
    <w:link w:val="GruformelZchn"/>
    <w:uiPriority w:val="79"/>
    <w:semiHidden/>
    <w:unhideWhenUsed/>
    <w:rsid w:val="000D6F5A"/>
    <w:pPr>
      <w:spacing w:line="240" w:lineRule="auto"/>
      <w:ind w:left="4252"/>
    </w:pPr>
  </w:style>
  <w:style w:type="character" w:customStyle="1" w:styleId="GruformelZchn">
    <w:name w:val="Grußformel Zchn"/>
    <w:basedOn w:val="Absatz-Standardschriftart"/>
    <w:link w:val="Gruformel"/>
    <w:uiPriority w:val="79"/>
    <w:semiHidden/>
    <w:rsid w:val="000D6F5A"/>
    <w:rPr>
      <w:rFonts w:ascii="Segoe UI" w:hAnsi="Segoe UI" w:cs="Segoe UI"/>
    </w:rPr>
  </w:style>
  <w:style w:type="character" w:styleId="Hashtag">
    <w:name w:val="Hashtag"/>
    <w:basedOn w:val="Absatz-Standardschriftart"/>
    <w:uiPriority w:val="79"/>
    <w:semiHidden/>
    <w:unhideWhenUsed/>
    <w:rsid w:val="000D6F5A"/>
    <w:rPr>
      <w:rFonts w:ascii="Segoe UI" w:hAnsi="Segoe UI" w:cs="Segoe UI"/>
      <w:color w:val="2B579A"/>
      <w:shd w:val="clear" w:color="auto" w:fill="E1DFDD"/>
    </w:rPr>
  </w:style>
  <w:style w:type="table" w:styleId="HelleListe">
    <w:name w:val="Light List"/>
    <w:basedOn w:val="NormaleTabelle"/>
    <w:uiPriority w:val="61"/>
    <w:semiHidden/>
    <w:unhideWhenUsed/>
    <w:rsid w:val="000D6F5A"/>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semiHidden/>
    <w:unhideWhenUsed/>
    <w:rsid w:val="000D6F5A"/>
    <w:pPr>
      <w:spacing w:line="240" w:lineRule="auto"/>
    </w:pPr>
    <w:tblPr>
      <w:tblStyleRowBandSize w:val="1"/>
      <w:tblStyleColBandSize w:val="1"/>
      <w:tblBorders>
        <w:top w:val="single" w:sz="8" w:space="0" w:color="DDAE00" w:themeColor="accent1"/>
        <w:left w:val="single" w:sz="8" w:space="0" w:color="DDAE00" w:themeColor="accent1"/>
        <w:bottom w:val="single" w:sz="8" w:space="0" w:color="DDAE00" w:themeColor="accent1"/>
        <w:right w:val="single" w:sz="8" w:space="0" w:color="DDAE00" w:themeColor="accent1"/>
      </w:tblBorders>
    </w:tblPr>
    <w:tblStylePr w:type="firstRow">
      <w:pPr>
        <w:spacing w:before="0" w:after="0" w:line="240" w:lineRule="auto"/>
      </w:pPr>
      <w:rPr>
        <w:b/>
        <w:bCs/>
        <w:color w:val="FFFFFF" w:themeColor="background1"/>
      </w:rPr>
      <w:tblPr/>
      <w:tcPr>
        <w:shd w:val="clear" w:color="auto" w:fill="DDAE00" w:themeFill="accent1"/>
      </w:tcPr>
    </w:tblStylePr>
    <w:tblStylePr w:type="lastRow">
      <w:pPr>
        <w:spacing w:before="0" w:after="0" w:line="240" w:lineRule="auto"/>
      </w:pPr>
      <w:rPr>
        <w:b/>
        <w:bCs/>
      </w:rPr>
      <w:tblPr/>
      <w:tcPr>
        <w:tcBorders>
          <w:top w:val="double" w:sz="6" w:space="0" w:color="DDAE00" w:themeColor="accent1"/>
          <w:left w:val="single" w:sz="8" w:space="0" w:color="DDAE00" w:themeColor="accent1"/>
          <w:bottom w:val="single" w:sz="8" w:space="0" w:color="DDAE00" w:themeColor="accent1"/>
          <w:right w:val="single" w:sz="8" w:space="0" w:color="DDAE00" w:themeColor="accent1"/>
        </w:tcBorders>
      </w:tcPr>
    </w:tblStylePr>
    <w:tblStylePr w:type="firstCol">
      <w:rPr>
        <w:b/>
        <w:bCs/>
      </w:rPr>
    </w:tblStylePr>
    <w:tblStylePr w:type="lastCol">
      <w:rPr>
        <w:b/>
        <w:bCs/>
      </w:rPr>
    </w:tblStylePr>
    <w:tblStylePr w:type="band1Vert">
      <w:tblPr/>
      <w:tcPr>
        <w:tcBorders>
          <w:top w:val="single" w:sz="8" w:space="0" w:color="DDAE00" w:themeColor="accent1"/>
          <w:left w:val="single" w:sz="8" w:space="0" w:color="DDAE00" w:themeColor="accent1"/>
          <w:bottom w:val="single" w:sz="8" w:space="0" w:color="DDAE00" w:themeColor="accent1"/>
          <w:right w:val="single" w:sz="8" w:space="0" w:color="DDAE00" w:themeColor="accent1"/>
        </w:tcBorders>
      </w:tcPr>
    </w:tblStylePr>
    <w:tblStylePr w:type="band1Horz">
      <w:tblPr/>
      <w:tcPr>
        <w:tcBorders>
          <w:top w:val="single" w:sz="8" w:space="0" w:color="DDAE00" w:themeColor="accent1"/>
          <w:left w:val="single" w:sz="8" w:space="0" w:color="DDAE00" w:themeColor="accent1"/>
          <w:bottom w:val="single" w:sz="8" w:space="0" w:color="DDAE00" w:themeColor="accent1"/>
          <w:right w:val="single" w:sz="8" w:space="0" w:color="DDAE00" w:themeColor="accent1"/>
        </w:tcBorders>
      </w:tcPr>
    </w:tblStylePr>
  </w:style>
  <w:style w:type="table" w:styleId="HelleListe-Akzent2">
    <w:name w:val="Light List Accent 2"/>
    <w:basedOn w:val="NormaleTabelle"/>
    <w:uiPriority w:val="61"/>
    <w:semiHidden/>
    <w:unhideWhenUsed/>
    <w:rsid w:val="000D6F5A"/>
    <w:pPr>
      <w:spacing w:line="240" w:lineRule="auto"/>
    </w:pPr>
    <w:tblPr>
      <w:tblStyleRowBandSize w:val="1"/>
      <w:tblStyleColBandSize w:val="1"/>
      <w:tblBorders>
        <w:top w:val="single" w:sz="8" w:space="0" w:color="FFCC00" w:themeColor="accent2"/>
        <w:left w:val="single" w:sz="8" w:space="0" w:color="FFCC00" w:themeColor="accent2"/>
        <w:bottom w:val="single" w:sz="8" w:space="0" w:color="FFCC00" w:themeColor="accent2"/>
        <w:right w:val="single" w:sz="8" w:space="0" w:color="FFCC00" w:themeColor="accent2"/>
      </w:tblBorders>
    </w:tblPr>
    <w:tblStylePr w:type="firstRow">
      <w:pPr>
        <w:spacing w:before="0" w:after="0" w:line="240" w:lineRule="auto"/>
      </w:pPr>
      <w:rPr>
        <w:b/>
        <w:bCs/>
        <w:color w:val="FFFFFF" w:themeColor="background1"/>
      </w:rPr>
      <w:tblPr/>
      <w:tcPr>
        <w:shd w:val="clear" w:color="auto" w:fill="FFCC00" w:themeFill="accent2"/>
      </w:tcPr>
    </w:tblStylePr>
    <w:tblStylePr w:type="lastRow">
      <w:pPr>
        <w:spacing w:before="0" w:after="0" w:line="240" w:lineRule="auto"/>
      </w:pPr>
      <w:rPr>
        <w:b/>
        <w:bCs/>
      </w:rPr>
      <w:tblPr/>
      <w:tcPr>
        <w:tcBorders>
          <w:top w:val="double" w:sz="6" w:space="0" w:color="FFCC00" w:themeColor="accent2"/>
          <w:left w:val="single" w:sz="8" w:space="0" w:color="FFCC00" w:themeColor="accent2"/>
          <w:bottom w:val="single" w:sz="8" w:space="0" w:color="FFCC00" w:themeColor="accent2"/>
          <w:right w:val="single" w:sz="8" w:space="0" w:color="FFCC00" w:themeColor="accent2"/>
        </w:tcBorders>
      </w:tcPr>
    </w:tblStylePr>
    <w:tblStylePr w:type="firstCol">
      <w:rPr>
        <w:b/>
        <w:bCs/>
      </w:rPr>
    </w:tblStylePr>
    <w:tblStylePr w:type="lastCol">
      <w:rPr>
        <w:b/>
        <w:bCs/>
      </w:rPr>
    </w:tblStylePr>
    <w:tblStylePr w:type="band1Vert">
      <w:tblPr/>
      <w:tcPr>
        <w:tcBorders>
          <w:top w:val="single" w:sz="8" w:space="0" w:color="FFCC00" w:themeColor="accent2"/>
          <w:left w:val="single" w:sz="8" w:space="0" w:color="FFCC00" w:themeColor="accent2"/>
          <w:bottom w:val="single" w:sz="8" w:space="0" w:color="FFCC00" w:themeColor="accent2"/>
          <w:right w:val="single" w:sz="8" w:space="0" w:color="FFCC00" w:themeColor="accent2"/>
        </w:tcBorders>
      </w:tcPr>
    </w:tblStylePr>
    <w:tblStylePr w:type="band1Horz">
      <w:tblPr/>
      <w:tcPr>
        <w:tcBorders>
          <w:top w:val="single" w:sz="8" w:space="0" w:color="FFCC00" w:themeColor="accent2"/>
          <w:left w:val="single" w:sz="8" w:space="0" w:color="FFCC00" w:themeColor="accent2"/>
          <w:bottom w:val="single" w:sz="8" w:space="0" w:color="FFCC00" w:themeColor="accent2"/>
          <w:right w:val="single" w:sz="8" w:space="0" w:color="FFCC00" w:themeColor="accent2"/>
        </w:tcBorders>
      </w:tcPr>
    </w:tblStylePr>
  </w:style>
  <w:style w:type="table" w:styleId="HelleListe-Akzent3">
    <w:name w:val="Light List Accent 3"/>
    <w:basedOn w:val="NormaleTabelle"/>
    <w:uiPriority w:val="61"/>
    <w:semiHidden/>
    <w:unhideWhenUsed/>
    <w:rsid w:val="000D6F5A"/>
    <w:pPr>
      <w:spacing w:line="240" w:lineRule="auto"/>
    </w:pPr>
    <w:tblPr>
      <w:tblStyleRowBandSize w:val="1"/>
      <w:tblStyleColBandSize w:val="1"/>
      <w:tblBorders>
        <w:top w:val="single" w:sz="8" w:space="0" w:color="FFE888" w:themeColor="accent3"/>
        <w:left w:val="single" w:sz="8" w:space="0" w:color="FFE888" w:themeColor="accent3"/>
        <w:bottom w:val="single" w:sz="8" w:space="0" w:color="FFE888" w:themeColor="accent3"/>
        <w:right w:val="single" w:sz="8" w:space="0" w:color="FFE888" w:themeColor="accent3"/>
      </w:tblBorders>
    </w:tblPr>
    <w:tblStylePr w:type="firstRow">
      <w:pPr>
        <w:spacing w:before="0" w:after="0" w:line="240" w:lineRule="auto"/>
      </w:pPr>
      <w:rPr>
        <w:b/>
        <w:bCs/>
        <w:color w:val="FFFFFF" w:themeColor="background1"/>
      </w:rPr>
      <w:tblPr/>
      <w:tcPr>
        <w:shd w:val="clear" w:color="auto" w:fill="FFE888" w:themeFill="accent3"/>
      </w:tcPr>
    </w:tblStylePr>
    <w:tblStylePr w:type="lastRow">
      <w:pPr>
        <w:spacing w:before="0" w:after="0" w:line="240" w:lineRule="auto"/>
      </w:pPr>
      <w:rPr>
        <w:b/>
        <w:bCs/>
      </w:rPr>
      <w:tblPr/>
      <w:tcPr>
        <w:tcBorders>
          <w:top w:val="double" w:sz="6" w:space="0" w:color="FFE888" w:themeColor="accent3"/>
          <w:left w:val="single" w:sz="8" w:space="0" w:color="FFE888" w:themeColor="accent3"/>
          <w:bottom w:val="single" w:sz="8" w:space="0" w:color="FFE888" w:themeColor="accent3"/>
          <w:right w:val="single" w:sz="8" w:space="0" w:color="FFE888" w:themeColor="accent3"/>
        </w:tcBorders>
      </w:tcPr>
    </w:tblStylePr>
    <w:tblStylePr w:type="firstCol">
      <w:rPr>
        <w:b/>
        <w:bCs/>
      </w:rPr>
    </w:tblStylePr>
    <w:tblStylePr w:type="lastCol">
      <w:rPr>
        <w:b/>
        <w:bCs/>
      </w:rPr>
    </w:tblStylePr>
    <w:tblStylePr w:type="band1Vert">
      <w:tblPr/>
      <w:tcPr>
        <w:tcBorders>
          <w:top w:val="single" w:sz="8" w:space="0" w:color="FFE888" w:themeColor="accent3"/>
          <w:left w:val="single" w:sz="8" w:space="0" w:color="FFE888" w:themeColor="accent3"/>
          <w:bottom w:val="single" w:sz="8" w:space="0" w:color="FFE888" w:themeColor="accent3"/>
          <w:right w:val="single" w:sz="8" w:space="0" w:color="FFE888" w:themeColor="accent3"/>
        </w:tcBorders>
      </w:tcPr>
    </w:tblStylePr>
    <w:tblStylePr w:type="band1Horz">
      <w:tblPr/>
      <w:tcPr>
        <w:tcBorders>
          <w:top w:val="single" w:sz="8" w:space="0" w:color="FFE888" w:themeColor="accent3"/>
          <w:left w:val="single" w:sz="8" w:space="0" w:color="FFE888" w:themeColor="accent3"/>
          <w:bottom w:val="single" w:sz="8" w:space="0" w:color="FFE888" w:themeColor="accent3"/>
          <w:right w:val="single" w:sz="8" w:space="0" w:color="FFE888" w:themeColor="accent3"/>
        </w:tcBorders>
      </w:tcPr>
    </w:tblStylePr>
  </w:style>
  <w:style w:type="table" w:styleId="HelleListe-Akzent4">
    <w:name w:val="Light List Accent 4"/>
    <w:basedOn w:val="NormaleTabelle"/>
    <w:uiPriority w:val="61"/>
    <w:semiHidden/>
    <w:unhideWhenUsed/>
    <w:rsid w:val="000D6F5A"/>
    <w:pPr>
      <w:spacing w:line="240" w:lineRule="auto"/>
    </w:pPr>
    <w:tblPr>
      <w:tblStyleRowBandSize w:val="1"/>
      <w:tblStyleColBandSize w:val="1"/>
      <w:tblBorders>
        <w:top w:val="single" w:sz="8" w:space="0" w:color="3F3F3F" w:themeColor="accent4"/>
        <w:left w:val="single" w:sz="8" w:space="0" w:color="3F3F3F" w:themeColor="accent4"/>
        <w:bottom w:val="single" w:sz="8" w:space="0" w:color="3F3F3F" w:themeColor="accent4"/>
        <w:right w:val="single" w:sz="8" w:space="0" w:color="3F3F3F" w:themeColor="accent4"/>
      </w:tblBorders>
    </w:tblPr>
    <w:tblStylePr w:type="firstRow">
      <w:pPr>
        <w:spacing w:before="0" w:after="0" w:line="240" w:lineRule="auto"/>
      </w:pPr>
      <w:rPr>
        <w:b/>
        <w:bCs/>
        <w:color w:val="FFFFFF" w:themeColor="background1"/>
      </w:rPr>
      <w:tblPr/>
      <w:tcPr>
        <w:shd w:val="clear" w:color="auto" w:fill="3F3F3F" w:themeFill="accent4"/>
      </w:tcPr>
    </w:tblStylePr>
    <w:tblStylePr w:type="lastRow">
      <w:pPr>
        <w:spacing w:before="0" w:after="0" w:line="240" w:lineRule="auto"/>
      </w:pPr>
      <w:rPr>
        <w:b/>
        <w:bCs/>
      </w:rPr>
      <w:tblPr/>
      <w:tcPr>
        <w:tcBorders>
          <w:top w:val="double" w:sz="6" w:space="0" w:color="3F3F3F" w:themeColor="accent4"/>
          <w:left w:val="single" w:sz="8" w:space="0" w:color="3F3F3F" w:themeColor="accent4"/>
          <w:bottom w:val="single" w:sz="8" w:space="0" w:color="3F3F3F" w:themeColor="accent4"/>
          <w:right w:val="single" w:sz="8" w:space="0" w:color="3F3F3F" w:themeColor="accent4"/>
        </w:tcBorders>
      </w:tcPr>
    </w:tblStylePr>
    <w:tblStylePr w:type="firstCol">
      <w:rPr>
        <w:b/>
        <w:bCs/>
      </w:rPr>
    </w:tblStylePr>
    <w:tblStylePr w:type="lastCol">
      <w:rPr>
        <w:b/>
        <w:bCs/>
      </w:rPr>
    </w:tblStylePr>
    <w:tblStylePr w:type="band1Vert">
      <w:tblPr/>
      <w:tcPr>
        <w:tcBorders>
          <w:top w:val="single" w:sz="8" w:space="0" w:color="3F3F3F" w:themeColor="accent4"/>
          <w:left w:val="single" w:sz="8" w:space="0" w:color="3F3F3F" w:themeColor="accent4"/>
          <w:bottom w:val="single" w:sz="8" w:space="0" w:color="3F3F3F" w:themeColor="accent4"/>
          <w:right w:val="single" w:sz="8" w:space="0" w:color="3F3F3F" w:themeColor="accent4"/>
        </w:tcBorders>
      </w:tcPr>
    </w:tblStylePr>
    <w:tblStylePr w:type="band1Horz">
      <w:tblPr/>
      <w:tcPr>
        <w:tcBorders>
          <w:top w:val="single" w:sz="8" w:space="0" w:color="3F3F3F" w:themeColor="accent4"/>
          <w:left w:val="single" w:sz="8" w:space="0" w:color="3F3F3F" w:themeColor="accent4"/>
          <w:bottom w:val="single" w:sz="8" w:space="0" w:color="3F3F3F" w:themeColor="accent4"/>
          <w:right w:val="single" w:sz="8" w:space="0" w:color="3F3F3F" w:themeColor="accent4"/>
        </w:tcBorders>
      </w:tcPr>
    </w:tblStylePr>
  </w:style>
  <w:style w:type="table" w:styleId="HelleListe-Akzent5">
    <w:name w:val="Light List Accent 5"/>
    <w:basedOn w:val="NormaleTabelle"/>
    <w:uiPriority w:val="61"/>
    <w:semiHidden/>
    <w:unhideWhenUsed/>
    <w:rsid w:val="000D6F5A"/>
    <w:pPr>
      <w:spacing w:line="240" w:lineRule="auto"/>
    </w:pPr>
    <w:tblPr>
      <w:tblStyleRowBandSize w:val="1"/>
      <w:tblStyleColBandSize w:val="1"/>
      <w:tblBorders>
        <w:top w:val="single" w:sz="8" w:space="0" w:color="AAA8A6" w:themeColor="accent5"/>
        <w:left w:val="single" w:sz="8" w:space="0" w:color="AAA8A6" w:themeColor="accent5"/>
        <w:bottom w:val="single" w:sz="8" w:space="0" w:color="AAA8A6" w:themeColor="accent5"/>
        <w:right w:val="single" w:sz="8" w:space="0" w:color="AAA8A6" w:themeColor="accent5"/>
      </w:tblBorders>
    </w:tblPr>
    <w:tblStylePr w:type="firstRow">
      <w:pPr>
        <w:spacing w:before="0" w:after="0" w:line="240" w:lineRule="auto"/>
      </w:pPr>
      <w:rPr>
        <w:b/>
        <w:bCs/>
        <w:color w:val="FFFFFF" w:themeColor="background1"/>
      </w:rPr>
      <w:tblPr/>
      <w:tcPr>
        <w:shd w:val="clear" w:color="auto" w:fill="AAA8A6" w:themeFill="accent5"/>
      </w:tcPr>
    </w:tblStylePr>
    <w:tblStylePr w:type="lastRow">
      <w:pPr>
        <w:spacing w:before="0" w:after="0" w:line="240" w:lineRule="auto"/>
      </w:pPr>
      <w:rPr>
        <w:b/>
        <w:bCs/>
      </w:rPr>
      <w:tblPr/>
      <w:tcPr>
        <w:tcBorders>
          <w:top w:val="double" w:sz="6" w:space="0" w:color="AAA8A6" w:themeColor="accent5"/>
          <w:left w:val="single" w:sz="8" w:space="0" w:color="AAA8A6" w:themeColor="accent5"/>
          <w:bottom w:val="single" w:sz="8" w:space="0" w:color="AAA8A6" w:themeColor="accent5"/>
          <w:right w:val="single" w:sz="8" w:space="0" w:color="AAA8A6" w:themeColor="accent5"/>
        </w:tcBorders>
      </w:tcPr>
    </w:tblStylePr>
    <w:tblStylePr w:type="firstCol">
      <w:rPr>
        <w:b/>
        <w:bCs/>
      </w:rPr>
    </w:tblStylePr>
    <w:tblStylePr w:type="lastCol">
      <w:rPr>
        <w:b/>
        <w:bCs/>
      </w:rPr>
    </w:tblStylePr>
    <w:tblStylePr w:type="band1Vert">
      <w:tblPr/>
      <w:tcPr>
        <w:tcBorders>
          <w:top w:val="single" w:sz="8" w:space="0" w:color="AAA8A6" w:themeColor="accent5"/>
          <w:left w:val="single" w:sz="8" w:space="0" w:color="AAA8A6" w:themeColor="accent5"/>
          <w:bottom w:val="single" w:sz="8" w:space="0" w:color="AAA8A6" w:themeColor="accent5"/>
          <w:right w:val="single" w:sz="8" w:space="0" w:color="AAA8A6" w:themeColor="accent5"/>
        </w:tcBorders>
      </w:tcPr>
    </w:tblStylePr>
    <w:tblStylePr w:type="band1Horz">
      <w:tblPr/>
      <w:tcPr>
        <w:tcBorders>
          <w:top w:val="single" w:sz="8" w:space="0" w:color="AAA8A6" w:themeColor="accent5"/>
          <w:left w:val="single" w:sz="8" w:space="0" w:color="AAA8A6" w:themeColor="accent5"/>
          <w:bottom w:val="single" w:sz="8" w:space="0" w:color="AAA8A6" w:themeColor="accent5"/>
          <w:right w:val="single" w:sz="8" w:space="0" w:color="AAA8A6" w:themeColor="accent5"/>
        </w:tcBorders>
      </w:tcPr>
    </w:tblStylePr>
  </w:style>
  <w:style w:type="table" w:styleId="HelleListe-Akzent6">
    <w:name w:val="Light List Accent 6"/>
    <w:basedOn w:val="NormaleTabelle"/>
    <w:uiPriority w:val="61"/>
    <w:semiHidden/>
    <w:unhideWhenUsed/>
    <w:rsid w:val="000D6F5A"/>
    <w:pPr>
      <w:spacing w:line="240" w:lineRule="auto"/>
    </w:pPr>
    <w:tblPr>
      <w:tblStyleRowBandSize w:val="1"/>
      <w:tblStyleColBandSize w:val="1"/>
      <w:tblBorders>
        <w:top w:val="single" w:sz="8" w:space="0" w:color="E8E7E5" w:themeColor="accent6"/>
        <w:left w:val="single" w:sz="8" w:space="0" w:color="E8E7E5" w:themeColor="accent6"/>
        <w:bottom w:val="single" w:sz="8" w:space="0" w:color="E8E7E5" w:themeColor="accent6"/>
        <w:right w:val="single" w:sz="8" w:space="0" w:color="E8E7E5" w:themeColor="accent6"/>
      </w:tblBorders>
    </w:tblPr>
    <w:tblStylePr w:type="firstRow">
      <w:pPr>
        <w:spacing w:before="0" w:after="0" w:line="240" w:lineRule="auto"/>
      </w:pPr>
      <w:rPr>
        <w:b/>
        <w:bCs/>
        <w:color w:val="FFFFFF" w:themeColor="background1"/>
      </w:rPr>
      <w:tblPr/>
      <w:tcPr>
        <w:shd w:val="clear" w:color="auto" w:fill="E8E7E5" w:themeFill="accent6"/>
      </w:tcPr>
    </w:tblStylePr>
    <w:tblStylePr w:type="lastRow">
      <w:pPr>
        <w:spacing w:before="0" w:after="0" w:line="240" w:lineRule="auto"/>
      </w:pPr>
      <w:rPr>
        <w:b/>
        <w:bCs/>
      </w:rPr>
      <w:tblPr/>
      <w:tcPr>
        <w:tcBorders>
          <w:top w:val="double" w:sz="6" w:space="0" w:color="E8E7E5" w:themeColor="accent6"/>
          <w:left w:val="single" w:sz="8" w:space="0" w:color="E8E7E5" w:themeColor="accent6"/>
          <w:bottom w:val="single" w:sz="8" w:space="0" w:color="E8E7E5" w:themeColor="accent6"/>
          <w:right w:val="single" w:sz="8" w:space="0" w:color="E8E7E5" w:themeColor="accent6"/>
        </w:tcBorders>
      </w:tcPr>
    </w:tblStylePr>
    <w:tblStylePr w:type="firstCol">
      <w:rPr>
        <w:b/>
        <w:bCs/>
      </w:rPr>
    </w:tblStylePr>
    <w:tblStylePr w:type="lastCol">
      <w:rPr>
        <w:b/>
        <w:bCs/>
      </w:rPr>
    </w:tblStylePr>
    <w:tblStylePr w:type="band1Vert">
      <w:tblPr/>
      <w:tcPr>
        <w:tcBorders>
          <w:top w:val="single" w:sz="8" w:space="0" w:color="E8E7E5" w:themeColor="accent6"/>
          <w:left w:val="single" w:sz="8" w:space="0" w:color="E8E7E5" w:themeColor="accent6"/>
          <w:bottom w:val="single" w:sz="8" w:space="0" w:color="E8E7E5" w:themeColor="accent6"/>
          <w:right w:val="single" w:sz="8" w:space="0" w:color="E8E7E5" w:themeColor="accent6"/>
        </w:tcBorders>
      </w:tcPr>
    </w:tblStylePr>
    <w:tblStylePr w:type="band1Horz">
      <w:tblPr/>
      <w:tcPr>
        <w:tcBorders>
          <w:top w:val="single" w:sz="8" w:space="0" w:color="E8E7E5" w:themeColor="accent6"/>
          <w:left w:val="single" w:sz="8" w:space="0" w:color="E8E7E5" w:themeColor="accent6"/>
          <w:bottom w:val="single" w:sz="8" w:space="0" w:color="E8E7E5" w:themeColor="accent6"/>
          <w:right w:val="single" w:sz="8" w:space="0" w:color="E8E7E5" w:themeColor="accent6"/>
        </w:tcBorders>
      </w:tcPr>
    </w:tblStylePr>
  </w:style>
  <w:style w:type="table" w:styleId="HelleSchattierung">
    <w:name w:val="Light Shading"/>
    <w:basedOn w:val="NormaleTabelle"/>
    <w:uiPriority w:val="60"/>
    <w:semiHidden/>
    <w:unhideWhenUsed/>
    <w:rsid w:val="000D6F5A"/>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semiHidden/>
    <w:unhideWhenUsed/>
    <w:rsid w:val="000D6F5A"/>
    <w:pPr>
      <w:spacing w:line="240" w:lineRule="auto"/>
    </w:pPr>
    <w:rPr>
      <w:color w:val="A58100" w:themeColor="accent1" w:themeShade="BF"/>
    </w:rPr>
    <w:tblPr>
      <w:tblStyleRowBandSize w:val="1"/>
      <w:tblStyleColBandSize w:val="1"/>
      <w:tblBorders>
        <w:top w:val="single" w:sz="8" w:space="0" w:color="DDAE00" w:themeColor="accent1"/>
        <w:bottom w:val="single" w:sz="8" w:space="0" w:color="DDAE00" w:themeColor="accent1"/>
      </w:tblBorders>
    </w:tblPr>
    <w:tblStylePr w:type="firstRow">
      <w:pPr>
        <w:spacing w:before="0" w:after="0" w:line="240" w:lineRule="auto"/>
      </w:pPr>
      <w:rPr>
        <w:b/>
        <w:bCs/>
      </w:rPr>
      <w:tblPr/>
      <w:tcPr>
        <w:tcBorders>
          <w:top w:val="single" w:sz="8" w:space="0" w:color="DDAE00" w:themeColor="accent1"/>
          <w:left w:val="nil"/>
          <w:bottom w:val="single" w:sz="8" w:space="0" w:color="DDAE00" w:themeColor="accent1"/>
          <w:right w:val="nil"/>
          <w:insideH w:val="nil"/>
          <w:insideV w:val="nil"/>
        </w:tcBorders>
      </w:tcPr>
    </w:tblStylePr>
    <w:tblStylePr w:type="lastRow">
      <w:pPr>
        <w:spacing w:before="0" w:after="0" w:line="240" w:lineRule="auto"/>
      </w:pPr>
      <w:rPr>
        <w:b/>
        <w:bCs/>
      </w:rPr>
      <w:tblPr/>
      <w:tcPr>
        <w:tcBorders>
          <w:top w:val="single" w:sz="8" w:space="0" w:color="DDAE00" w:themeColor="accent1"/>
          <w:left w:val="nil"/>
          <w:bottom w:val="single" w:sz="8" w:space="0" w:color="DDAE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B7" w:themeFill="accent1" w:themeFillTint="3F"/>
      </w:tcPr>
    </w:tblStylePr>
    <w:tblStylePr w:type="band1Horz">
      <w:tblPr/>
      <w:tcPr>
        <w:tcBorders>
          <w:left w:val="nil"/>
          <w:right w:val="nil"/>
          <w:insideH w:val="nil"/>
          <w:insideV w:val="nil"/>
        </w:tcBorders>
        <w:shd w:val="clear" w:color="auto" w:fill="FFEFB7" w:themeFill="accent1" w:themeFillTint="3F"/>
      </w:tcPr>
    </w:tblStylePr>
  </w:style>
  <w:style w:type="table" w:styleId="HelleSchattierung-Akzent2">
    <w:name w:val="Light Shading Accent 2"/>
    <w:basedOn w:val="NormaleTabelle"/>
    <w:uiPriority w:val="60"/>
    <w:semiHidden/>
    <w:unhideWhenUsed/>
    <w:rsid w:val="000D6F5A"/>
    <w:pPr>
      <w:spacing w:line="240" w:lineRule="auto"/>
    </w:pPr>
    <w:rPr>
      <w:color w:val="BF9800" w:themeColor="accent2" w:themeShade="BF"/>
    </w:rPr>
    <w:tblPr>
      <w:tblStyleRowBandSize w:val="1"/>
      <w:tblStyleColBandSize w:val="1"/>
      <w:tblBorders>
        <w:top w:val="single" w:sz="8" w:space="0" w:color="FFCC00" w:themeColor="accent2"/>
        <w:bottom w:val="single" w:sz="8" w:space="0" w:color="FFCC00" w:themeColor="accent2"/>
      </w:tblBorders>
    </w:tblPr>
    <w:tblStylePr w:type="firstRow">
      <w:pPr>
        <w:spacing w:before="0" w:after="0" w:line="240" w:lineRule="auto"/>
      </w:pPr>
      <w:rPr>
        <w:b/>
        <w:bCs/>
      </w:rPr>
      <w:tblPr/>
      <w:tcPr>
        <w:tcBorders>
          <w:top w:val="single" w:sz="8" w:space="0" w:color="FFCC00" w:themeColor="accent2"/>
          <w:left w:val="nil"/>
          <w:bottom w:val="single" w:sz="8" w:space="0" w:color="FFCC00" w:themeColor="accent2"/>
          <w:right w:val="nil"/>
          <w:insideH w:val="nil"/>
          <w:insideV w:val="nil"/>
        </w:tcBorders>
      </w:tcPr>
    </w:tblStylePr>
    <w:tblStylePr w:type="lastRow">
      <w:pPr>
        <w:spacing w:before="0" w:after="0" w:line="240" w:lineRule="auto"/>
      </w:pPr>
      <w:rPr>
        <w:b/>
        <w:bCs/>
      </w:rPr>
      <w:tblPr/>
      <w:tcPr>
        <w:tcBorders>
          <w:top w:val="single" w:sz="8" w:space="0" w:color="FFCC00" w:themeColor="accent2"/>
          <w:left w:val="nil"/>
          <w:bottom w:val="single" w:sz="8" w:space="0" w:color="FFCC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2" w:themeFillTint="3F"/>
      </w:tcPr>
    </w:tblStylePr>
    <w:tblStylePr w:type="band1Horz">
      <w:tblPr/>
      <w:tcPr>
        <w:tcBorders>
          <w:left w:val="nil"/>
          <w:right w:val="nil"/>
          <w:insideH w:val="nil"/>
          <w:insideV w:val="nil"/>
        </w:tcBorders>
        <w:shd w:val="clear" w:color="auto" w:fill="FFF2C0" w:themeFill="accent2" w:themeFillTint="3F"/>
      </w:tcPr>
    </w:tblStylePr>
  </w:style>
  <w:style w:type="table" w:styleId="HelleSchattierung-Akzent3">
    <w:name w:val="Light Shading Accent 3"/>
    <w:basedOn w:val="NormaleTabelle"/>
    <w:uiPriority w:val="60"/>
    <w:semiHidden/>
    <w:unhideWhenUsed/>
    <w:rsid w:val="000D6F5A"/>
    <w:pPr>
      <w:spacing w:line="240" w:lineRule="auto"/>
    </w:pPr>
    <w:rPr>
      <w:color w:val="FFD425" w:themeColor="accent3" w:themeShade="BF"/>
    </w:rPr>
    <w:tblPr>
      <w:tblStyleRowBandSize w:val="1"/>
      <w:tblStyleColBandSize w:val="1"/>
      <w:tblBorders>
        <w:top w:val="single" w:sz="8" w:space="0" w:color="FFE888" w:themeColor="accent3"/>
        <w:bottom w:val="single" w:sz="8" w:space="0" w:color="FFE888" w:themeColor="accent3"/>
      </w:tblBorders>
    </w:tblPr>
    <w:tblStylePr w:type="firstRow">
      <w:pPr>
        <w:spacing w:before="0" w:after="0" w:line="240" w:lineRule="auto"/>
      </w:pPr>
      <w:rPr>
        <w:b/>
        <w:bCs/>
      </w:rPr>
      <w:tblPr/>
      <w:tcPr>
        <w:tcBorders>
          <w:top w:val="single" w:sz="8" w:space="0" w:color="FFE888" w:themeColor="accent3"/>
          <w:left w:val="nil"/>
          <w:bottom w:val="single" w:sz="8" w:space="0" w:color="FFE888" w:themeColor="accent3"/>
          <w:right w:val="nil"/>
          <w:insideH w:val="nil"/>
          <w:insideV w:val="nil"/>
        </w:tcBorders>
      </w:tcPr>
    </w:tblStylePr>
    <w:tblStylePr w:type="lastRow">
      <w:pPr>
        <w:spacing w:before="0" w:after="0" w:line="240" w:lineRule="auto"/>
      </w:pPr>
      <w:rPr>
        <w:b/>
        <w:bCs/>
      </w:rPr>
      <w:tblPr/>
      <w:tcPr>
        <w:tcBorders>
          <w:top w:val="single" w:sz="8" w:space="0" w:color="FFE888" w:themeColor="accent3"/>
          <w:left w:val="nil"/>
          <w:bottom w:val="single" w:sz="8" w:space="0" w:color="FFE88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9E1" w:themeFill="accent3" w:themeFillTint="3F"/>
      </w:tcPr>
    </w:tblStylePr>
    <w:tblStylePr w:type="band1Horz">
      <w:tblPr/>
      <w:tcPr>
        <w:tcBorders>
          <w:left w:val="nil"/>
          <w:right w:val="nil"/>
          <w:insideH w:val="nil"/>
          <w:insideV w:val="nil"/>
        </w:tcBorders>
        <w:shd w:val="clear" w:color="auto" w:fill="FFF9E1" w:themeFill="accent3" w:themeFillTint="3F"/>
      </w:tcPr>
    </w:tblStylePr>
  </w:style>
  <w:style w:type="table" w:styleId="HelleSchattierung-Akzent4">
    <w:name w:val="Light Shading Accent 4"/>
    <w:basedOn w:val="NormaleTabelle"/>
    <w:uiPriority w:val="60"/>
    <w:semiHidden/>
    <w:unhideWhenUsed/>
    <w:rsid w:val="000D6F5A"/>
    <w:pPr>
      <w:spacing w:line="240" w:lineRule="auto"/>
    </w:pPr>
    <w:rPr>
      <w:color w:val="2F2F2F" w:themeColor="accent4" w:themeShade="BF"/>
    </w:rPr>
    <w:tblPr>
      <w:tblStyleRowBandSize w:val="1"/>
      <w:tblStyleColBandSize w:val="1"/>
      <w:tblBorders>
        <w:top w:val="single" w:sz="8" w:space="0" w:color="3F3F3F" w:themeColor="accent4"/>
        <w:bottom w:val="single" w:sz="8" w:space="0" w:color="3F3F3F" w:themeColor="accent4"/>
      </w:tblBorders>
    </w:tblPr>
    <w:tblStylePr w:type="firstRow">
      <w:pPr>
        <w:spacing w:before="0" w:after="0" w:line="240" w:lineRule="auto"/>
      </w:pPr>
      <w:rPr>
        <w:b/>
        <w:bCs/>
      </w:rPr>
      <w:tblPr/>
      <w:tcPr>
        <w:tcBorders>
          <w:top w:val="single" w:sz="8" w:space="0" w:color="3F3F3F" w:themeColor="accent4"/>
          <w:left w:val="nil"/>
          <w:bottom w:val="single" w:sz="8" w:space="0" w:color="3F3F3F" w:themeColor="accent4"/>
          <w:right w:val="nil"/>
          <w:insideH w:val="nil"/>
          <w:insideV w:val="nil"/>
        </w:tcBorders>
      </w:tcPr>
    </w:tblStylePr>
    <w:tblStylePr w:type="lastRow">
      <w:pPr>
        <w:spacing w:before="0" w:after="0" w:line="240" w:lineRule="auto"/>
      </w:pPr>
      <w:rPr>
        <w:b/>
        <w:bCs/>
      </w:rPr>
      <w:tblPr/>
      <w:tcPr>
        <w:tcBorders>
          <w:top w:val="single" w:sz="8" w:space="0" w:color="3F3F3F" w:themeColor="accent4"/>
          <w:left w:val="nil"/>
          <w:bottom w:val="single" w:sz="8" w:space="0" w:color="3F3F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FCF" w:themeFill="accent4" w:themeFillTint="3F"/>
      </w:tcPr>
    </w:tblStylePr>
    <w:tblStylePr w:type="band1Horz">
      <w:tblPr/>
      <w:tcPr>
        <w:tcBorders>
          <w:left w:val="nil"/>
          <w:right w:val="nil"/>
          <w:insideH w:val="nil"/>
          <w:insideV w:val="nil"/>
        </w:tcBorders>
        <w:shd w:val="clear" w:color="auto" w:fill="CFCFCF" w:themeFill="accent4" w:themeFillTint="3F"/>
      </w:tcPr>
    </w:tblStylePr>
  </w:style>
  <w:style w:type="table" w:styleId="HelleSchattierung-Akzent5">
    <w:name w:val="Light Shading Accent 5"/>
    <w:basedOn w:val="NormaleTabelle"/>
    <w:uiPriority w:val="60"/>
    <w:semiHidden/>
    <w:unhideWhenUsed/>
    <w:rsid w:val="000D6F5A"/>
    <w:pPr>
      <w:spacing w:line="240" w:lineRule="auto"/>
    </w:pPr>
    <w:rPr>
      <w:color w:val="807D7B" w:themeColor="accent5" w:themeShade="BF"/>
    </w:rPr>
    <w:tblPr>
      <w:tblStyleRowBandSize w:val="1"/>
      <w:tblStyleColBandSize w:val="1"/>
      <w:tblBorders>
        <w:top w:val="single" w:sz="8" w:space="0" w:color="AAA8A6" w:themeColor="accent5"/>
        <w:bottom w:val="single" w:sz="8" w:space="0" w:color="AAA8A6" w:themeColor="accent5"/>
      </w:tblBorders>
    </w:tblPr>
    <w:tblStylePr w:type="firstRow">
      <w:pPr>
        <w:spacing w:before="0" w:after="0" w:line="240" w:lineRule="auto"/>
      </w:pPr>
      <w:rPr>
        <w:b/>
        <w:bCs/>
      </w:rPr>
      <w:tblPr/>
      <w:tcPr>
        <w:tcBorders>
          <w:top w:val="single" w:sz="8" w:space="0" w:color="AAA8A6" w:themeColor="accent5"/>
          <w:left w:val="nil"/>
          <w:bottom w:val="single" w:sz="8" w:space="0" w:color="AAA8A6" w:themeColor="accent5"/>
          <w:right w:val="nil"/>
          <w:insideH w:val="nil"/>
          <w:insideV w:val="nil"/>
        </w:tcBorders>
      </w:tcPr>
    </w:tblStylePr>
    <w:tblStylePr w:type="lastRow">
      <w:pPr>
        <w:spacing w:before="0" w:after="0" w:line="240" w:lineRule="auto"/>
      </w:pPr>
      <w:rPr>
        <w:b/>
        <w:bCs/>
      </w:rPr>
      <w:tblPr/>
      <w:tcPr>
        <w:tcBorders>
          <w:top w:val="single" w:sz="8" w:space="0" w:color="AAA8A6" w:themeColor="accent5"/>
          <w:left w:val="nil"/>
          <w:bottom w:val="single" w:sz="8" w:space="0" w:color="AAA8A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E9E9" w:themeFill="accent5" w:themeFillTint="3F"/>
      </w:tcPr>
    </w:tblStylePr>
    <w:tblStylePr w:type="band1Horz">
      <w:tblPr/>
      <w:tcPr>
        <w:tcBorders>
          <w:left w:val="nil"/>
          <w:right w:val="nil"/>
          <w:insideH w:val="nil"/>
          <w:insideV w:val="nil"/>
        </w:tcBorders>
        <w:shd w:val="clear" w:color="auto" w:fill="EAE9E9" w:themeFill="accent5" w:themeFillTint="3F"/>
      </w:tcPr>
    </w:tblStylePr>
  </w:style>
  <w:style w:type="table" w:styleId="HelleSchattierung-Akzent6">
    <w:name w:val="Light Shading Accent 6"/>
    <w:basedOn w:val="NormaleTabelle"/>
    <w:uiPriority w:val="60"/>
    <w:semiHidden/>
    <w:unhideWhenUsed/>
    <w:rsid w:val="000D6F5A"/>
    <w:pPr>
      <w:spacing w:line="240" w:lineRule="auto"/>
    </w:pPr>
    <w:rPr>
      <w:color w:val="B1AEA7" w:themeColor="accent6" w:themeShade="BF"/>
    </w:rPr>
    <w:tblPr>
      <w:tblStyleRowBandSize w:val="1"/>
      <w:tblStyleColBandSize w:val="1"/>
      <w:tblBorders>
        <w:top w:val="single" w:sz="8" w:space="0" w:color="E8E7E5" w:themeColor="accent6"/>
        <w:bottom w:val="single" w:sz="8" w:space="0" w:color="E8E7E5" w:themeColor="accent6"/>
      </w:tblBorders>
    </w:tblPr>
    <w:tblStylePr w:type="firstRow">
      <w:pPr>
        <w:spacing w:before="0" w:after="0" w:line="240" w:lineRule="auto"/>
      </w:pPr>
      <w:rPr>
        <w:b/>
        <w:bCs/>
      </w:rPr>
      <w:tblPr/>
      <w:tcPr>
        <w:tcBorders>
          <w:top w:val="single" w:sz="8" w:space="0" w:color="E8E7E5" w:themeColor="accent6"/>
          <w:left w:val="nil"/>
          <w:bottom w:val="single" w:sz="8" w:space="0" w:color="E8E7E5" w:themeColor="accent6"/>
          <w:right w:val="nil"/>
          <w:insideH w:val="nil"/>
          <w:insideV w:val="nil"/>
        </w:tcBorders>
      </w:tcPr>
    </w:tblStylePr>
    <w:tblStylePr w:type="lastRow">
      <w:pPr>
        <w:spacing w:before="0" w:after="0" w:line="240" w:lineRule="auto"/>
      </w:pPr>
      <w:rPr>
        <w:b/>
        <w:bCs/>
      </w:rPr>
      <w:tblPr/>
      <w:tcPr>
        <w:tcBorders>
          <w:top w:val="single" w:sz="8" w:space="0" w:color="E8E7E5" w:themeColor="accent6"/>
          <w:left w:val="nil"/>
          <w:bottom w:val="single" w:sz="8" w:space="0" w:color="E8E7E5"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F9F8" w:themeFill="accent6" w:themeFillTint="3F"/>
      </w:tcPr>
    </w:tblStylePr>
    <w:tblStylePr w:type="band1Horz">
      <w:tblPr/>
      <w:tcPr>
        <w:tcBorders>
          <w:left w:val="nil"/>
          <w:right w:val="nil"/>
          <w:insideH w:val="nil"/>
          <w:insideV w:val="nil"/>
        </w:tcBorders>
        <w:shd w:val="clear" w:color="auto" w:fill="F9F9F8" w:themeFill="accent6" w:themeFillTint="3F"/>
      </w:tcPr>
    </w:tblStylePr>
  </w:style>
  <w:style w:type="table" w:styleId="HellesRaster">
    <w:name w:val="Light Grid"/>
    <w:basedOn w:val="NormaleTabelle"/>
    <w:uiPriority w:val="62"/>
    <w:semiHidden/>
    <w:unhideWhenUsed/>
    <w:rsid w:val="000D6F5A"/>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semiHidden/>
    <w:unhideWhenUsed/>
    <w:rsid w:val="000D6F5A"/>
    <w:pPr>
      <w:spacing w:line="240" w:lineRule="auto"/>
    </w:pPr>
    <w:tblPr>
      <w:tblStyleRowBandSize w:val="1"/>
      <w:tblStyleColBandSize w:val="1"/>
      <w:tblBorders>
        <w:top w:val="single" w:sz="8" w:space="0" w:color="DDAE00" w:themeColor="accent1"/>
        <w:left w:val="single" w:sz="8" w:space="0" w:color="DDAE00" w:themeColor="accent1"/>
        <w:bottom w:val="single" w:sz="8" w:space="0" w:color="DDAE00" w:themeColor="accent1"/>
        <w:right w:val="single" w:sz="8" w:space="0" w:color="DDAE00" w:themeColor="accent1"/>
        <w:insideH w:val="single" w:sz="8" w:space="0" w:color="DDAE00" w:themeColor="accent1"/>
        <w:insideV w:val="single" w:sz="8" w:space="0" w:color="DDAE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AE00" w:themeColor="accent1"/>
          <w:left w:val="single" w:sz="8" w:space="0" w:color="DDAE00" w:themeColor="accent1"/>
          <w:bottom w:val="single" w:sz="18" w:space="0" w:color="DDAE00" w:themeColor="accent1"/>
          <w:right w:val="single" w:sz="8" w:space="0" w:color="DDAE00" w:themeColor="accent1"/>
          <w:insideH w:val="nil"/>
          <w:insideV w:val="single" w:sz="8" w:space="0" w:color="DDAE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AE00" w:themeColor="accent1"/>
          <w:left w:val="single" w:sz="8" w:space="0" w:color="DDAE00" w:themeColor="accent1"/>
          <w:bottom w:val="single" w:sz="8" w:space="0" w:color="DDAE00" w:themeColor="accent1"/>
          <w:right w:val="single" w:sz="8" w:space="0" w:color="DDAE00" w:themeColor="accent1"/>
          <w:insideH w:val="nil"/>
          <w:insideV w:val="single" w:sz="8" w:space="0" w:color="DDAE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AE00" w:themeColor="accent1"/>
          <w:left w:val="single" w:sz="8" w:space="0" w:color="DDAE00" w:themeColor="accent1"/>
          <w:bottom w:val="single" w:sz="8" w:space="0" w:color="DDAE00" w:themeColor="accent1"/>
          <w:right w:val="single" w:sz="8" w:space="0" w:color="DDAE00" w:themeColor="accent1"/>
        </w:tcBorders>
      </w:tcPr>
    </w:tblStylePr>
    <w:tblStylePr w:type="band1Vert">
      <w:tblPr/>
      <w:tcPr>
        <w:tcBorders>
          <w:top w:val="single" w:sz="8" w:space="0" w:color="DDAE00" w:themeColor="accent1"/>
          <w:left w:val="single" w:sz="8" w:space="0" w:color="DDAE00" w:themeColor="accent1"/>
          <w:bottom w:val="single" w:sz="8" w:space="0" w:color="DDAE00" w:themeColor="accent1"/>
          <w:right w:val="single" w:sz="8" w:space="0" w:color="DDAE00" w:themeColor="accent1"/>
        </w:tcBorders>
        <w:shd w:val="clear" w:color="auto" w:fill="FFEFB7" w:themeFill="accent1" w:themeFillTint="3F"/>
      </w:tcPr>
    </w:tblStylePr>
    <w:tblStylePr w:type="band1Horz">
      <w:tblPr/>
      <w:tcPr>
        <w:tcBorders>
          <w:top w:val="single" w:sz="8" w:space="0" w:color="DDAE00" w:themeColor="accent1"/>
          <w:left w:val="single" w:sz="8" w:space="0" w:color="DDAE00" w:themeColor="accent1"/>
          <w:bottom w:val="single" w:sz="8" w:space="0" w:color="DDAE00" w:themeColor="accent1"/>
          <w:right w:val="single" w:sz="8" w:space="0" w:color="DDAE00" w:themeColor="accent1"/>
          <w:insideV w:val="single" w:sz="8" w:space="0" w:color="DDAE00" w:themeColor="accent1"/>
        </w:tcBorders>
        <w:shd w:val="clear" w:color="auto" w:fill="FFEFB7" w:themeFill="accent1" w:themeFillTint="3F"/>
      </w:tcPr>
    </w:tblStylePr>
    <w:tblStylePr w:type="band2Horz">
      <w:tblPr/>
      <w:tcPr>
        <w:tcBorders>
          <w:top w:val="single" w:sz="8" w:space="0" w:color="DDAE00" w:themeColor="accent1"/>
          <w:left w:val="single" w:sz="8" w:space="0" w:color="DDAE00" w:themeColor="accent1"/>
          <w:bottom w:val="single" w:sz="8" w:space="0" w:color="DDAE00" w:themeColor="accent1"/>
          <w:right w:val="single" w:sz="8" w:space="0" w:color="DDAE00" w:themeColor="accent1"/>
          <w:insideV w:val="single" w:sz="8" w:space="0" w:color="DDAE00" w:themeColor="accent1"/>
        </w:tcBorders>
      </w:tcPr>
    </w:tblStylePr>
  </w:style>
  <w:style w:type="table" w:styleId="HellesRaster-Akzent2">
    <w:name w:val="Light Grid Accent 2"/>
    <w:basedOn w:val="NormaleTabelle"/>
    <w:uiPriority w:val="62"/>
    <w:semiHidden/>
    <w:unhideWhenUsed/>
    <w:rsid w:val="000D6F5A"/>
    <w:pPr>
      <w:spacing w:line="240" w:lineRule="auto"/>
    </w:pPr>
    <w:tblPr>
      <w:tblStyleRowBandSize w:val="1"/>
      <w:tblStyleColBandSize w:val="1"/>
      <w:tblBorders>
        <w:top w:val="single" w:sz="8" w:space="0" w:color="FFCC00" w:themeColor="accent2"/>
        <w:left w:val="single" w:sz="8" w:space="0" w:color="FFCC00" w:themeColor="accent2"/>
        <w:bottom w:val="single" w:sz="8" w:space="0" w:color="FFCC00" w:themeColor="accent2"/>
        <w:right w:val="single" w:sz="8" w:space="0" w:color="FFCC00" w:themeColor="accent2"/>
        <w:insideH w:val="single" w:sz="8" w:space="0" w:color="FFCC00" w:themeColor="accent2"/>
        <w:insideV w:val="single" w:sz="8" w:space="0" w:color="FFCC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2"/>
          <w:left w:val="single" w:sz="8" w:space="0" w:color="FFCC00" w:themeColor="accent2"/>
          <w:bottom w:val="single" w:sz="18" w:space="0" w:color="FFCC00" w:themeColor="accent2"/>
          <w:right w:val="single" w:sz="8" w:space="0" w:color="FFCC00" w:themeColor="accent2"/>
          <w:insideH w:val="nil"/>
          <w:insideV w:val="single" w:sz="8" w:space="0" w:color="FFCC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2"/>
          <w:left w:val="single" w:sz="8" w:space="0" w:color="FFCC00" w:themeColor="accent2"/>
          <w:bottom w:val="single" w:sz="8" w:space="0" w:color="FFCC00" w:themeColor="accent2"/>
          <w:right w:val="single" w:sz="8" w:space="0" w:color="FFCC00" w:themeColor="accent2"/>
          <w:insideH w:val="nil"/>
          <w:insideV w:val="single" w:sz="8" w:space="0" w:color="FFCC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2"/>
          <w:left w:val="single" w:sz="8" w:space="0" w:color="FFCC00" w:themeColor="accent2"/>
          <w:bottom w:val="single" w:sz="8" w:space="0" w:color="FFCC00" w:themeColor="accent2"/>
          <w:right w:val="single" w:sz="8" w:space="0" w:color="FFCC00" w:themeColor="accent2"/>
        </w:tcBorders>
      </w:tcPr>
    </w:tblStylePr>
    <w:tblStylePr w:type="band1Vert">
      <w:tblPr/>
      <w:tcPr>
        <w:tcBorders>
          <w:top w:val="single" w:sz="8" w:space="0" w:color="FFCC00" w:themeColor="accent2"/>
          <w:left w:val="single" w:sz="8" w:space="0" w:color="FFCC00" w:themeColor="accent2"/>
          <w:bottom w:val="single" w:sz="8" w:space="0" w:color="FFCC00" w:themeColor="accent2"/>
          <w:right w:val="single" w:sz="8" w:space="0" w:color="FFCC00" w:themeColor="accent2"/>
        </w:tcBorders>
        <w:shd w:val="clear" w:color="auto" w:fill="FFF2C0" w:themeFill="accent2" w:themeFillTint="3F"/>
      </w:tcPr>
    </w:tblStylePr>
    <w:tblStylePr w:type="band1Horz">
      <w:tblPr/>
      <w:tcPr>
        <w:tcBorders>
          <w:top w:val="single" w:sz="8" w:space="0" w:color="FFCC00" w:themeColor="accent2"/>
          <w:left w:val="single" w:sz="8" w:space="0" w:color="FFCC00" w:themeColor="accent2"/>
          <w:bottom w:val="single" w:sz="8" w:space="0" w:color="FFCC00" w:themeColor="accent2"/>
          <w:right w:val="single" w:sz="8" w:space="0" w:color="FFCC00" w:themeColor="accent2"/>
          <w:insideV w:val="single" w:sz="8" w:space="0" w:color="FFCC00" w:themeColor="accent2"/>
        </w:tcBorders>
        <w:shd w:val="clear" w:color="auto" w:fill="FFF2C0" w:themeFill="accent2" w:themeFillTint="3F"/>
      </w:tcPr>
    </w:tblStylePr>
    <w:tblStylePr w:type="band2Horz">
      <w:tblPr/>
      <w:tcPr>
        <w:tcBorders>
          <w:top w:val="single" w:sz="8" w:space="0" w:color="FFCC00" w:themeColor="accent2"/>
          <w:left w:val="single" w:sz="8" w:space="0" w:color="FFCC00" w:themeColor="accent2"/>
          <w:bottom w:val="single" w:sz="8" w:space="0" w:color="FFCC00" w:themeColor="accent2"/>
          <w:right w:val="single" w:sz="8" w:space="0" w:color="FFCC00" w:themeColor="accent2"/>
          <w:insideV w:val="single" w:sz="8" w:space="0" w:color="FFCC00" w:themeColor="accent2"/>
        </w:tcBorders>
      </w:tcPr>
    </w:tblStylePr>
  </w:style>
  <w:style w:type="table" w:styleId="HellesRaster-Akzent3">
    <w:name w:val="Light Grid Accent 3"/>
    <w:basedOn w:val="NormaleTabelle"/>
    <w:uiPriority w:val="62"/>
    <w:semiHidden/>
    <w:unhideWhenUsed/>
    <w:rsid w:val="000D6F5A"/>
    <w:pPr>
      <w:spacing w:line="240" w:lineRule="auto"/>
    </w:pPr>
    <w:tblPr>
      <w:tblStyleRowBandSize w:val="1"/>
      <w:tblStyleColBandSize w:val="1"/>
      <w:tblBorders>
        <w:top w:val="single" w:sz="8" w:space="0" w:color="FFE888" w:themeColor="accent3"/>
        <w:left w:val="single" w:sz="8" w:space="0" w:color="FFE888" w:themeColor="accent3"/>
        <w:bottom w:val="single" w:sz="8" w:space="0" w:color="FFE888" w:themeColor="accent3"/>
        <w:right w:val="single" w:sz="8" w:space="0" w:color="FFE888" w:themeColor="accent3"/>
        <w:insideH w:val="single" w:sz="8" w:space="0" w:color="FFE888" w:themeColor="accent3"/>
        <w:insideV w:val="single" w:sz="8" w:space="0" w:color="FFE88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E888" w:themeColor="accent3"/>
          <w:left w:val="single" w:sz="8" w:space="0" w:color="FFE888" w:themeColor="accent3"/>
          <w:bottom w:val="single" w:sz="18" w:space="0" w:color="FFE888" w:themeColor="accent3"/>
          <w:right w:val="single" w:sz="8" w:space="0" w:color="FFE888" w:themeColor="accent3"/>
          <w:insideH w:val="nil"/>
          <w:insideV w:val="single" w:sz="8" w:space="0" w:color="FFE88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E888" w:themeColor="accent3"/>
          <w:left w:val="single" w:sz="8" w:space="0" w:color="FFE888" w:themeColor="accent3"/>
          <w:bottom w:val="single" w:sz="8" w:space="0" w:color="FFE888" w:themeColor="accent3"/>
          <w:right w:val="single" w:sz="8" w:space="0" w:color="FFE888" w:themeColor="accent3"/>
          <w:insideH w:val="nil"/>
          <w:insideV w:val="single" w:sz="8" w:space="0" w:color="FFE88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E888" w:themeColor="accent3"/>
          <w:left w:val="single" w:sz="8" w:space="0" w:color="FFE888" w:themeColor="accent3"/>
          <w:bottom w:val="single" w:sz="8" w:space="0" w:color="FFE888" w:themeColor="accent3"/>
          <w:right w:val="single" w:sz="8" w:space="0" w:color="FFE888" w:themeColor="accent3"/>
        </w:tcBorders>
      </w:tcPr>
    </w:tblStylePr>
    <w:tblStylePr w:type="band1Vert">
      <w:tblPr/>
      <w:tcPr>
        <w:tcBorders>
          <w:top w:val="single" w:sz="8" w:space="0" w:color="FFE888" w:themeColor="accent3"/>
          <w:left w:val="single" w:sz="8" w:space="0" w:color="FFE888" w:themeColor="accent3"/>
          <w:bottom w:val="single" w:sz="8" w:space="0" w:color="FFE888" w:themeColor="accent3"/>
          <w:right w:val="single" w:sz="8" w:space="0" w:color="FFE888" w:themeColor="accent3"/>
        </w:tcBorders>
        <w:shd w:val="clear" w:color="auto" w:fill="FFF9E1" w:themeFill="accent3" w:themeFillTint="3F"/>
      </w:tcPr>
    </w:tblStylePr>
    <w:tblStylePr w:type="band1Horz">
      <w:tblPr/>
      <w:tcPr>
        <w:tcBorders>
          <w:top w:val="single" w:sz="8" w:space="0" w:color="FFE888" w:themeColor="accent3"/>
          <w:left w:val="single" w:sz="8" w:space="0" w:color="FFE888" w:themeColor="accent3"/>
          <w:bottom w:val="single" w:sz="8" w:space="0" w:color="FFE888" w:themeColor="accent3"/>
          <w:right w:val="single" w:sz="8" w:space="0" w:color="FFE888" w:themeColor="accent3"/>
          <w:insideV w:val="single" w:sz="8" w:space="0" w:color="FFE888" w:themeColor="accent3"/>
        </w:tcBorders>
        <w:shd w:val="clear" w:color="auto" w:fill="FFF9E1" w:themeFill="accent3" w:themeFillTint="3F"/>
      </w:tcPr>
    </w:tblStylePr>
    <w:tblStylePr w:type="band2Horz">
      <w:tblPr/>
      <w:tcPr>
        <w:tcBorders>
          <w:top w:val="single" w:sz="8" w:space="0" w:color="FFE888" w:themeColor="accent3"/>
          <w:left w:val="single" w:sz="8" w:space="0" w:color="FFE888" w:themeColor="accent3"/>
          <w:bottom w:val="single" w:sz="8" w:space="0" w:color="FFE888" w:themeColor="accent3"/>
          <w:right w:val="single" w:sz="8" w:space="0" w:color="FFE888" w:themeColor="accent3"/>
          <w:insideV w:val="single" w:sz="8" w:space="0" w:color="FFE888" w:themeColor="accent3"/>
        </w:tcBorders>
      </w:tcPr>
    </w:tblStylePr>
  </w:style>
  <w:style w:type="table" w:styleId="HellesRaster-Akzent4">
    <w:name w:val="Light Grid Accent 4"/>
    <w:basedOn w:val="NormaleTabelle"/>
    <w:uiPriority w:val="62"/>
    <w:semiHidden/>
    <w:unhideWhenUsed/>
    <w:rsid w:val="000D6F5A"/>
    <w:pPr>
      <w:spacing w:line="240" w:lineRule="auto"/>
    </w:pPr>
    <w:tblPr>
      <w:tblStyleRowBandSize w:val="1"/>
      <w:tblStyleColBandSize w:val="1"/>
      <w:tblBorders>
        <w:top w:val="single" w:sz="8" w:space="0" w:color="3F3F3F" w:themeColor="accent4"/>
        <w:left w:val="single" w:sz="8" w:space="0" w:color="3F3F3F" w:themeColor="accent4"/>
        <w:bottom w:val="single" w:sz="8" w:space="0" w:color="3F3F3F" w:themeColor="accent4"/>
        <w:right w:val="single" w:sz="8" w:space="0" w:color="3F3F3F" w:themeColor="accent4"/>
        <w:insideH w:val="single" w:sz="8" w:space="0" w:color="3F3F3F" w:themeColor="accent4"/>
        <w:insideV w:val="single" w:sz="8" w:space="0" w:color="3F3F3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F3F3F" w:themeColor="accent4"/>
          <w:left w:val="single" w:sz="8" w:space="0" w:color="3F3F3F" w:themeColor="accent4"/>
          <w:bottom w:val="single" w:sz="18" w:space="0" w:color="3F3F3F" w:themeColor="accent4"/>
          <w:right w:val="single" w:sz="8" w:space="0" w:color="3F3F3F" w:themeColor="accent4"/>
          <w:insideH w:val="nil"/>
          <w:insideV w:val="single" w:sz="8" w:space="0" w:color="3F3F3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F3F3F" w:themeColor="accent4"/>
          <w:left w:val="single" w:sz="8" w:space="0" w:color="3F3F3F" w:themeColor="accent4"/>
          <w:bottom w:val="single" w:sz="8" w:space="0" w:color="3F3F3F" w:themeColor="accent4"/>
          <w:right w:val="single" w:sz="8" w:space="0" w:color="3F3F3F" w:themeColor="accent4"/>
          <w:insideH w:val="nil"/>
          <w:insideV w:val="single" w:sz="8" w:space="0" w:color="3F3F3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F3F3F" w:themeColor="accent4"/>
          <w:left w:val="single" w:sz="8" w:space="0" w:color="3F3F3F" w:themeColor="accent4"/>
          <w:bottom w:val="single" w:sz="8" w:space="0" w:color="3F3F3F" w:themeColor="accent4"/>
          <w:right w:val="single" w:sz="8" w:space="0" w:color="3F3F3F" w:themeColor="accent4"/>
        </w:tcBorders>
      </w:tcPr>
    </w:tblStylePr>
    <w:tblStylePr w:type="band1Vert">
      <w:tblPr/>
      <w:tcPr>
        <w:tcBorders>
          <w:top w:val="single" w:sz="8" w:space="0" w:color="3F3F3F" w:themeColor="accent4"/>
          <w:left w:val="single" w:sz="8" w:space="0" w:color="3F3F3F" w:themeColor="accent4"/>
          <w:bottom w:val="single" w:sz="8" w:space="0" w:color="3F3F3F" w:themeColor="accent4"/>
          <w:right w:val="single" w:sz="8" w:space="0" w:color="3F3F3F" w:themeColor="accent4"/>
        </w:tcBorders>
        <w:shd w:val="clear" w:color="auto" w:fill="CFCFCF" w:themeFill="accent4" w:themeFillTint="3F"/>
      </w:tcPr>
    </w:tblStylePr>
    <w:tblStylePr w:type="band1Horz">
      <w:tblPr/>
      <w:tcPr>
        <w:tcBorders>
          <w:top w:val="single" w:sz="8" w:space="0" w:color="3F3F3F" w:themeColor="accent4"/>
          <w:left w:val="single" w:sz="8" w:space="0" w:color="3F3F3F" w:themeColor="accent4"/>
          <w:bottom w:val="single" w:sz="8" w:space="0" w:color="3F3F3F" w:themeColor="accent4"/>
          <w:right w:val="single" w:sz="8" w:space="0" w:color="3F3F3F" w:themeColor="accent4"/>
          <w:insideV w:val="single" w:sz="8" w:space="0" w:color="3F3F3F" w:themeColor="accent4"/>
        </w:tcBorders>
        <w:shd w:val="clear" w:color="auto" w:fill="CFCFCF" w:themeFill="accent4" w:themeFillTint="3F"/>
      </w:tcPr>
    </w:tblStylePr>
    <w:tblStylePr w:type="band2Horz">
      <w:tblPr/>
      <w:tcPr>
        <w:tcBorders>
          <w:top w:val="single" w:sz="8" w:space="0" w:color="3F3F3F" w:themeColor="accent4"/>
          <w:left w:val="single" w:sz="8" w:space="0" w:color="3F3F3F" w:themeColor="accent4"/>
          <w:bottom w:val="single" w:sz="8" w:space="0" w:color="3F3F3F" w:themeColor="accent4"/>
          <w:right w:val="single" w:sz="8" w:space="0" w:color="3F3F3F" w:themeColor="accent4"/>
          <w:insideV w:val="single" w:sz="8" w:space="0" w:color="3F3F3F" w:themeColor="accent4"/>
        </w:tcBorders>
      </w:tcPr>
    </w:tblStylePr>
  </w:style>
  <w:style w:type="table" w:styleId="HellesRaster-Akzent5">
    <w:name w:val="Light Grid Accent 5"/>
    <w:basedOn w:val="NormaleTabelle"/>
    <w:uiPriority w:val="62"/>
    <w:semiHidden/>
    <w:unhideWhenUsed/>
    <w:rsid w:val="000D6F5A"/>
    <w:pPr>
      <w:spacing w:line="240" w:lineRule="auto"/>
    </w:pPr>
    <w:tblPr>
      <w:tblStyleRowBandSize w:val="1"/>
      <w:tblStyleColBandSize w:val="1"/>
      <w:tblBorders>
        <w:top w:val="single" w:sz="8" w:space="0" w:color="AAA8A6" w:themeColor="accent5"/>
        <w:left w:val="single" w:sz="8" w:space="0" w:color="AAA8A6" w:themeColor="accent5"/>
        <w:bottom w:val="single" w:sz="8" w:space="0" w:color="AAA8A6" w:themeColor="accent5"/>
        <w:right w:val="single" w:sz="8" w:space="0" w:color="AAA8A6" w:themeColor="accent5"/>
        <w:insideH w:val="single" w:sz="8" w:space="0" w:color="AAA8A6" w:themeColor="accent5"/>
        <w:insideV w:val="single" w:sz="8" w:space="0" w:color="AAA8A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AA8A6" w:themeColor="accent5"/>
          <w:left w:val="single" w:sz="8" w:space="0" w:color="AAA8A6" w:themeColor="accent5"/>
          <w:bottom w:val="single" w:sz="18" w:space="0" w:color="AAA8A6" w:themeColor="accent5"/>
          <w:right w:val="single" w:sz="8" w:space="0" w:color="AAA8A6" w:themeColor="accent5"/>
          <w:insideH w:val="nil"/>
          <w:insideV w:val="single" w:sz="8" w:space="0" w:color="AAA8A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AA8A6" w:themeColor="accent5"/>
          <w:left w:val="single" w:sz="8" w:space="0" w:color="AAA8A6" w:themeColor="accent5"/>
          <w:bottom w:val="single" w:sz="8" w:space="0" w:color="AAA8A6" w:themeColor="accent5"/>
          <w:right w:val="single" w:sz="8" w:space="0" w:color="AAA8A6" w:themeColor="accent5"/>
          <w:insideH w:val="nil"/>
          <w:insideV w:val="single" w:sz="8" w:space="0" w:color="AAA8A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AA8A6" w:themeColor="accent5"/>
          <w:left w:val="single" w:sz="8" w:space="0" w:color="AAA8A6" w:themeColor="accent5"/>
          <w:bottom w:val="single" w:sz="8" w:space="0" w:color="AAA8A6" w:themeColor="accent5"/>
          <w:right w:val="single" w:sz="8" w:space="0" w:color="AAA8A6" w:themeColor="accent5"/>
        </w:tcBorders>
      </w:tcPr>
    </w:tblStylePr>
    <w:tblStylePr w:type="band1Vert">
      <w:tblPr/>
      <w:tcPr>
        <w:tcBorders>
          <w:top w:val="single" w:sz="8" w:space="0" w:color="AAA8A6" w:themeColor="accent5"/>
          <w:left w:val="single" w:sz="8" w:space="0" w:color="AAA8A6" w:themeColor="accent5"/>
          <w:bottom w:val="single" w:sz="8" w:space="0" w:color="AAA8A6" w:themeColor="accent5"/>
          <w:right w:val="single" w:sz="8" w:space="0" w:color="AAA8A6" w:themeColor="accent5"/>
        </w:tcBorders>
        <w:shd w:val="clear" w:color="auto" w:fill="EAE9E9" w:themeFill="accent5" w:themeFillTint="3F"/>
      </w:tcPr>
    </w:tblStylePr>
    <w:tblStylePr w:type="band1Horz">
      <w:tblPr/>
      <w:tcPr>
        <w:tcBorders>
          <w:top w:val="single" w:sz="8" w:space="0" w:color="AAA8A6" w:themeColor="accent5"/>
          <w:left w:val="single" w:sz="8" w:space="0" w:color="AAA8A6" w:themeColor="accent5"/>
          <w:bottom w:val="single" w:sz="8" w:space="0" w:color="AAA8A6" w:themeColor="accent5"/>
          <w:right w:val="single" w:sz="8" w:space="0" w:color="AAA8A6" w:themeColor="accent5"/>
          <w:insideV w:val="single" w:sz="8" w:space="0" w:color="AAA8A6" w:themeColor="accent5"/>
        </w:tcBorders>
        <w:shd w:val="clear" w:color="auto" w:fill="EAE9E9" w:themeFill="accent5" w:themeFillTint="3F"/>
      </w:tcPr>
    </w:tblStylePr>
    <w:tblStylePr w:type="band2Horz">
      <w:tblPr/>
      <w:tcPr>
        <w:tcBorders>
          <w:top w:val="single" w:sz="8" w:space="0" w:color="AAA8A6" w:themeColor="accent5"/>
          <w:left w:val="single" w:sz="8" w:space="0" w:color="AAA8A6" w:themeColor="accent5"/>
          <w:bottom w:val="single" w:sz="8" w:space="0" w:color="AAA8A6" w:themeColor="accent5"/>
          <w:right w:val="single" w:sz="8" w:space="0" w:color="AAA8A6" w:themeColor="accent5"/>
          <w:insideV w:val="single" w:sz="8" w:space="0" w:color="AAA8A6" w:themeColor="accent5"/>
        </w:tcBorders>
      </w:tcPr>
    </w:tblStylePr>
  </w:style>
  <w:style w:type="table" w:styleId="HellesRaster-Akzent6">
    <w:name w:val="Light Grid Accent 6"/>
    <w:basedOn w:val="NormaleTabelle"/>
    <w:uiPriority w:val="62"/>
    <w:semiHidden/>
    <w:unhideWhenUsed/>
    <w:rsid w:val="000D6F5A"/>
    <w:pPr>
      <w:spacing w:line="240" w:lineRule="auto"/>
    </w:pPr>
    <w:tblPr>
      <w:tblStyleRowBandSize w:val="1"/>
      <w:tblStyleColBandSize w:val="1"/>
      <w:tblBorders>
        <w:top w:val="single" w:sz="8" w:space="0" w:color="E8E7E5" w:themeColor="accent6"/>
        <w:left w:val="single" w:sz="8" w:space="0" w:color="E8E7E5" w:themeColor="accent6"/>
        <w:bottom w:val="single" w:sz="8" w:space="0" w:color="E8E7E5" w:themeColor="accent6"/>
        <w:right w:val="single" w:sz="8" w:space="0" w:color="E8E7E5" w:themeColor="accent6"/>
        <w:insideH w:val="single" w:sz="8" w:space="0" w:color="E8E7E5" w:themeColor="accent6"/>
        <w:insideV w:val="single" w:sz="8" w:space="0" w:color="E8E7E5"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E7E5" w:themeColor="accent6"/>
          <w:left w:val="single" w:sz="8" w:space="0" w:color="E8E7E5" w:themeColor="accent6"/>
          <w:bottom w:val="single" w:sz="18" w:space="0" w:color="E8E7E5" w:themeColor="accent6"/>
          <w:right w:val="single" w:sz="8" w:space="0" w:color="E8E7E5" w:themeColor="accent6"/>
          <w:insideH w:val="nil"/>
          <w:insideV w:val="single" w:sz="8" w:space="0" w:color="E8E7E5"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E7E5" w:themeColor="accent6"/>
          <w:left w:val="single" w:sz="8" w:space="0" w:color="E8E7E5" w:themeColor="accent6"/>
          <w:bottom w:val="single" w:sz="8" w:space="0" w:color="E8E7E5" w:themeColor="accent6"/>
          <w:right w:val="single" w:sz="8" w:space="0" w:color="E8E7E5" w:themeColor="accent6"/>
          <w:insideH w:val="nil"/>
          <w:insideV w:val="single" w:sz="8" w:space="0" w:color="E8E7E5"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E7E5" w:themeColor="accent6"/>
          <w:left w:val="single" w:sz="8" w:space="0" w:color="E8E7E5" w:themeColor="accent6"/>
          <w:bottom w:val="single" w:sz="8" w:space="0" w:color="E8E7E5" w:themeColor="accent6"/>
          <w:right w:val="single" w:sz="8" w:space="0" w:color="E8E7E5" w:themeColor="accent6"/>
        </w:tcBorders>
      </w:tcPr>
    </w:tblStylePr>
    <w:tblStylePr w:type="band1Vert">
      <w:tblPr/>
      <w:tcPr>
        <w:tcBorders>
          <w:top w:val="single" w:sz="8" w:space="0" w:color="E8E7E5" w:themeColor="accent6"/>
          <w:left w:val="single" w:sz="8" w:space="0" w:color="E8E7E5" w:themeColor="accent6"/>
          <w:bottom w:val="single" w:sz="8" w:space="0" w:color="E8E7E5" w:themeColor="accent6"/>
          <w:right w:val="single" w:sz="8" w:space="0" w:color="E8E7E5" w:themeColor="accent6"/>
        </w:tcBorders>
        <w:shd w:val="clear" w:color="auto" w:fill="F9F9F8" w:themeFill="accent6" w:themeFillTint="3F"/>
      </w:tcPr>
    </w:tblStylePr>
    <w:tblStylePr w:type="band1Horz">
      <w:tblPr/>
      <w:tcPr>
        <w:tcBorders>
          <w:top w:val="single" w:sz="8" w:space="0" w:color="E8E7E5" w:themeColor="accent6"/>
          <w:left w:val="single" w:sz="8" w:space="0" w:color="E8E7E5" w:themeColor="accent6"/>
          <w:bottom w:val="single" w:sz="8" w:space="0" w:color="E8E7E5" w:themeColor="accent6"/>
          <w:right w:val="single" w:sz="8" w:space="0" w:color="E8E7E5" w:themeColor="accent6"/>
          <w:insideV w:val="single" w:sz="8" w:space="0" w:color="E8E7E5" w:themeColor="accent6"/>
        </w:tcBorders>
        <w:shd w:val="clear" w:color="auto" w:fill="F9F9F8" w:themeFill="accent6" w:themeFillTint="3F"/>
      </w:tcPr>
    </w:tblStylePr>
    <w:tblStylePr w:type="band2Horz">
      <w:tblPr/>
      <w:tcPr>
        <w:tcBorders>
          <w:top w:val="single" w:sz="8" w:space="0" w:color="E8E7E5" w:themeColor="accent6"/>
          <w:left w:val="single" w:sz="8" w:space="0" w:color="E8E7E5" w:themeColor="accent6"/>
          <w:bottom w:val="single" w:sz="8" w:space="0" w:color="E8E7E5" w:themeColor="accent6"/>
          <w:right w:val="single" w:sz="8" w:space="0" w:color="E8E7E5" w:themeColor="accent6"/>
          <w:insideV w:val="single" w:sz="8" w:space="0" w:color="E8E7E5" w:themeColor="accent6"/>
        </w:tcBorders>
      </w:tcPr>
    </w:tblStylePr>
  </w:style>
  <w:style w:type="character" w:styleId="Hervorhebung">
    <w:name w:val="Emphasis"/>
    <w:basedOn w:val="Absatz-Standardschriftart"/>
    <w:uiPriority w:val="20"/>
    <w:semiHidden/>
    <w:unhideWhenUsed/>
    <w:rsid w:val="000D6F5A"/>
    <w:rPr>
      <w:rFonts w:ascii="Segoe UI" w:hAnsi="Segoe UI" w:cs="Segoe UI"/>
      <w:i/>
      <w:iCs/>
    </w:rPr>
  </w:style>
  <w:style w:type="paragraph" w:styleId="HTMLAdresse">
    <w:name w:val="HTML Address"/>
    <w:basedOn w:val="Standard"/>
    <w:link w:val="HTMLAdresseZchn"/>
    <w:uiPriority w:val="79"/>
    <w:semiHidden/>
    <w:unhideWhenUsed/>
    <w:rsid w:val="000D6F5A"/>
    <w:pPr>
      <w:spacing w:line="240" w:lineRule="auto"/>
    </w:pPr>
    <w:rPr>
      <w:i/>
      <w:iCs/>
    </w:rPr>
  </w:style>
  <w:style w:type="character" w:customStyle="1" w:styleId="HTMLAdresseZchn">
    <w:name w:val="HTML Adresse Zchn"/>
    <w:basedOn w:val="Absatz-Standardschriftart"/>
    <w:link w:val="HTMLAdresse"/>
    <w:uiPriority w:val="79"/>
    <w:semiHidden/>
    <w:rsid w:val="000D6F5A"/>
    <w:rPr>
      <w:rFonts w:ascii="Segoe UI" w:hAnsi="Segoe UI" w:cs="Segoe UI"/>
      <w:i/>
      <w:iCs/>
    </w:rPr>
  </w:style>
  <w:style w:type="character" w:styleId="HTMLAkronym">
    <w:name w:val="HTML Acronym"/>
    <w:basedOn w:val="Absatz-Standardschriftart"/>
    <w:uiPriority w:val="79"/>
    <w:semiHidden/>
    <w:unhideWhenUsed/>
    <w:rsid w:val="000D6F5A"/>
    <w:rPr>
      <w:rFonts w:ascii="Segoe UI" w:hAnsi="Segoe UI" w:cs="Segoe UI"/>
    </w:rPr>
  </w:style>
  <w:style w:type="character" w:styleId="HTMLBeispiel">
    <w:name w:val="HTML Sample"/>
    <w:basedOn w:val="Absatz-Standardschriftart"/>
    <w:uiPriority w:val="79"/>
    <w:semiHidden/>
    <w:unhideWhenUsed/>
    <w:rsid w:val="000D6F5A"/>
    <w:rPr>
      <w:rFonts w:ascii="Consolas" w:hAnsi="Consolas" w:cs="Segoe UI"/>
      <w:sz w:val="24"/>
      <w:szCs w:val="24"/>
    </w:rPr>
  </w:style>
  <w:style w:type="character" w:styleId="HTMLCode">
    <w:name w:val="HTML Code"/>
    <w:basedOn w:val="Absatz-Standardschriftart"/>
    <w:uiPriority w:val="79"/>
    <w:semiHidden/>
    <w:unhideWhenUsed/>
    <w:rsid w:val="000D6F5A"/>
    <w:rPr>
      <w:rFonts w:ascii="Consolas" w:hAnsi="Consolas" w:cs="Segoe UI"/>
      <w:sz w:val="20"/>
      <w:szCs w:val="20"/>
    </w:rPr>
  </w:style>
  <w:style w:type="character" w:styleId="HTMLDefinition">
    <w:name w:val="HTML Definition"/>
    <w:basedOn w:val="Absatz-Standardschriftart"/>
    <w:uiPriority w:val="79"/>
    <w:semiHidden/>
    <w:unhideWhenUsed/>
    <w:rsid w:val="000D6F5A"/>
    <w:rPr>
      <w:rFonts w:ascii="Segoe UI" w:hAnsi="Segoe UI" w:cs="Segoe UI"/>
      <w:i/>
      <w:iCs/>
    </w:rPr>
  </w:style>
  <w:style w:type="character" w:styleId="HTMLSchreibmaschine">
    <w:name w:val="HTML Typewriter"/>
    <w:basedOn w:val="Absatz-Standardschriftart"/>
    <w:uiPriority w:val="79"/>
    <w:semiHidden/>
    <w:unhideWhenUsed/>
    <w:rsid w:val="000D6F5A"/>
    <w:rPr>
      <w:rFonts w:ascii="Consolas" w:hAnsi="Consolas" w:cs="Segoe UI"/>
      <w:sz w:val="20"/>
      <w:szCs w:val="20"/>
    </w:rPr>
  </w:style>
  <w:style w:type="character" w:styleId="HTMLTastatur">
    <w:name w:val="HTML Keyboard"/>
    <w:basedOn w:val="Absatz-Standardschriftart"/>
    <w:uiPriority w:val="79"/>
    <w:semiHidden/>
    <w:unhideWhenUsed/>
    <w:rsid w:val="000D6F5A"/>
    <w:rPr>
      <w:rFonts w:ascii="Consolas" w:hAnsi="Consolas" w:cs="Segoe UI"/>
      <w:sz w:val="20"/>
      <w:szCs w:val="20"/>
    </w:rPr>
  </w:style>
  <w:style w:type="character" w:styleId="HTMLVariable">
    <w:name w:val="HTML Variable"/>
    <w:basedOn w:val="Absatz-Standardschriftart"/>
    <w:uiPriority w:val="79"/>
    <w:semiHidden/>
    <w:unhideWhenUsed/>
    <w:rsid w:val="000D6F5A"/>
    <w:rPr>
      <w:rFonts w:ascii="Segoe UI" w:hAnsi="Segoe UI" w:cs="Segoe UI"/>
      <w:i/>
      <w:iCs/>
    </w:rPr>
  </w:style>
  <w:style w:type="paragraph" w:styleId="HTMLVorformatiert">
    <w:name w:val="HTML Preformatted"/>
    <w:basedOn w:val="Standard"/>
    <w:link w:val="HTMLVorformatiertZchn"/>
    <w:uiPriority w:val="79"/>
    <w:semiHidden/>
    <w:unhideWhenUsed/>
    <w:rsid w:val="000D6F5A"/>
    <w:pPr>
      <w:spacing w:line="240" w:lineRule="auto"/>
    </w:pPr>
  </w:style>
  <w:style w:type="character" w:customStyle="1" w:styleId="HTMLVorformatiertZchn">
    <w:name w:val="HTML Vorformatiert Zchn"/>
    <w:basedOn w:val="Absatz-Standardschriftart"/>
    <w:link w:val="HTMLVorformatiert"/>
    <w:uiPriority w:val="79"/>
    <w:semiHidden/>
    <w:rsid w:val="000D6F5A"/>
    <w:rPr>
      <w:rFonts w:ascii="Segoe UI" w:hAnsi="Segoe UI" w:cs="Segoe UI"/>
    </w:rPr>
  </w:style>
  <w:style w:type="character" w:styleId="HTMLZitat">
    <w:name w:val="HTML Cite"/>
    <w:basedOn w:val="Absatz-Standardschriftart"/>
    <w:uiPriority w:val="79"/>
    <w:semiHidden/>
    <w:unhideWhenUsed/>
    <w:rsid w:val="000D6F5A"/>
    <w:rPr>
      <w:rFonts w:ascii="Segoe UI" w:hAnsi="Segoe UI" w:cs="Segoe UI"/>
      <w:i/>
      <w:iCs/>
    </w:rPr>
  </w:style>
  <w:style w:type="paragraph" w:styleId="Index2">
    <w:name w:val="index 2"/>
    <w:basedOn w:val="Standard"/>
    <w:next w:val="Standard"/>
    <w:autoRedefine/>
    <w:uiPriority w:val="79"/>
    <w:semiHidden/>
    <w:unhideWhenUsed/>
    <w:rsid w:val="000D6F5A"/>
    <w:pPr>
      <w:spacing w:line="240" w:lineRule="auto"/>
      <w:ind w:left="400" w:hanging="200"/>
    </w:pPr>
  </w:style>
  <w:style w:type="paragraph" w:styleId="Index3">
    <w:name w:val="index 3"/>
    <w:basedOn w:val="Standard"/>
    <w:next w:val="Standard"/>
    <w:autoRedefine/>
    <w:uiPriority w:val="79"/>
    <w:semiHidden/>
    <w:unhideWhenUsed/>
    <w:rsid w:val="000D6F5A"/>
    <w:pPr>
      <w:spacing w:line="240" w:lineRule="auto"/>
      <w:ind w:left="600" w:hanging="200"/>
    </w:pPr>
  </w:style>
  <w:style w:type="paragraph" w:styleId="Index4">
    <w:name w:val="index 4"/>
    <w:basedOn w:val="Standard"/>
    <w:next w:val="Standard"/>
    <w:autoRedefine/>
    <w:uiPriority w:val="79"/>
    <w:semiHidden/>
    <w:unhideWhenUsed/>
    <w:rsid w:val="000D6F5A"/>
    <w:pPr>
      <w:spacing w:line="240" w:lineRule="auto"/>
      <w:ind w:left="800" w:hanging="200"/>
    </w:pPr>
  </w:style>
  <w:style w:type="paragraph" w:styleId="Index5">
    <w:name w:val="index 5"/>
    <w:basedOn w:val="Standard"/>
    <w:next w:val="Standard"/>
    <w:autoRedefine/>
    <w:uiPriority w:val="79"/>
    <w:semiHidden/>
    <w:unhideWhenUsed/>
    <w:rsid w:val="000D6F5A"/>
    <w:pPr>
      <w:spacing w:line="240" w:lineRule="auto"/>
      <w:ind w:left="1000" w:hanging="200"/>
    </w:pPr>
  </w:style>
  <w:style w:type="paragraph" w:styleId="Index6">
    <w:name w:val="index 6"/>
    <w:basedOn w:val="Standard"/>
    <w:next w:val="Standard"/>
    <w:autoRedefine/>
    <w:uiPriority w:val="79"/>
    <w:semiHidden/>
    <w:unhideWhenUsed/>
    <w:rsid w:val="000D6F5A"/>
    <w:pPr>
      <w:spacing w:line="240" w:lineRule="auto"/>
      <w:ind w:left="1200" w:hanging="200"/>
    </w:pPr>
  </w:style>
  <w:style w:type="paragraph" w:styleId="Index7">
    <w:name w:val="index 7"/>
    <w:basedOn w:val="Standard"/>
    <w:next w:val="Standard"/>
    <w:autoRedefine/>
    <w:uiPriority w:val="79"/>
    <w:semiHidden/>
    <w:unhideWhenUsed/>
    <w:rsid w:val="000D6F5A"/>
    <w:pPr>
      <w:spacing w:line="240" w:lineRule="auto"/>
      <w:ind w:left="1400" w:hanging="200"/>
    </w:pPr>
  </w:style>
  <w:style w:type="paragraph" w:styleId="Index8">
    <w:name w:val="index 8"/>
    <w:basedOn w:val="Standard"/>
    <w:next w:val="Standard"/>
    <w:autoRedefine/>
    <w:uiPriority w:val="79"/>
    <w:semiHidden/>
    <w:unhideWhenUsed/>
    <w:rsid w:val="000D6F5A"/>
    <w:pPr>
      <w:spacing w:line="240" w:lineRule="auto"/>
      <w:ind w:left="1600" w:hanging="200"/>
    </w:pPr>
  </w:style>
  <w:style w:type="paragraph" w:styleId="Index9">
    <w:name w:val="index 9"/>
    <w:basedOn w:val="Standard"/>
    <w:next w:val="Standard"/>
    <w:autoRedefine/>
    <w:uiPriority w:val="79"/>
    <w:semiHidden/>
    <w:unhideWhenUsed/>
    <w:rsid w:val="000D6F5A"/>
    <w:pPr>
      <w:spacing w:line="240" w:lineRule="auto"/>
      <w:ind w:left="1800" w:hanging="200"/>
    </w:pPr>
  </w:style>
  <w:style w:type="paragraph" w:styleId="Indexberschrift">
    <w:name w:val="index heading"/>
    <w:basedOn w:val="Standard"/>
    <w:next w:val="Index1"/>
    <w:uiPriority w:val="79"/>
    <w:semiHidden/>
    <w:unhideWhenUsed/>
    <w:rsid w:val="000D6F5A"/>
    <w:rPr>
      <w:rFonts w:eastAsiaTheme="majorEastAsia"/>
      <w:b/>
      <w:bCs/>
    </w:rPr>
  </w:style>
  <w:style w:type="character" w:styleId="IntensiveHervorhebung">
    <w:name w:val="Intense Emphasis"/>
    <w:basedOn w:val="Absatz-Standardschriftart"/>
    <w:uiPriority w:val="21"/>
    <w:semiHidden/>
    <w:unhideWhenUsed/>
    <w:rsid w:val="000D6F5A"/>
    <w:rPr>
      <w:rFonts w:ascii="Segoe UI" w:hAnsi="Segoe UI" w:cs="Segoe UI"/>
      <w:i/>
      <w:iCs/>
      <w:color w:val="DDAE00" w:themeColor="accent1"/>
    </w:rPr>
  </w:style>
  <w:style w:type="character" w:styleId="IntensiverVerweis">
    <w:name w:val="Intense Reference"/>
    <w:basedOn w:val="Absatz-Standardschriftart"/>
    <w:uiPriority w:val="32"/>
    <w:semiHidden/>
    <w:unhideWhenUsed/>
    <w:rsid w:val="000D6F5A"/>
    <w:rPr>
      <w:rFonts w:ascii="Segoe UI" w:hAnsi="Segoe UI" w:cs="Segoe UI"/>
      <w:b/>
      <w:bCs/>
      <w:smallCaps/>
      <w:color w:val="DDAE00" w:themeColor="accent1"/>
      <w:spacing w:val="5"/>
    </w:rPr>
  </w:style>
  <w:style w:type="paragraph" w:styleId="IntensivesZitat">
    <w:name w:val="Intense Quote"/>
    <w:basedOn w:val="Standard"/>
    <w:next w:val="Standard"/>
    <w:link w:val="IntensivesZitatZchn"/>
    <w:uiPriority w:val="30"/>
    <w:semiHidden/>
    <w:unhideWhenUsed/>
    <w:rsid w:val="000D6F5A"/>
    <w:pPr>
      <w:pBdr>
        <w:top w:val="single" w:sz="4" w:space="10" w:color="DDAE00" w:themeColor="accent1"/>
        <w:bottom w:val="single" w:sz="4" w:space="10" w:color="DDAE00" w:themeColor="accent1"/>
      </w:pBdr>
      <w:spacing w:before="360" w:after="360"/>
      <w:ind w:left="864" w:right="864"/>
      <w:jc w:val="center"/>
    </w:pPr>
    <w:rPr>
      <w:i/>
      <w:iCs/>
      <w:color w:val="DDAE00" w:themeColor="accent1"/>
    </w:rPr>
  </w:style>
  <w:style w:type="character" w:customStyle="1" w:styleId="IntensivesZitatZchn">
    <w:name w:val="Intensives Zitat Zchn"/>
    <w:basedOn w:val="Absatz-Standardschriftart"/>
    <w:link w:val="IntensivesZitat"/>
    <w:uiPriority w:val="30"/>
    <w:semiHidden/>
    <w:rsid w:val="000D6F5A"/>
    <w:rPr>
      <w:rFonts w:ascii="Segoe UI" w:hAnsi="Segoe UI" w:cs="Segoe UI"/>
      <w:i/>
      <w:iCs/>
      <w:color w:val="DDAE00" w:themeColor="accent1"/>
    </w:rPr>
  </w:style>
  <w:style w:type="paragraph" w:styleId="KeinLeerraum">
    <w:name w:val="No Spacing"/>
    <w:uiPriority w:val="1"/>
    <w:semiHidden/>
    <w:unhideWhenUsed/>
    <w:rsid w:val="000D6F5A"/>
    <w:pPr>
      <w:spacing w:line="240" w:lineRule="auto"/>
    </w:pPr>
    <w:rPr>
      <w:rFonts w:ascii="Segoe UI" w:hAnsi="Segoe UI" w:cs="Segoe UI"/>
    </w:rPr>
  </w:style>
  <w:style w:type="paragraph" w:styleId="Kommentartext">
    <w:name w:val="annotation text"/>
    <w:basedOn w:val="Standard"/>
    <w:link w:val="KommentartextZchn"/>
    <w:uiPriority w:val="79"/>
    <w:semiHidden/>
    <w:unhideWhenUsed/>
    <w:rsid w:val="000D6F5A"/>
    <w:pPr>
      <w:spacing w:line="240" w:lineRule="auto"/>
    </w:pPr>
  </w:style>
  <w:style w:type="character" w:customStyle="1" w:styleId="KommentartextZchn">
    <w:name w:val="Kommentartext Zchn"/>
    <w:basedOn w:val="Absatz-Standardschriftart"/>
    <w:link w:val="Kommentartext"/>
    <w:uiPriority w:val="79"/>
    <w:semiHidden/>
    <w:rsid w:val="000D6F5A"/>
    <w:rPr>
      <w:rFonts w:ascii="Segoe UI" w:hAnsi="Segoe UI" w:cs="Segoe UI"/>
    </w:rPr>
  </w:style>
  <w:style w:type="paragraph" w:styleId="Kommentarthema">
    <w:name w:val="annotation subject"/>
    <w:basedOn w:val="Kommentartext"/>
    <w:next w:val="Kommentartext"/>
    <w:link w:val="KommentarthemaZchn"/>
    <w:uiPriority w:val="79"/>
    <w:semiHidden/>
    <w:unhideWhenUsed/>
    <w:rsid w:val="000D6F5A"/>
    <w:rPr>
      <w:b/>
      <w:bCs/>
    </w:rPr>
  </w:style>
  <w:style w:type="character" w:customStyle="1" w:styleId="KommentarthemaZchn">
    <w:name w:val="Kommentarthema Zchn"/>
    <w:basedOn w:val="KommentartextZchn"/>
    <w:link w:val="Kommentarthema"/>
    <w:uiPriority w:val="79"/>
    <w:semiHidden/>
    <w:rsid w:val="000D6F5A"/>
    <w:rPr>
      <w:rFonts w:ascii="Segoe UI" w:hAnsi="Segoe UI" w:cs="Segoe UI"/>
      <w:b/>
      <w:bCs/>
    </w:rPr>
  </w:style>
  <w:style w:type="character" w:styleId="Kommentarzeichen">
    <w:name w:val="annotation reference"/>
    <w:basedOn w:val="Absatz-Standardschriftart"/>
    <w:uiPriority w:val="79"/>
    <w:semiHidden/>
    <w:unhideWhenUsed/>
    <w:rsid w:val="000D6F5A"/>
    <w:rPr>
      <w:rFonts w:ascii="Segoe UI" w:hAnsi="Segoe UI" w:cs="Segoe UI"/>
      <w:sz w:val="16"/>
      <w:szCs w:val="16"/>
    </w:rPr>
  </w:style>
  <w:style w:type="paragraph" w:styleId="Liste">
    <w:name w:val="List"/>
    <w:basedOn w:val="Standard"/>
    <w:uiPriority w:val="79"/>
    <w:semiHidden/>
    <w:unhideWhenUsed/>
    <w:rsid w:val="000D6F5A"/>
    <w:pPr>
      <w:ind w:left="283" w:hanging="283"/>
      <w:contextualSpacing/>
    </w:pPr>
  </w:style>
  <w:style w:type="paragraph" w:styleId="Liste2">
    <w:name w:val="List 2"/>
    <w:basedOn w:val="Standard"/>
    <w:uiPriority w:val="79"/>
    <w:semiHidden/>
    <w:unhideWhenUsed/>
    <w:rsid w:val="000D6F5A"/>
    <w:pPr>
      <w:ind w:left="566" w:hanging="283"/>
      <w:contextualSpacing/>
    </w:pPr>
  </w:style>
  <w:style w:type="paragraph" w:styleId="Liste3">
    <w:name w:val="List 3"/>
    <w:basedOn w:val="Standard"/>
    <w:uiPriority w:val="79"/>
    <w:semiHidden/>
    <w:unhideWhenUsed/>
    <w:rsid w:val="000D6F5A"/>
    <w:pPr>
      <w:ind w:left="849" w:hanging="283"/>
      <w:contextualSpacing/>
    </w:pPr>
  </w:style>
  <w:style w:type="paragraph" w:styleId="Liste4">
    <w:name w:val="List 4"/>
    <w:basedOn w:val="Standard"/>
    <w:uiPriority w:val="79"/>
    <w:semiHidden/>
    <w:unhideWhenUsed/>
    <w:rsid w:val="000D6F5A"/>
    <w:pPr>
      <w:ind w:left="1132" w:hanging="283"/>
      <w:contextualSpacing/>
    </w:pPr>
  </w:style>
  <w:style w:type="paragraph" w:styleId="Liste5">
    <w:name w:val="List 5"/>
    <w:basedOn w:val="Standard"/>
    <w:uiPriority w:val="79"/>
    <w:semiHidden/>
    <w:unhideWhenUsed/>
    <w:rsid w:val="000D6F5A"/>
    <w:pPr>
      <w:ind w:left="1415" w:hanging="283"/>
      <w:contextualSpacing/>
    </w:pPr>
  </w:style>
  <w:style w:type="paragraph" w:styleId="Listenfortsetzung">
    <w:name w:val="List Continue"/>
    <w:basedOn w:val="Standard"/>
    <w:uiPriority w:val="79"/>
    <w:semiHidden/>
    <w:unhideWhenUsed/>
    <w:rsid w:val="000D6F5A"/>
    <w:pPr>
      <w:spacing w:after="120"/>
      <w:ind w:left="283"/>
      <w:contextualSpacing/>
    </w:pPr>
  </w:style>
  <w:style w:type="paragraph" w:styleId="Listenfortsetzung2">
    <w:name w:val="List Continue 2"/>
    <w:basedOn w:val="Standard"/>
    <w:uiPriority w:val="79"/>
    <w:semiHidden/>
    <w:unhideWhenUsed/>
    <w:rsid w:val="000D6F5A"/>
    <w:pPr>
      <w:spacing w:after="120"/>
      <w:ind w:left="566"/>
      <w:contextualSpacing/>
    </w:pPr>
  </w:style>
  <w:style w:type="paragraph" w:styleId="Listenfortsetzung3">
    <w:name w:val="List Continue 3"/>
    <w:basedOn w:val="Standard"/>
    <w:uiPriority w:val="79"/>
    <w:semiHidden/>
    <w:unhideWhenUsed/>
    <w:rsid w:val="000D6F5A"/>
    <w:pPr>
      <w:spacing w:after="120"/>
      <w:ind w:left="849"/>
      <w:contextualSpacing/>
    </w:pPr>
  </w:style>
  <w:style w:type="paragraph" w:styleId="Listenfortsetzung4">
    <w:name w:val="List Continue 4"/>
    <w:basedOn w:val="Standard"/>
    <w:uiPriority w:val="79"/>
    <w:semiHidden/>
    <w:unhideWhenUsed/>
    <w:rsid w:val="000D6F5A"/>
    <w:pPr>
      <w:spacing w:after="120"/>
      <w:ind w:left="1132"/>
      <w:contextualSpacing/>
    </w:pPr>
  </w:style>
  <w:style w:type="paragraph" w:styleId="Listenfortsetzung5">
    <w:name w:val="List Continue 5"/>
    <w:basedOn w:val="Standard"/>
    <w:uiPriority w:val="79"/>
    <w:semiHidden/>
    <w:unhideWhenUsed/>
    <w:rsid w:val="000D6F5A"/>
    <w:pPr>
      <w:spacing w:after="120"/>
      <w:ind w:left="1415"/>
      <w:contextualSpacing/>
    </w:pPr>
  </w:style>
  <w:style w:type="paragraph" w:styleId="Listennummer">
    <w:name w:val="List Number"/>
    <w:basedOn w:val="Standard"/>
    <w:uiPriority w:val="79"/>
    <w:semiHidden/>
    <w:unhideWhenUsed/>
    <w:rsid w:val="000D6F5A"/>
    <w:pPr>
      <w:numPr>
        <w:numId w:val="13"/>
      </w:numPr>
      <w:contextualSpacing/>
    </w:pPr>
  </w:style>
  <w:style w:type="paragraph" w:styleId="Listennummer2">
    <w:name w:val="List Number 2"/>
    <w:basedOn w:val="Standard"/>
    <w:uiPriority w:val="79"/>
    <w:semiHidden/>
    <w:unhideWhenUsed/>
    <w:rsid w:val="000D6F5A"/>
    <w:pPr>
      <w:numPr>
        <w:numId w:val="14"/>
      </w:numPr>
      <w:contextualSpacing/>
    </w:pPr>
  </w:style>
  <w:style w:type="paragraph" w:styleId="Listennummer3">
    <w:name w:val="List Number 3"/>
    <w:basedOn w:val="Standard"/>
    <w:uiPriority w:val="79"/>
    <w:semiHidden/>
    <w:unhideWhenUsed/>
    <w:rsid w:val="000D6F5A"/>
    <w:pPr>
      <w:numPr>
        <w:numId w:val="15"/>
      </w:numPr>
      <w:contextualSpacing/>
    </w:pPr>
  </w:style>
  <w:style w:type="paragraph" w:styleId="Listennummer4">
    <w:name w:val="List Number 4"/>
    <w:basedOn w:val="Standard"/>
    <w:uiPriority w:val="79"/>
    <w:semiHidden/>
    <w:unhideWhenUsed/>
    <w:rsid w:val="000D6F5A"/>
    <w:pPr>
      <w:numPr>
        <w:numId w:val="16"/>
      </w:numPr>
      <w:contextualSpacing/>
    </w:pPr>
  </w:style>
  <w:style w:type="paragraph" w:styleId="Listennummer5">
    <w:name w:val="List Number 5"/>
    <w:basedOn w:val="Standard"/>
    <w:uiPriority w:val="79"/>
    <w:semiHidden/>
    <w:unhideWhenUsed/>
    <w:rsid w:val="000D6F5A"/>
    <w:pPr>
      <w:numPr>
        <w:numId w:val="17"/>
      </w:numPr>
      <w:contextualSpacing/>
    </w:pPr>
  </w:style>
  <w:style w:type="table" w:styleId="Listentabelle1hell">
    <w:name w:val="List Table 1 Light"/>
    <w:basedOn w:val="NormaleTabelle"/>
    <w:uiPriority w:val="46"/>
    <w:rsid w:val="000D6F5A"/>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1hellAkzent1">
    <w:name w:val="List Table 1 Light Accent 1"/>
    <w:basedOn w:val="NormaleTabelle"/>
    <w:uiPriority w:val="46"/>
    <w:rsid w:val="000D6F5A"/>
    <w:pPr>
      <w:spacing w:line="240" w:lineRule="auto"/>
    </w:pPr>
    <w:tblPr>
      <w:tblStyleRowBandSize w:val="1"/>
      <w:tblStyleColBandSize w:val="1"/>
    </w:tblPr>
    <w:tblStylePr w:type="firstRow">
      <w:rPr>
        <w:b/>
        <w:bCs/>
      </w:rPr>
      <w:tblPr/>
      <w:tcPr>
        <w:tcBorders>
          <w:bottom w:val="single" w:sz="4" w:space="0" w:color="FFD951" w:themeColor="accent1" w:themeTint="99"/>
        </w:tcBorders>
      </w:tcPr>
    </w:tblStylePr>
    <w:tblStylePr w:type="lastRow">
      <w:rPr>
        <w:b/>
        <w:bCs/>
      </w:rPr>
      <w:tblPr/>
      <w:tcPr>
        <w:tcBorders>
          <w:top w:val="single" w:sz="4" w:space="0" w:color="FFD951" w:themeColor="accent1" w:themeTint="99"/>
        </w:tcBorders>
      </w:tcPr>
    </w:tblStylePr>
    <w:tblStylePr w:type="firstCol">
      <w:rPr>
        <w:b/>
        <w:bCs/>
      </w:rPr>
    </w:tblStylePr>
    <w:tblStylePr w:type="lastCol">
      <w:rPr>
        <w:b/>
        <w:bCs/>
      </w:rPr>
    </w:tblStylePr>
    <w:tblStylePr w:type="band1Vert">
      <w:tblPr/>
      <w:tcPr>
        <w:shd w:val="clear" w:color="auto" w:fill="FFF2C5" w:themeFill="accent1" w:themeFillTint="33"/>
      </w:tcPr>
    </w:tblStylePr>
    <w:tblStylePr w:type="band1Horz">
      <w:tblPr/>
      <w:tcPr>
        <w:shd w:val="clear" w:color="auto" w:fill="FFF2C5" w:themeFill="accent1" w:themeFillTint="33"/>
      </w:tcPr>
    </w:tblStylePr>
  </w:style>
  <w:style w:type="table" w:styleId="Listentabelle1hellAkzent2">
    <w:name w:val="List Table 1 Light Accent 2"/>
    <w:basedOn w:val="NormaleTabelle"/>
    <w:uiPriority w:val="46"/>
    <w:rsid w:val="000D6F5A"/>
    <w:pPr>
      <w:spacing w:line="240" w:lineRule="auto"/>
    </w:pPr>
    <w:tblPr>
      <w:tblStyleRowBandSize w:val="1"/>
      <w:tblStyleColBandSize w:val="1"/>
    </w:tblPr>
    <w:tblStylePr w:type="firstRow">
      <w:rPr>
        <w:b/>
        <w:bCs/>
      </w:rPr>
      <w:tblPr/>
      <w:tcPr>
        <w:tcBorders>
          <w:bottom w:val="single" w:sz="4" w:space="0" w:color="FFE066" w:themeColor="accent2" w:themeTint="99"/>
        </w:tcBorders>
      </w:tcPr>
    </w:tblStylePr>
    <w:tblStylePr w:type="lastRow">
      <w:rPr>
        <w:b/>
        <w:bCs/>
      </w:rPr>
      <w:tblPr/>
      <w:tcPr>
        <w:tcBorders>
          <w:top w:val="single" w:sz="4" w:space="0" w:color="FFE066" w:themeColor="accent2" w:themeTint="99"/>
        </w:tcBorders>
      </w:tcPr>
    </w:tblStylePr>
    <w:tblStylePr w:type="firstCol">
      <w:rPr>
        <w:b/>
        <w:bCs/>
      </w:rPr>
    </w:tblStylePr>
    <w:tblStylePr w:type="lastCol">
      <w:rPr>
        <w:b/>
        <w:bCs/>
      </w:rPr>
    </w:tblStylePr>
    <w:tblStylePr w:type="band1Vert">
      <w:tblPr/>
      <w:tcPr>
        <w:shd w:val="clear" w:color="auto" w:fill="FFF4CC" w:themeFill="accent2" w:themeFillTint="33"/>
      </w:tcPr>
    </w:tblStylePr>
    <w:tblStylePr w:type="band1Horz">
      <w:tblPr/>
      <w:tcPr>
        <w:shd w:val="clear" w:color="auto" w:fill="FFF4CC" w:themeFill="accent2" w:themeFillTint="33"/>
      </w:tcPr>
    </w:tblStylePr>
  </w:style>
  <w:style w:type="table" w:styleId="Listentabelle1hellAkzent3">
    <w:name w:val="List Table 1 Light Accent 3"/>
    <w:basedOn w:val="NormaleTabelle"/>
    <w:uiPriority w:val="46"/>
    <w:rsid w:val="000D6F5A"/>
    <w:pPr>
      <w:spacing w:line="240" w:lineRule="auto"/>
    </w:pPr>
    <w:tblPr>
      <w:tblStyleRowBandSize w:val="1"/>
      <w:tblStyleColBandSize w:val="1"/>
    </w:tblPr>
    <w:tblStylePr w:type="firstRow">
      <w:rPr>
        <w:b/>
        <w:bCs/>
      </w:rPr>
      <w:tblPr/>
      <w:tcPr>
        <w:tcBorders>
          <w:bottom w:val="single" w:sz="4" w:space="0" w:color="FFF0B7" w:themeColor="accent3" w:themeTint="99"/>
        </w:tcBorders>
      </w:tcPr>
    </w:tblStylePr>
    <w:tblStylePr w:type="lastRow">
      <w:rPr>
        <w:b/>
        <w:bCs/>
      </w:rPr>
      <w:tblPr/>
      <w:tcPr>
        <w:tcBorders>
          <w:top w:val="single" w:sz="4" w:space="0" w:color="FFF0B7" w:themeColor="accent3" w:themeTint="99"/>
        </w:tcBorders>
      </w:tcPr>
    </w:tblStylePr>
    <w:tblStylePr w:type="firstCol">
      <w:rPr>
        <w:b/>
        <w:bCs/>
      </w:rPr>
    </w:tblStylePr>
    <w:tblStylePr w:type="lastCol">
      <w:rPr>
        <w:b/>
        <w:bCs/>
      </w:rPr>
    </w:tblStylePr>
    <w:tblStylePr w:type="band1Vert">
      <w:tblPr/>
      <w:tcPr>
        <w:shd w:val="clear" w:color="auto" w:fill="FFFAE7" w:themeFill="accent3" w:themeFillTint="33"/>
      </w:tcPr>
    </w:tblStylePr>
    <w:tblStylePr w:type="band1Horz">
      <w:tblPr/>
      <w:tcPr>
        <w:shd w:val="clear" w:color="auto" w:fill="FFFAE7" w:themeFill="accent3" w:themeFillTint="33"/>
      </w:tcPr>
    </w:tblStylePr>
  </w:style>
  <w:style w:type="table" w:styleId="Listentabelle1hellAkzent4">
    <w:name w:val="List Table 1 Light Accent 4"/>
    <w:basedOn w:val="NormaleTabelle"/>
    <w:uiPriority w:val="46"/>
    <w:rsid w:val="000D6F5A"/>
    <w:pPr>
      <w:spacing w:line="240" w:lineRule="auto"/>
    </w:pPr>
    <w:tblPr>
      <w:tblStyleRowBandSize w:val="1"/>
      <w:tblStyleColBandSize w:val="1"/>
    </w:tblPr>
    <w:tblStylePr w:type="firstRow">
      <w:rPr>
        <w:b/>
        <w:bCs/>
      </w:rPr>
      <w:tblPr/>
      <w:tcPr>
        <w:tcBorders>
          <w:bottom w:val="single" w:sz="4" w:space="0" w:color="8B8B8B" w:themeColor="accent4" w:themeTint="99"/>
        </w:tcBorders>
      </w:tcPr>
    </w:tblStylePr>
    <w:tblStylePr w:type="lastRow">
      <w:rPr>
        <w:b/>
        <w:bCs/>
      </w:rPr>
      <w:tblPr/>
      <w:tcPr>
        <w:tcBorders>
          <w:top w:val="single" w:sz="4" w:space="0" w:color="8B8B8B" w:themeColor="accent4" w:themeTint="99"/>
        </w:tcBorders>
      </w:tcPr>
    </w:tblStylePr>
    <w:tblStylePr w:type="firstCol">
      <w:rPr>
        <w:b/>
        <w:bCs/>
      </w:rPr>
    </w:tblStylePr>
    <w:tblStylePr w:type="lastCol">
      <w:rPr>
        <w:b/>
        <w:bCs/>
      </w:rPr>
    </w:tblStylePr>
    <w:tblStylePr w:type="band1Vert">
      <w:tblPr/>
      <w:tcPr>
        <w:shd w:val="clear" w:color="auto" w:fill="D8D8D8" w:themeFill="accent4" w:themeFillTint="33"/>
      </w:tcPr>
    </w:tblStylePr>
    <w:tblStylePr w:type="band1Horz">
      <w:tblPr/>
      <w:tcPr>
        <w:shd w:val="clear" w:color="auto" w:fill="D8D8D8" w:themeFill="accent4" w:themeFillTint="33"/>
      </w:tcPr>
    </w:tblStylePr>
  </w:style>
  <w:style w:type="table" w:styleId="Listentabelle1hellAkzent5">
    <w:name w:val="List Table 1 Light Accent 5"/>
    <w:basedOn w:val="NormaleTabelle"/>
    <w:uiPriority w:val="46"/>
    <w:rsid w:val="000D6F5A"/>
    <w:pPr>
      <w:spacing w:line="240" w:lineRule="auto"/>
    </w:pPr>
    <w:tblPr>
      <w:tblStyleRowBandSize w:val="1"/>
      <w:tblStyleColBandSize w:val="1"/>
    </w:tblPr>
    <w:tblStylePr w:type="firstRow">
      <w:rPr>
        <w:b/>
        <w:bCs/>
      </w:rPr>
      <w:tblPr/>
      <w:tcPr>
        <w:tcBorders>
          <w:bottom w:val="single" w:sz="4" w:space="0" w:color="CCCAC9" w:themeColor="accent5" w:themeTint="99"/>
        </w:tcBorders>
      </w:tcPr>
    </w:tblStylePr>
    <w:tblStylePr w:type="lastRow">
      <w:rPr>
        <w:b/>
        <w:bCs/>
      </w:rPr>
      <w:tblPr/>
      <w:tcPr>
        <w:tcBorders>
          <w:top w:val="single" w:sz="4" w:space="0" w:color="CCCAC9" w:themeColor="accent5" w:themeTint="99"/>
        </w:tcBorders>
      </w:tcPr>
    </w:tblStylePr>
    <w:tblStylePr w:type="firstCol">
      <w:rPr>
        <w:b/>
        <w:bCs/>
      </w:rPr>
    </w:tblStylePr>
    <w:tblStylePr w:type="lastCol">
      <w:rPr>
        <w:b/>
        <w:bCs/>
      </w:rPr>
    </w:tblStylePr>
    <w:tblStylePr w:type="band1Vert">
      <w:tblPr/>
      <w:tcPr>
        <w:shd w:val="clear" w:color="auto" w:fill="EEEDED" w:themeFill="accent5" w:themeFillTint="33"/>
      </w:tcPr>
    </w:tblStylePr>
    <w:tblStylePr w:type="band1Horz">
      <w:tblPr/>
      <w:tcPr>
        <w:shd w:val="clear" w:color="auto" w:fill="EEEDED" w:themeFill="accent5" w:themeFillTint="33"/>
      </w:tcPr>
    </w:tblStylePr>
  </w:style>
  <w:style w:type="table" w:styleId="Listentabelle1hellAkzent6">
    <w:name w:val="List Table 1 Light Accent 6"/>
    <w:basedOn w:val="NormaleTabelle"/>
    <w:uiPriority w:val="46"/>
    <w:rsid w:val="000D6F5A"/>
    <w:pPr>
      <w:spacing w:line="240" w:lineRule="auto"/>
    </w:pPr>
    <w:tblPr>
      <w:tblStyleRowBandSize w:val="1"/>
      <w:tblStyleColBandSize w:val="1"/>
    </w:tblPr>
    <w:tblStylePr w:type="firstRow">
      <w:rPr>
        <w:b/>
        <w:bCs/>
      </w:rPr>
      <w:tblPr/>
      <w:tcPr>
        <w:tcBorders>
          <w:bottom w:val="single" w:sz="4" w:space="0" w:color="F1F0EF" w:themeColor="accent6" w:themeTint="99"/>
        </w:tcBorders>
      </w:tcPr>
    </w:tblStylePr>
    <w:tblStylePr w:type="lastRow">
      <w:rPr>
        <w:b/>
        <w:bCs/>
      </w:rPr>
      <w:tblPr/>
      <w:tcPr>
        <w:tcBorders>
          <w:top w:val="single" w:sz="4" w:space="0" w:color="F1F0EF" w:themeColor="accent6" w:themeTint="99"/>
        </w:tcBorders>
      </w:tcPr>
    </w:tblStylePr>
    <w:tblStylePr w:type="firstCol">
      <w:rPr>
        <w:b/>
        <w:bCs/>
      </w:rPr>
    </w:tblStylePr>
    <w:tblStylePr w:type="lastCol">
      <w:rPr>
        <w:b/>
        <w:bCs/>
      </w:rPr>
    </w:tblStylePr>
    <w:tblStylePr w:type="band1Vert">
      <w:tblPr/>
      <w:tcPr>
        <w:shd w:val="clear" w:color="auto" w:fill="FAFAF9" w:themeFill="accent6" w:themeFillTint="33"/>
      </w:tcPr>
    </w:tblStylePr>
    <w:tblStylePr w:type="band1Horz">
      <w:tblPr/>
      <w:tcPr>
        <w:shd w:val="clear" w:color="auto" w:fill="FAFAF9" w:themeFill="accent6" w:themeFillTint="33"/>
      </w:tcPr>
    </w:tblStylePr>
  </w:style>
  <w:style w:type="table" w:styleId="Listentabelle2">
    <w:name w:val="List Table 2"/>
    <w:basedOn w:val="NormaleTabelle"/>
    <w:uiPriority w:val="47"/>
    <w:rsid w:val="000D6F5A"/>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2Akzent1">
    <w:name w:val="List Table 2 Accent 1"/>
    <w:basedOn w:val="NormaleTabelle"/>
    <w:uiPriority w:val="47"/>
    <w:rsid w:val="000D6F5A"/>
    <w:pPr>
      <w:spacing w:line="240" w:lineRule="auto"/>
    </w:pPr>
    <w:tblPr>
      <w:tblStyleRowBandSize w:val="1"/>
      <w:tblStyleColBandSize w:val="1"/>
      <w:tblBorders>
        <w:top w:val="single" w:sz="4" w:space="0" w:color="FFD951" w:themeColor="accent1" w:themeTint="99"/>
        <w:bottom w:val="single" w:sz="4" w:space="0" w:color="FFD951" w:themeColor="accent1" w:themeTint="99"/>
        <w:insideH w:val="single" w:sz="4" w:space="0" w:color="FFD95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5" w:themeFill="accent1" w:themeFillTint="33"/>
      </w:tcPr>
    </w:tblStylePr>
    <w:tblStylePr w:type="band1Horz">
      <w:tblPr/>
      <w:tcPr>
        <w:shd w:val="clear" w:color="auto" w:fill="FFF2C5" w:themeFill="accent1" w:themeFillTint="33"/>
      </w:tcPr>
    </w:tblStylePr>
  </w:style>
  <w:style w:type="table" w:styleId="Listentabelle2Akzent2">
    <w:name w:val="List Table 2 Accent 2"/>
    <w:basedOn w:val="NormaleTabelle"/>
    <w:uiPriority w:val="47"/>
    <w:rsid w:val="000D6F5A"/>
    <w:pPr>
      <w:spacing w:line="240" w:lineRule="auto"/>
    </w:pPr>
    <w:tblPr>
      <w:tblStyleRowBandSize w:val="1"/>
      <w:tblStyleColBandSize w:val="1"/>
      <w:tblBorders>
        <w:top w:val="single" w:sz="4" w:space="0" w:color="FFE066" w:themeColor="accent2" w:themeTint="99"/>
        <w:bottom w:val="single" w:sz="4" w:space="0" w:color="FFE066" w:themeColor="accent2" w:themeTint="99"/>
        <w:insideH w:val="single" w:sz="4" w:space="0" w:color="FFE0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4CC" w:themeFill="accent2" w:themeFillTint="33"/>
      </w:tcPr>
    </w:tblStylePr>
    <w:tblStylePr w:type="band1Horz">
      <w:tblPr/>
      <w:tcPr>
        <w:shd w:val="clear" w:color="auto" w:fill="FFF4CC" w:themeFill="accent2" w:themeFillTint="33"/>
      </w:tcPr>
    </w:tblStylePr>
  </w:style>
  <w:style w:type="table" w:styleId="Listentabelle2Akzent3">
    <w:name w:val="List Table 2 Accent 3"/>
    <w:basedOn w:val="NormaleTabelle"/>
    <w:uiPriority w:val="47"/>
    <w:rsid w:val="000D6F5A"/>
    <w:pPr>
      <w:spacing w:line="240" w:lineRule="auto"/>
    </w:pPr>
    <w:tblPr>
      <w:tblStyleRowBandSize w:val="1"/>
      <w:tblStyleColBandSize w:val="1"/>
      <w:tblBorders>
        <w:top w:val="single" w:sz="4" w:space="0" w:color="FFF0B7" w:themeColor="accent3" w:themeTint="99"/>
        <w:bottom w:val="single" w:sz="4" w:space="0" w:color="FFF0B7" w:themeColor="accent3" w:themeTint="99"/>
        <w:insideH w:val="single" w:sz="4" w:space="0" w:color="FFF0B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AE7" w:themeFill="accent3" w:themeFillTint="33"/>
      </w:tcPr>
    </w:tblStylePr>
    <w:tblStylePr w:type="band1Horz">
      <w:tblPr/>
      <w:tcPr>
        <w:shd w:val="clear" w:color="auto" w:fill="FFFAE7" w:themeFill="accent3" w:themeFillTint="33"/>
      </w:tcPr>
    </w:tblStylePr>
  </w:style>
  <w:style w:type="table" w:styleId="Listentabelle2Akzent4">
    <w:name w:val="List Table 2 Accent 4"/>
    <w:basedOn w:val="NormaleTabelle"/>
    <w:uiPriority w:val="47"/>
    <w:rsid w:val="000D6F5A"/>
    <w:pPr>
      <w:spacing w:line="240" w:lineRule="auto"/>
    </w:pPr>
    <w:tblPr>
      <w:tblStyleRowBandSize w:val="1"/>
      <w:tblStyleColBandSize w:val="1"/>
      <w:tblBorders>
        <w:top w:val="single" w:sz="4" w:space="0" w:color="8B8B8B" w:themeColor="accent4" w:themeTint="99"/>
        <w:bottom w:val="single" w:sz="4" w:space="0" w:color="8B8B8B" w:themeColor="accent4" w:themeTint="99"/>
        <w:insideH w:val="single" w:sz="4" w:space="0" w:color="8B8B8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D8D8" w:themeFill="accent4" w:themeFillTint="33"/>
      </w:tcPr>
    </w:tblStylePr>
    <w:tblStylePr w:type="band1Horz">
      <w:tblPr/>
      <w:tcPr>
        <w:shd w:val="clear" w:color="auto" w:fill="D8D8D8" w:themeFill="accent4" w:themeFillTint="33"/>
      </w:tcPr>
    </w:tblStylePr>
  </w:style>
  <w:style w:type="table" w:styleId="Listentabelle2Akzent5">
    <w:name w:val="List Table 2 Accent 5"/>
    <w:basedOn w:val="NormaleTabelle"/>
    <w:uiPriority w:val="47"/>
    <w:rsid w:val="000D6F5A"/>
    <w:pPr>
      <w:spacing w:line="240" w:lineRule="auto"/>
    </w:pPr>
    <w:tblPr>
      <w:tblStyleRowBandSize w:val="1"/>
      <w:tblStyleColBandSize w:val="1"/>
      <w:tblBorders>
        <w:top w:val="single" w:sz="4" w:space="0" w:color="CCCAC9" w:themeColor="accent5" w:themeTint="99"/>
        <w:bottom w:val="single" w:sz="4" w:space="0" w:color="CCCAC9" w:themeColor="accent5" w:themeTint="99"/>
        <w:insideH w:val="single" w:sz="4" w:space="0" w:color="CCCAC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EDED" w:themeFill="accent5" w:themeFillTint="33"/>
      </w:tcPr>
    </w:tblStylePr>
    <w:tblStylePr w:type="band1Horz">
      <w:tblPr/>
      <w:tcPr>
        <w:shd w:val="clear" w:color="auto" w:fill="EEEDED" w:themeFill="accent5" w:themeFillTint="33"/>
      </w:tcPr>
    </w:tblStylePr>
  </w:style>
  <w:style w:type="table" w:styleId="Listentabelle2Akzent6">
    <w:name w:val="List Table 2 Accent 6"/>
    <w:basedOn w:val="NormaleTabelle"/>
    <w:uiPriority w:val="47"/>
    <w:rsid w:val="000D6F5A"/>
    <w:pPr>
      <w:spacing w:line="240" w:lineRule="auto"/>
    </w:pPr>
    <w:tblPr>
      <w:tblStyleRowBandSize w:val="1"/>
      <w:tblStyleColBandSize w:val="1"/>
      <w:tblBorders>
        <w:top w:val="single" w:sz="4" w:space="0" w:color="F1F0EF" w:themeColor="accent6" w:themeTint="99"/>
        <w:bottom w:val="single" w:sz="4" w:space="0" w:color="F1F0EF" w:themeColor="accent6" w:themeTint="99"/>
        <w:insideH w:val="single" w:sz="4" w:space="0" w:color="F1F0E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AF9" w:themeFill="accent6" w:themeFillTint="33"/>
      </w:tcPr>
    </w:tblStylePr>
    <w:tblStylePr w:type="band1Horz">
      <w:tblPr/>
      <w:tcPr>
        <w:shd w:val="clear" w:color="auto" w:fill="FAFAF9" w:themeFill="accent6" w:themeFillTint="33"/>
      </w:tcPr>
    </w:tblStylePr>
  </w:style>
  <w:style w:type="table" w:styleId="Listentabelle3">
    <w:name w:val="List Table 3"/>
    <w:basedOn w:val="NormaleTabelle"/>
    <w:uiPriority w:val="48"/>
    <w:rsid w:val="000D6F5A"/>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ntabelle3Akzent1">
    <w:name w:val="List Table 3 Accent 1"/>
    <w:basedOn w:val="NormaleTabelle"/>
    <w:uiPriority w:val="48"/>
    <w:rsid w:val="000D6F5A"/>
    <w:pPr>
      <w:spacing w:line="240" w:lineRule="auto"/>
    </w:pPr>
    <w:tblPr>
      <w:tblStyleRowBandSize w:val="1"/>
      <w:tblStyleColBandSize w:val="1"/>
      <w:tblBorders>
        <w:top w:val="single" w:sz="4" w:space="0" w:color="DDAE00" w:themeColor="accent1"/>
        <w:left w:val="single" w:sz="4" w:space="0" w:color="DDAE00" w:themeColor="accent1"/>
        <w:bottom w:val="single" w:sz="4" w:space="0" w:color="DDAE00" w:themeColor="accent1"/>
        <w:right w:val="single" w:sz="4" w:space="0" w:color="DDAE00" w:themeColor="accent1"/>
      </w:tblBorders>
    </w:tblPr>
    <w:tblStylePr w:type="firstRow">
      <w:rPr>
        <w:b/>
        <w:bCs/>
        <w:color w:val="FFFFFF" w:themeColor="background1"/>
      </w:rPr>
      <w:tblPr/>
      <w:tcPr>
        <w:shd w:val="clear" w:color="auto" w:fill="DDAE00" w:themeFill="accent1"/>
      </w:tcPr>
    </w:tblStylePr>
    <w:tblStylePr w:type="lastRow">
      <w:rPr>
        <w:b/>
        <w:bCs/>
      </w:rPr>
      <w:tblPr/>
      <w:tcPr>
        <w:tcBorders>
          <w:top w:val="double" w:sz="4" w:space="0" w:color="DDAE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AE00" w:themeColor="accent1"/>
          <w:right w:val="single" w:sz="4" w:space="0" w:color="DDAE00" w:themeColor="accent1"/>
        </w:tcBorders>
      </w:tcPr>
    </w:tblStylePr>
    <w:tblStylePr w:type="band1Horz">
      <w:tblPr/>
      <w:tcPr>
        <w:tcBorders>
          <w:top w:val="single" w:sz="4" w:space="0" w:color="DDAE00" w:themeColor="accent1"/>
          <w:bottom w:val="single" w:sz="4" w:space="0" w:color="DDAE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AE00" w:themeColor="accent1"/>
          <w:left w:val="nil"/>
        </w:tcBorders>
      </w:tcPr>
    </w:tblStylePr>
    <w:tblStylePr w:type="swCell">
      <w:tblPr/>
      <w:tcPr>
        <w:tcBorders>
          <w:top w:val="double" w:sz="4" w:space="0" w:color="DDAE00" w:themeColor="accent1"/>
          <w:right w:val="nil"/>
        </w:tcBorders>
      </w:tcPr>
    </w:tblStylePr>
  </w:style>
  <w:style w:type="table" w:styleId="Listentabelle3Akzent2">
    <w:name w:val="List Table 3 Accent 2"/>
    <w:basedOn w:val="NormaleTabelle"/>
    <w:uiPriority w:val="48"/>
    <w:rsid w:val="000D6F5A"/>
    <w:pPr>
      <w:spacing w:line="240" w:lineRule="auto"/>
    </w:pPr>
    <w:tblPr>
      <w:tblStyleRowBandSize w:val="1"/>
      <w:tblStyleColBandSize w:val="1"/>
      <w:tblBorders>
        <w:top w:val="single" w:sz="4" w:space="0" w:color="FFCC00" w:themeColor="accent2"/>
        <w:left w:val="single" w:sz="4" w:space="0" w:color="FFCC00" w:themeColor="accent2"/>
        <w:bottom w:val="single" w:sz="4" w:space="0" w:color="FFCC00" w:themeColor="accent2"/>
        <w:right w:val="single" w:sz="4" w:space="0" w:color="FFCC00" w:themeColor="accent2"/>
      </w:tblBorders>
    </w:tblPr>
    <w:tblStylePr w:type="firstRow">
      <w:rPr>
        <w:b/>
        <w:bCs/>
        <w:color w:val="FFFFFF" w:themeColor="background1"/>
      </w:rPr>
      <w:tblPr/>
      <w:tcPr>
        <w:shd w:val="clear" w:color="auto" w:fill="FFCC00" w:themeFill="accent2"/>
      </w:tcPr>
    </w:tblStylePr>
    <w:tblStylePr w:type="lastRow">
      <w:rPr>
        <w:b/>
        <w:bCs/>
      </w:rPr>
      <w:tblPr/>
      <w:tcPr>
        <w:tcBorders>
          <w:top w:val="double" w:sz="4" w:space="0" w:color="FFCC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C00" w:themeColor="accent2"/>
          <w:right w:val="single" w:sz="4" w:space="0" w:color="FFCC00" w:themeColor="accent2"/>
        </w:tcBorders>
      </w:tcPr>
    </w:tblStylePr>
    <w:tblStylePr w:type="band1Horz">
      <w:tblPr/>
      <w:tcPr>
        <w:tcBorders>
          <w:top w:val="single" w:sz="4" w:space="0" w:color="FFCC00" w:themeColor="accent2"/>
          <w:bottom w:val="single" w:sz="4" w:space="0" w:color="FFCC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C00" w:themeColor="accent2"/>
          <w:left w:val="nil"/>
        </w:tcBorders>
      </w:tcPr>
    </w:tblStylePr>
    <w:tblStylePr w:type="swCell">
      <w:tblPr/>
      <w:tcPr>
        <w:tcBorders>
          <w:top w:val="double" w:sz="4" w:space="0" w:color="FFCC00" w:themeColor="accent2"/>
          <w:right w:val="nil"/>
        </w:tcBorders>
      </w:tcPr>
    </w:tblStylePr>
  </w:style>
  <w:style w:type="table" w:styleId="Listentabelle3Akzent3">
    <w:name w:val="List Table 3 Accent 3"/>
    <w:basedOn w:val="NormaleTabelle"/>
    <w:uiPriority w:val="48"/>
    <w:rsid w:val="000D6F5A"/>
    <w:pPr>
      <w:spacing w:line="240" w:lineRule="auto"/>
    </w:pPr>
    <w:tblPr>
      <w:tblStyleRowBandSize w:val="1"/>
      <w:tblStyleColBandSize w:val="1"/>
      <w:tblBorders>
        <w:top w:val="single" w:sz="4" w:space="0" w:color="FFE888" w:themeColor="accent3"/>
        <w:left w:val="single" w:sz="4" w:space="0" w:color="FFE888" w:themeColor="accent3"/>
        <w:bottom w:val="single" w:sz="4" w:space="0" w:color="FFE888" w:themeColor="accent3"/>
        <w:right w:val="single" w:sz="4" w:space="0" w:color="FFE888" w:themeColor="accent3"/>
      </w:tblBorders>
    </w:tblPr>
    <w:tblStylePr w:type="firstRow">
      <w:rPr>
        <w:b/>
        <w:bCs/>
        <w:color w:val="FFFFFF" w:themeColor="background1"/>
      </w:rPr>
      <w:tblPr/>
      <w:tcPr>
        <w:shd w:val="clear" w:color="auto" w:fill="FFE888" w:themeFill="accent3"/>
      </w:tcPr>
    </w:tblStylePr>
    <w:tblStylePr w:type="lastRow">
      <w:rPr>
        <w:b/>
        <w:bCs/>
      </w:rPr>
      <w:tblPr/>
      <w:tcPr>
        <w:tcBorders>
          <w:top w:val="double" w:sz="4" w:space="0" w:color="FFE88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E888" w:themeColor="accent3"/>
          <w:right w:val="single" w:sz="4" w:space="0" w:color="FFE888" w:themeColor="accent3"/>
        </w:tcBorders>
      </w:tcPr>
    </w:tblStylePr>
    <w:tblStylePr w:type="band1Horz">
      <w:tblPr/>
      <w:tcPr>
        <w:tcBorders>
          <w:top w:val="single" w:sz="4" w:space="0" w:color="FFE888" w:themeColor="accent3"/>
          <w:bottom w:val="single" w:sz="4" w:space="0" w:color="FFE88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E888" w:themeColor="accent3"/>
          <w:left w:val="nil"/>
        </w:tcBorders>
      </w:tcPr>
    </w:tblStylePr>
    <w:tblStylePr w:type="swCell">
      <w:tblPr/>
      <w:tcPr>
        <w:tcBorders>
          <w:top w:val="double" w:sz="4" w:space="0" w:color="FFE888" w:themeColor="accent3"/>
          <w:right w:val="nil"/>
        </w:tcBorders>
      </w:tcPr>
    </w:tblStylePr>
  </w:style>
  <w:style w:type="table" w:styleId="Listentabelle3Akzent4">
    <w:name w:val="List Table 3 Accent 4"/>
    <w:basedOn w:val="NormaleTabelle"/>
    <w:uiPriority w:val="48"/>
    <w:rsid w:val="000D6F5A"/>
    <w:pPr>
      <w:spacing w:line="240" w:lineRule="auto"/>
    </w:pPr>
    <w:tblPr>
      <w:tblStyleRowBandSize w:val="1"/>
      <w:tblStyleColBandSize w:val="1"/>
      <w:tblBorders>
        <w:top w:val="single" w:sz="4" w:space="0" w:color="3F3F3F" w:themeColor="accent4"/>
        <w:left w:val="single" w:sz="4" w:space="0" w:color="3F3F3F" w:themeColor="accent4"/>
        <w:bottom w:val="single" w:sz="4" w:space="0" w:color="3F3F3F" w:themeColor="accent4"/>
        <w:right w:val="single" w:sz="4" w:space="0" w:color="3F3F3F" w:themeColor="accent4"/>
      </w:tblBorders>
    </w:tblPr>
    <w:tblStylePr w:type="firstRow">
      <w:rPr>
        <w:b/>
        <w:bCs/>
        <w:color w:val="FFFFFF" w:themeColor="background1"/>
      </w:rPr>
      <w:tblPr/>
      <w:tcPr>
        <w:shd w:val="clear" w:color="auto" w:fill="3F3F3F" w:themeFill="accent4"/>
      </w:tcPr>
    </w:tblStylePr>
    <w:tblStylePr w:type="lastRow">
      <w:rPr>
        <w:b/>
        <w:bCs/>
      </w:rPr>
      <w:tblPr/>
      <w:tcPr>
        <w:tcBorders>
          <w:top w:val="double" w:sz="4" w:space="0" w:color="3F3F3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F3F3F" w:themeColor="accent4"/>
          <w:right w:val="single" w:sz="4" w:space="0" w:color="3F3F3F" w:themeColor="accent4"/>
        </w:tcBorders>
      </w:tcPr>
    </w:tblStylePr>
    <w:tblStylePr w:type="band1Horz">
      <w:tblPr/>
      <w:tcPr>
        <w:tcBorders>
          <w:top w:val="single" w:sz="4" w:space="0" w:color="3F3F3F" w:themeColor="accent4"/>
          <w:bottom w:val="single" w:sz="4" w:space="0" w:color="3F3F3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F3F3F" w:themeColor="accent4"/>
          <w:left w:val="nil"/>
        </w:tcBorders>
      </w:tcPr>
    </w:tblStylePr>
    <w:tblStylePr w:type="swCell">
      <w:tblPr/>
      <w:tcPr>
        <w:tcBorders>
          <w:top w:val="double" w:sz="4" w:space="0" w:color="3F3F3F" w:themeColor="accent4"/>
          <w:right w:val="nil"/>
        </w:tcBorders>
      </w:tcPr>
    </w:tblStylePr>
  </w:style>
  <w:style w:type="table" w:styleId="Listentabelle3Akzent5">
    <w:name w:val="List Table 3 Accent 5"/>
    <w:basedOn w:val="NormaleTabelle"/>
    <w:uiPriority w:val="48"/>
    <w:rsid w:val="000D6F5A"/>
    <w:pPr>
      <w:spacing w:line="240" w:lineRule="auto"/>
    </w:pPr>
    <w:tblPr>
      <w:tblStyleRowBandSize w:val="1"/>
      <w:tblStyleColBandSize w:val="1"/>
      <w:tblBorders>
        <w:top w:val="single" w:sz="4" w:space="0" w:color="AAA8A6" w:themeColor="accent5"/>
        <w:left w:val="single" w:sz="4" w:space="0" w:color="AAA8A6" w:themeColor="accent5"/>
        <w:bottom w:val="single" w:sz="4" w:space="0" w:color="AAA8A6" w:themeColor="accent5"/>
        <w:right w:val="single" w:sz="4" w:space="0" w:color="AAA8A6" w:themeColor="accent5"/>
      </w:tblBorders>
    </w:tblPr>
    <w:tblStylePr w:type="firstRow">
      <w:rPr>
        <w:b/>
        <w:bCs/>
        <w:color w:val="FFFFFF" w:themeColor="background1"/>
      </w:rPr>
      <w:tblPr/>
      <w:tcPr>
        <w:shd w:val="clear" w:color="auto" w:fill="AAA8A6" w:themeFill="accent5"/>
      </w:tcPr>
    </w:tblStylePr>
    <w:tblStylePr w:type="lastRow">
      <w:rPr>
        <w:b/>
        <w:bCs/>
      </w:rPr>
      <w:tblPr/>
      <w:tcPr>
        <w:tcBorders>
          <w:top w:val="double" w:sz="4" w:space="0" w:color="AAA8A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AA8A6" w:themeColor="accent5"/>
          <w:right w:val="single" w:sz="4" w:space="0" w:color="AAA8A6" w:themeColor="accent5"/>
        </w:tcBorders>
      </w:tcPr>
    </w:tblStylePr>
    <w:tblStylePr w:type="band1Horz">
      <w:tblPr/>
      <w:tcPr>
        <w:tcBorders>
          <w:top w:val="single" w:sz="4" w:space="0" w:color="AAA8A6" w:themeColor="accent5"/>
          <w:bottom w:val="single" w:sz="4" w:space="0" w:color="AAA8A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AA8A6" w:themeColor="accent5"/>
          <w:left w:val="nil"/>
        </w:tcBorders>
      </w:tcPr>
    </w:tblStylePr>
    <w:tblStylePr w:type="swCell">
      <w:tblPr/>
      <w:tcPr>
        <w:tcBorders>
          <w:top w:val="double" w:sz="4" w:space="0" w:color="AAA8A6" w:themeColor="accent5"/>
          <w:right w:val="nil"/>
        </w:tcBorders>
      </w:tcPr>
    </w:tblStylePr>
  </w:style>
  <w:style w:type="table" w:styleId="Listentabelle3Akzent6">
    <w:name w:val="List Table 3 Accent 6"/>
    <w:basedOn w:val="NormaleTabelle"/>
    <w:uiPriority w:val="48"/>
    <w:rsid w:val="000D6F5A"/>
    <w:pPr>
      <w:spacing w:line="240" w:lineRule="auto"/>
    </w:pPr>
    <w:tblPr>
      <w:tblStyleRowBandSize w:val="1"/>
      <w:tblStyleColBandSize w:val="1"/>
      <w:tblBorders>
        <w:top w:val="single" w:sz="4" w:space="0" w:color="E8E7E5" w:themeColor="accent6"/>
        <w:left w:val="single" w:sz="4" w:space="0" w:color="E8E7E5" w:themeColor="accent6"/>
        <w:bottom w:val="single" w:sz="4" w:space="0" w:color="E8E7E5" w:themeColor="accent6"/>
        <w:right w:val="single" w:sz="4" w:space="0" w:color="E8E7E5" w:themeColor="accent6"/>
      </w:tblBorders>
    </w:tblPr>
    <w:tblStylePr w:type="firstRow">
      <w:rPr>
        <w:b/>
        <w:bCs/>
        <w:color w:val="FFFFFF" w:themeColor="background1"/>
      </w:rPr>
      <w:tblPr/>
      <w:tcPr>
        <w:shd w:val="clear" w:color="auto" w:fill="E8E7E5" w:themeFill="accent6"/>
      </w:tcPr>
    </w:tblStylePr>
    <w:tblStylePr w:type="lastRow">
      <w:rPr>
        <w:b/>
        <w:bCs/>
      </w:rPr>
      <w:tblPr/>
      <w:tcPr>
        <w:tcBorders>
          <w:top w:val="double" w:sz="4" w:space="0" w:color="E8E7E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E7E5" w:themeColor="accent6"/>
          <w:right w:val="single" w:sz="4" w:space="0" w:color="E8E7E5" w:themeColor="accent6"/>
        </w:tcBorders>
      </w:tcPr>
    </w:tblStylePr>
    <w:tblStylePr w:type="band1Horz">
      <w:tblPr/>
      <w:tcPr>
        <w:tcBorders>
          <w:top w:val="single" w:sz="4" w:space="0" w:color="E8E7E5" w:themeColor="accent6"/>
          <w:bottom w:val="single" w:sz="4" w:space="0" w:color="E8E7E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E7E5" w:themeColor="accent6"/>
          <w:left w:val="nil"/>
        </w:tcBorders>
      </w:tcPr>
    </w:tblStylePr>
    <w:tblStylePr w:type="swCell">
      <w:tblPr/>
      <w:tcPr>
        <w:tcBorders>
          <w:top w:val="double" w:sz="4" w:space="0" w:color="E8E7E5" w:themeColor="accent6"/>
          <w:right w:val="nil"/>
        </w:tcBorders>
      </w:tcPr>
    </w:tblStylePr>
  </w:style>
  <w:style w:type="table" w:styleId="Listentabelle4">
    <w:name w:val="List Table 4"/>
    <w:basedOn w:val="NormaleTabelle"/>
    <w:uiPriority w:val="49"/>
    <w:rsid w:val="000D6F5A"/>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4Akzent1">
    <w:name w:val="List Table 4 Accent 1"/>
    <w:basedOn w:val="NormaleTabelle"/>
    <w:uiPriority w:val="49"/>
    <w:rsid w:val="000D6F5A"/>
    <w:pPr>
      <w:spacing w:line="240" w:lineRule="auto"/>
    </w:pPr>
    <w:tblPr>
      <w:tblStyleRowBandSize w:val="1"/>
      <w:tblStyleColBandSize w:val="1"/>
      <w:tblBorders>
        <w:top w:val="single" w:sz="4" w:space="0" w:color="FFD951" w:themeColor="accent1" w:themeTint="99"/>
        <w:left w:val="single" w:sz="4" w:space="0" w:color="FFD951" w:themeColor="accent1" w:themeTint="99"/>
        <w:bottom w:val="single" w:sz="4" w:space="0" w:color="FFD951" w:themeColor="accent1" w:themeTint="99"/>
        <w:right w:val="single" w:sz="4" w:space="0" w:color="FFD951" w:themeColor="accent1" w:themeTint="99"/>
        <w:insideH w:val="single" w:sz="4" w:space="0" w:color="FFD951" w:themeColor="accent1" w:themeTint="99"/>
      </w:tblBorders>
    </w:tblPr>
    <w:tblStylePr w:type="firstRow">
      <w:rPr>
        <w:b/>
        <w:bCs/>
        <w:color w:val="FFFFFF" w:themeColor="background1"/>
      </w:rPr>
      <w:tblPr/>
      <w:tcPr>
        <w:tcBorders>
          <w:top w:val="single" w:sz="4" w:space="0" w:color="DDAE00" w:themeColor="accent1"/>
          <w:left w:val="single" w:sz="4" w:space="0" w:color="DDAE00" w:themeColor="accent1"/>
          <w:bottom w:val="single" w:sz="4" w:space="0" w:color="DDAE00" w:themeColor="accent1"/>
          <w:right w:val="single" w:sz="4" w:space="0" w:color="DDAE00" w:themeColor="accent1"/>
          <w:insideH w:val="nil"/>
        </w:tcBorders>
        <w:shd w:val="clear" w:color="auto" w:fill="DDAE00" w:themeFill="accent1"/>
      </w:tcPr>
    </w:tblStylePr>
    <w:tblStylePr w:type="lastRow">
      <w:rPr>
        <w:b/>
        <w:bCs/>
      </w:rPr>
      <w:tblPr/>
      <w:tcPr>
        <w:tcBorders>
          <w:top w:val="double" w:sz="4" w:space="0" w:color="FFD951" w:themeColor="accent1" w:themeTint="99"/>
        </w:tcBorders>
      </w:tcPr>
    </w:tblStylePr>
    <w:tblStylePr w:type="firstCol">
      <w:rPr>
        <w:b/>
        <w:bCs/>
      </w:rPr>
    </w:tblStylePr>
    <w:tblStylePr w:type="lastCol">
      <w:rPr>
        <w:b/>
        <w:bCs/>
      </w:rPr>
    </w:tblStylePr>
    <w:tblStylePr w:type="band1Vert">
      <w:tblPr/>
      <w:tcPr>
        <w:shd w:val="clear" w:color="auto" w:fill="FFF2C5" w:themeFill="accent1" w:themeFillTint="33"/>
      </w:tcPr>
    </w:tblStylePr>
    <w:tblStylePr w:type="band1Horz">
      <w:tblPr/>
      <w:tcPr>
        <w:shd w:val="clear" w:color="auto" w:fill="FFF2C5" w:themeFill="accent1" w:themeFillTint="33"/>
      </w:tcPr>
    </w:tblStylePr>
  </w:style>
  <w:style w:type="table" w:styleId="Listentabelle4Akzent2">
    <w:name w:val="List Table 4 Accent 2"/>
    <w:basedOn w:val="NormaleTabelle"/>
    <w:uiPriority w:val="49"/>
    <w:rsid w:val="000D6F5A"/>
    <w:pPr>
      <w:spacing w:line="240" w:lineRule="auto"/>
    </w:pPr>
    <w:tblPr>
      <w:tblStyleRowBandSize w:val="1"/>
      <w:tblStyleColBandSize w:val="1"/>
      <w:tblBorders>
        <w:top w:val="single" w:sz="4" w:space="0" w:color="FFE066" w:themeColor="accent2" w:themeTint="99"/>
        <w:left w:val="single" w:sz="4" w:space="0" w:color="FFE066" w:themeColor="accent2" w:themeTint="99"/>
        <w:bottom w:val="single" w:sz="4" w:space="0" w:color="FFE066" w:themeColor="accent2" w:themeTint="99"/>
        <w:right w:val="single" w:sz="4" w:space="0" w:color="FFE066" w:themeColor="accent2" w:themeTint="99"/>
        <w:insideH w:val="single" w:sz="4" w:space="0" w:color="FFE066" w:themeColor="accent2" w:themeTint="99"/>
      </w:tblBorders>
    </w:tblPr>
    <w:tblStylePr w:type="firstRow">
      <w:rPr>
        <w:b/>
        <w:bCs/>
        <w:color w:val="FFFFFF" w:themeColor="background1"/>
      </w:rPr>
      <w:tblPr/>
      <w:tcPr>
        <w:tcBorders>
          <w:top w:val="single" w:sz="4" w:space="0" w:color="FFCC00" w:themeColor="accent2"/>
          <w:left w:val="single" w:sz="4" w:space="0" w:color="FFCC00" w:themeColor="accent2"/>
          <w:bottom w:val="single" w:sz="4" w:space="0" w:color="FFCC00" w:themeColor="accent2"/>
          <w:right w:val="single" w:sz="4" w:space="0" w:color="FFCC00" w:themeColor="accent2"/>
          <w:insideH w:val="nil"/>
        </w:tcBorders>
        <w:shd w:val="clear" w:color="auto" w:fill="FFCC00" w:themeFill="accent2"/>
      </w:tcPr>
    </w:tblStylePr>
    <w:tblStylePr w:type="lastRow">
      <w:rPr>
        <w:b/>
        <w:bCs/>
      </w:rPr>
      <w:tblPr/>
      <w:tcPr>
        <w:tcBorders>
          <w:top w:val="double" w:sz="4" w:space="0" w:color="FFE066" w:themeColor="accent2" w:themeTint="99"/>
        </w:tcBorders>
      </w:tcPr>
    </w:tblStylePr>
    <w:tblStylePr w:type="firstCol">
      <w:rPr>
        <w:b/>
        <w:bCs/>
      </w:rPr>
    </w:tblStylePr>
    <w:tblStylePr w:type="lastCol">
      <w:rPr>
        <w:b/>
        <w:bCs/>
      </w:rPr>
    </w:tblStylePr>
    <w:tblStylePr w:type="band1Vert">
      <w:tblPr/>
      <w:tcPr>
        <w:shd w:val="clear" w:color="auto" w:fill="FFF4CC" w:themeFill="accent2" w:themeFillTint="33"/>
      </w:tcPr>
    </w:tblStylePr>
    <w:tblStylePr w:type="band1Horz">
      <w:tblPr/>
      <w:tcPr>
        <w:shd w:val="clear" w:color="auto" w:fill="FFF4CC" w:themeFill="accent2" w:themeFillTint="33"/>
      </w:tcPr>
    </w:tblStylePr>
  </w:style>
  <w:style w:type="table" w:styleId="Listentabelle4Akzent3">
    <w:name w:val="List Table 4 Accent 3"/>
    <w:basedOn w:val="NormaleTabelle"/>
    <w:uiPriority w:val="49"/>
    <w:rsid w:val="000D6F5A"/>
    <w:pPr>
      <w:spacing w:line="240" w:lineRule="auto"/>
    </w:pPr>
    <w:tblPr>
      <w:tblStyleRowBandSize w:val="1"/>
      <w:tblStyleColBandSize w:val="1"/>
      <w:tblBorders>
        <w:top w:val="single" w:sz="4" w:space="0" w:color="FFF0B7" w:themeColor="accent3" w:themeTint="99"/>
        <w:left w:val="single" w:sz="4" w:space="0" w:color="FFF0B7" w:themeColor="accent3" w:themeTint="99"/>
        <w:bottom w:val="single" w:sz="4" w:space="0" w:color="FFF0B7" w:themeColor="accent3" w:themeTint="99"/>
        <w:right w:val="single" w:sz="4" w:space="0" w:color="FFF0B7" w:themeColor="accent3" w:themeTint="99"/>
        <w:insideH w:val="single" w:sz="4" w:space="0" w:color="FFF0B7" w:themeColor="accent3" w:themeTint="99"/>
      </w:tblBorders>
    </w:tblPr>
    <w:tblStylePr w:type="firstRow">
      <w:rPr>
        <w:b/>
        <w:bCs/>
        <w:color w:val="FFFFFF" w:themeColor="background1"/>
      </w:rPr>
      <w:tblPr/>
      <w:tcPr>
        <w:tcBorders>
          <w:top w:val="single" w:sz="4" w:space="0" w:color="FFE888" w:themeColor="accent3"/>
          <w:left w:val="single" w:sz="4" w:space="0" w:color="FFE888" w:themeColor="accent3"/>
          <w:bottom w:val="single" w:sz="4" w:space="0" w:color="FFE888" w:themeColor="accent3"/>
          <w:right w:val="single" w:sz="4" w:space="0" w:color="FFE888" w:themeColor="accent3"/>
          <w:insideH w:val="nil"/>
        </w:tcBorders>
        <w:shd w:val="clear" w:color="auto" w:fill="FFE888" w:themeFill="accent3"/>
      </w:tcPr>
    </w:tblStylePr>
    <w:tblStylePr w:type="lastRow">
      <w:rPr>
        <w:b/>
        <w:bCs/>
      </w:rPr>
      <w:tblPr/>
      <w:tcPr>
        <w:tcBorders>
          <w:top w:val="double" w:sz="4" w:space="0" w:color="FFF0B7" w:themeColor="accent3" w:themeTint="99"/>
        </w:tcBorders>
      </w:tcPr>
    </w:tblStylePr>
    <w:tblStylePr w:type="firstCol">
      <w:rPr>
        <w:b/>
        <w:bCs/>
      </w:rPr>
    </w:tblStylePr>
    <w:tblStylePr w:type="lastCol">
      <w:rPr>
        <w:b/>
        <w:bCs/>
      </w:rPr>
    </w:tblStylePr>
    <w:tblStylePr w:type="band1Vert">
      <w:tblPr/>
      <w:tcPr>
        <w:shd w:val="clear" w:color="auto" w:fill="FFFAE7" w:themeFill="accent3" w:themeFillTint="33"/>
      </w:tcPr>
    </w:tblStylePr>
    <w:tblStylePr w:type="band1Horz">
      <w:tblPr/>
      <w:tcPr>
        <w:shd w:val="clear" w:color="auto" w:fill="FFFAE7" w:themeFill="accent3" w:themeFillTint="33"/>
      </w:tcPr>
    </w:tblStylePr>
  </w:style>
  <w:style w:type="table" w:styleId="Listentabelle4Akzent4">
    <w:name w:val="List Table 4 Accent 4"/>
    <w:basedOn w:val="NormaleTabelle"/>
    <w:uiPriority w:val="49"/>
    <w:rsid w:val="000D6F5A"/>
    <w:pPr>
      <w:spacing w:line="240" w:lineRule="auto"/>
    </w:pPr>
    <w:tblPr>
      <w:tblStyleRowBandSize w:val="1"/>
      <w:tblStyleColBandSize w:val="1"/>
      <w:tblBorders>
        <w:top w:val="single" w:sz="4" w:space="0" w:color="8B8B8B" w:themeColor="accent4" w:themeTint="99"/>
        <w:left w:val="single" w:sz="4" w:space="0" w:color="8B8B8B" w:themeColor="accent4" w:themeTint="99"/>
        <w:bottom w:val="single" w:sz="4" w:space="0" w:color="8B8B8B" w:themeColor="accent4" w:themeTint="99"/>
        <w:right w:val="single" w:sz="4" w:space="0" w:color="8B8B8B" w:themeColor="accent4" w:themeTint="99"/>
        <w:insideH w:val="single" w:sz="4" w:space="0" w:color="8B8B8B" w:themeColor="accent4" w:themeTint="99"/>
      </w:tblBorders>
    </w:tblPr>
    <w:tblStylePr w:type="firstRow">
      <w:rPr>
        <w:b/>
        <w:bCs/>
        <w:color w:val="FFFFFF" w:themeColor="background1"/>
      </w:rPr>
      <w:tblPr/>
      <w:tcPr>
        <w:tcBorders>
          <w:top w:val="single" w:sz="4" w:space="0" w:color="3F3F3F" w:themeColor="accent4"/>
          <w:left w:val="single" w:sz="4" w:space="0" w:color="3F3F3F" w:themeColor="accent4"/>
          <w:bottom w:val="single" w:sz="4" w:space="0" w:color="3F3F3F" w:themeColor="accent4"/>
          <w:right w:val="single" w:sz="4" w:space="0" w:color="3F3F3F" w:themeColor="accent4"/>
          <w:insideH w:val="nil"/>
        </w:tcBorders>
        <w:shd w:val="clear" w:color="auto" w:fill="3F3F3F" w:themeFill="accent4"/>
      </w:tcPr>
    </w:tblStylePr>
    <w:tblStylePr w:type="lastRow">
      <w:rPr>
        <w:b/>
        <w:bCs/>
      </w:rPr>
      <w:tblPr/>
      <w:tcPr>
        <w:tcBorders>
          <w:top w:val="double" w:sz="4" w:space="0" w:color="8B8B8B" w:themeColor="accent4" w:themeTint="99"/>
        </w:tcBorders>
      </w:tcPr>
    </w:tblStylePr>
    <w:tblStylePr w:type="firstCol">
      <w:rPr>
        <w:b/>
        <w:bCs/>
      </w:rPr>
    </w:tblStylePr>
    <w:tblStylePr w:type="lastCol">
      <w:rPr>
        <w:b/>
        <w:bCs/>
      </w:rPr>
    </w:tblStylePr>
    <w:tblStylePr w:type="band1Vert">
      <w:tblPr/>
      <w:tcPr>
        <w:shd w:val="clear" w:color="auto" w:fill="D8D8D8" w:themeFill="accent4" w:themeFillTint="33"/>
      </w:tcPr>
    </w:tblStylePr>
    <w:tblStylePr w:type="band1Horz">
      <w:tblPr/>
      <w:tcPr>
        <w:shd w:val="clear" w:color="auto" w:fill="D8D8D8" w:themeFill="accent4" w:themeFillTint="33"/>
      </w:tcPr>
    </w:tblStylePr>
  </w:style>
  <w:style w:type="table" w:styleId="Listentabelle4Akzent5">
    <w:name w:val="List Table 4 Accent 5"/>
    <w:basedOn w:val="NormaleTabelle"/>
    <w:uiPriority w:val="49"/>
    <w:rsid w:val="000D6F5A"/>
    <w:pPr>
      <w:spacing w:line="240" w:lineRule="auto"/>
    </w:pPr>
    <w:tblPr>
      <w:tblStyleRowBandSize w:val="1"/>
      <w:tblStyleColBandSize w:val="1"/>
      <w:tblBorders>
        <w:top w:val="single" w:sz="4" w:space="0" w:color="CCCAC9" w:themeColor="accent5" w:themeTint="99"/>
        <w:left w:val="single" w:sz="4" w:space="0" w:color="CCCAC9" w:themeColor="accent5" w:themeTint="99"/>
        <w:bottom w:val="single" w:sz="4" w:space="0" w:color="CCCAC9" w:themeColor="accent5" w:themeTint="99"/>
        <w:right w:val="single" w:sz="4" w:space="0" w:color="CCCAC9" w:themeColor="accent5" w:themeTint="99"/>
        <w:insideH w:val="single" w:sz="4" w:space="0" w:color="CCCAC9" w:themeColor="accent5" w:themeTint="99"/>
      </w:tblBorders>
    </w:tblPr>
    <w:tblStylePr w:type="firstRow">
      <w:rPr>
        <w:b/>
        <w:bCs/>
        <w:color w:val="FFFFFF" w:themeColor="background1"/>
      </w:rPr>
      <w:tblPr/>
      <w:tcPr>
        <w:tcBorders>
          <w:top w:val="single" w:sz="4" w:space="0" w:color="AAA8A6" w:themeColor="accent5"/>
          <w:left w:val="single" w:sz="4" w:space="0" w:color="AAA8A6" w:themeColor="accent5"/>
          <w:bottom w:val="single" w:sz="4" w:space="0" w:color="AAA8A6" w:themeColor="accent5"/>
          <w:right w:val="single" w:sz="4" w:space="0" w:color="AAA8A6" w:themeColor="accent5"/>
          <w:insideH w:val="nil"/>
        </w:tcBorders>
        <w:shd w:val="clear" w:color="auto" w:fill="AAA8A6" w:themeFill="accent5"/>
      </w:tcPr>
    </w:tblStylePr>
    <w:tblStylePr w:type="lastRow">
      <w:rPr>
        <w:b/>
        <w:bCs/>
      </w:rPr>
      <w:tblPr/>
      <w:tcPr>
        <w:tcBorders>
          <w:top w:val="double" w:sz="4" w:space="0" w:color="CCCAC9" w:themeColor="accent5" w:themeTint="99"/>
        </w:tcBorders>
      </w:tcPr>
    </w:tblStylePr>
    <w:tblStylePr w:type="firstCol">
      <w:rPr>
        <w:b/>
        <w:bCs/>
      </w:rPr>
    </w:tblStylePr>
    <w:tblStylePr w:type="lastCol">
      <w:rPr>
        <w:b/>
        <w:bCs/>
      </w:rPr>
    </w:tblStylePr>
    <w:tblStylePr w:type="band1Vert">
      <w:tblPr/>
      <w:tcPr>
        <w:shd w:val="clear" w:color="auto" w:fill="EEEDED" w:themeFill="accent5" w:themeFillTint="33"/>
      </w:tcPr>
    </w:tblStylePr>
    <w:tblStylePr w:type="band1Horz">
      <w:tblPr/>
      <w:tcPr>
        <w:shd w:val="clear" w:color="auto" w:fill="EEEDED" w:themeFill="accent5" w:themeFillTint="33"/>
      </w:tcPr>
    </w:tblStylePr>
  </w:style>
  <w:style w:type="table" w:styleId="Listentabelle4Akzent6">
    <w:name w:val="List Table 4 Accent 6"/>
    <w:basedOn w:val="NormaleTabelle"/>
    <w:uiPriority w:val="49"/>
    <w:rsid w:val="000D6F5A"/>
    <w:pPr>
      <w:spacing w:line="240" w:lineRule="auto"/>
    </w:pPr>
    <w:tblPr>
      <w:tblStyleRowBandSize w:val="1"/>
      <w:tblStyleColBandSize w:val="1"/>
      <w:tblBorders>
        <w:top w:val="single" w:sz="4" w:space="0" w:color="F1F0EF" w:themeColor="accent6" w:themeTint="99"/>
        <w:left w:val="single" w:sz="4" w:space="0" w:color="F1F0EF" w:themeColor="accent6" w:themeTint="99"/>
        <w:bottom w:val="single" w:sz="4" w:space="0" w:color="F1F0EF" w:themeColor="accent6" w:themeTint="99"/>
        <w:right w:val="single" w:sz="4" w:space="0" w:color="F1F0EF" w:themeColor="accent6" w:themeTint="99"/>
        <w:insideH w:val="single" w:sz="4" w:space="0" w:color="F1F0EF" w:themeColor="accent6" w:themeTint="99"/>
      </w:tblBorders>
    </w:tblPr>
    <w:tblStylePr w:type="firstRow">
      <w:rPr>
        <w:b/>
        <w:bCs/>
        <w:color w:val="FFFFFF" w:themeColor="background1"/>
      </w:rPr>
      <w:tblPr/>
      <w:tcPr>
        <w:tcBorders>
          <w:top w:val="single" w:sz="4" w:space="0" w:color="E8E7E5" w:themeColor="accent6"/>
          <w:left w:val="single" w:sz="4" w:space="0" w:color="E8E7E5" w:themeColor="accent6"/>
          <w:bottom w:val="single" w:sz="4" w:space="0" w:color="E8E7E5" w:themeColor="accent6"/>
          <w:right w:val="single" w:sz="4" w:space="0" w:color="E8E7E5" w:themeColor="accent6"/>
          <w:insideH w:val="nil"/>
        </w:tcBorders>
        <w:shd w:val="clear" w:color="auto" w:fill="E8E7E5" w:themeFill="accent6"/>
      </w:tcPr>
    </w:tblStylePr>
    <w:tblStylePr w:type="lastRow">
      <w:rPr>
        <w:b/>
        <w:bCs/>
      </w:rPr>
      <w:tblPr/>
      <w:tcPr>
        <w:tcBorders>
          <w:top w:val="double" w:sz="4" w:space="0" w:color="F1F0EF" w:themeColor="accent6" w:themeTint="99"/>
        </w:tcBorders>
      </w:tcPr>
    </w:tblStylePr>
    <w:tblStylePr w:type="firstCol">
      <w:rPr>
        <w:b/>
        <w:bCs/>
      </w:rPr>
    </w:tblStylePr>
    <w:tblStylePr w:type="lastCol">
      <w:rPr>
        <w:b/>
        <w:bCs/>
      </w:rPr>
    </w:tblStylePr>
    <w:tblStylePr w:type="band1Vert">
      <w:tblPr/>
      <w:tcPr>
        <w:shd w:val="clear" w:color="auto" w:fill="FAFAF9" w:themeFill="accent6" w:themeFillTint="33"/>
      </w:tcPr>
    </w:tblStylePr>
    <w:tblStylePr w:type="band1Horz">
      <w:tblPr/>
      <w:tcPr>
        <w:shd w:val="clear" w:color="auto" w:fill="FAFAF9" w:themeFill="accent6" w:themeFillTint="33"/>
      </w:tcPr>
    </w:tblStylePr>
  </w:style>
  <w:style w:type="table" w:styleId="Listentabelle5dunkel">
    <w:name w:val="List Table 5 Dark"/>
    <w:basedOn w:val="NormaleTabelle"/>
    <w:uiPriority w:val="50"/>
    <w:rsid w:val="000D6F5A"/>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1">
    <w:name w:val="List Table 5 Dark Accent 1"/>
    <w:basedOn w:val="NormaleTabelle"/>
    <w:uiPriority w:val="50"/>
    <w:rsid w:val="000D6F5A"/>
    <w:pPr>
      <w:spacing w:line="240" w:lineRule="auto"/>
    </w:pPr>
    <w:rPr>
      <w:color w:val="FFFFFF" w:themeColor="background1"/>
    </w:rPr>
    <w:tblPr>
      <w:tblStyleRowBandSize w:val="1"/>
      <w:tblStyleColBandSize w:val="1"/>
      <w:tblBorders>
        <w:top w:val="single" w:sz="24" w:space="0" w:color="DDAE00" w:themeColor="accent1"/>
        <w:left w:val="single" w:sz="24" w:space="0" w:color="DDAE00" w:themeColor="accent1"/>
        <w:bottom w:val="single" w:sz="24" w:space="0" w:color="DDAE00" w:themeColor="accent1"/>
        <w:right w:val="single" w:sz="24" w:space="0" w:color="DDAE00" w:themeColor="accent1"/>
      </w:tblBorders>
    </w:tblPr>
    <w:tcPr>
      <w:shd w:val="clear" w:color="auto" w:fill="DDAE0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2">
    <w:name w:val="List Table 5 Dark Accent 2"/>
    <w:basedOn w:val="NormaleTabelle"/>
    <w:uiPriority w:val="50"/>
    <w:rsid w:val="000D6F5A"/>
    <w:pPr>
      <w:spacing w:line="240" w:lineRule="auto"/>
    </w:pPr>
    <w:rPr>
      <w:color w:val="FFFFFF" w:themeColor="background1"/>
    </w:rPr>
    <w:tblPr>
      <w:tblStyleRowBandSize w:val="1"/>
      <w:tblStyleColBandSize w:val="1"/>
      <w:tblBorders>
        <w:top w:val="single" w:sz="24" w:space="0" w:color="FFCC00" w:themeColor="accent2"/>
        <w:left w:val="single" w:sz="24" w:space="0" w:color="FFCC00" w:themeColor="accent2"/>
        <w:bottom w:val="single" w:sz="24" w:space="0" w:color="FFCC00" w:themeColor="accent2"/>
        <w:right w:val="single" w:sz="24" w:space="0" w:color="FFCC00" w:themeColor="accent2"/>
      </w:tblBorders>
    </w:tblPr>
    <w:tcPr>
      <w:shd w:val="clear" w:color="auto" w:fill="FFCC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3">
    <w:name w:val="List Table 5 Dark Accent 3"/>
    <w:basedOn w:val="NormaleTabelle"/>
    <w:uiPriority w:val="50"/>
    <w:rsid w:val="000D6F5A"/>
    <w:pPr>
      <w:spacing w:line="240" w:lineRule="auto"/>
    </w:pPr>
    <w:rPr>
      <w:color w:val="FFFFFF" w:themeColor="background1"/>
    </w:rPr>
    <w:tblPr>
      <w:tblStyleRowBandSize w:val="1"/>
      <w:tblStyleColBandSize w:val="1"/>
      <w:tblBorders>
        <w:top w:val="single" w:sz="24" w:space="0" w:color="FFE888" w:themeColor="accent3"/>
        <w:left w:val="single" w:sz="24" w:space="0" w:color="FFE888" w:themeColor="accent3"/>
        <w:bottom w:val="single" w:sz="24" w:space="0" w:color="FFE888" w:themeColor="accent3"/>
        <w:right w:val="single" w:sz="24" w:space="0" w:color="FFE888" w:themeColor="accent3"/>
      </w:tblBorders>
    </w:tblPr>
    <w:tcPr>
      <w:shd w:val="clear" w:color="auto" w:fill="FFE888"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4">
    <w:name w:val="List Table 5 Dark Accent 4"/>
    <w:basedOn w:val="NormaleTabelle"/>
    <w:uiPriority w:val="50"/>
    <w:rsid w:val="000D6F5A"/>
    <w:pPr>
      <w:spacing w:line="240" w:lineRule="auto"/>
    </w:pPr>
    <w:rPr>
      <w:color w:val="FFFFFF" w:themeColor="background1"/>
    </w:rPr>
    <w:tblPr>
      <w:tblStyleRowBandSize w:val="1"/>
      <w:tblStyleColBandSize w:val="1"/>
      <w:tblBorders>
        <w:top w:val="single" w:sz="24" w:space="0" w:color="3F3F3F" w:themeColor="accent4"/>
        <w:left w:val="single" w:sz="24" w:space="0" w:color="3F3F3F" w:themeColor="accent4"/>
        <w:bottom w:val="single" w:sz="24" w:space="0" w:color="3F3F3F" w:themeColor="accent4"/>
        <w:right w:val="single" w:sz="24" w:space="0" w:color="3F3F3F" w:themeColor="accent4"/>
      </w:tblBorders>
    </w:tblPr>
    <w:tcPr>
      <w:shd w:val="clear" w:color="auto" w:fill="3F3F3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5">
    <w:name w:val="List Table 5 Dark Accent 5"/>
    <w:basedOn w:val="NormaleTabelle"/>
    <w:uiPriority w:val="50"/>
    <w:rsid w:val="000D6F5A"/>
    <w:pPr>
      <w:spacing w:line="240" w:lineRule="auto"/>
    </w:pPr>
    <w:rPr>
      <w:color w:val="FFFFFF" w:themeColor="background1"/>
    </w:rPr>
    <w:tblPr>
      <w:tblStyleRowBandSize w:val="1"/>
      <w:tblStyleColBandSize w:val="1"/>
      <w:tblBorders>
        <w:top w:val="single" w:sz="24" w:space="0" w:color="AAA8A6" w:themeColor="accent5"/>
        <w:left w:val="single" w:sz="24" w:space="0" w:color="AAA8A6" w:themeColor="accent5"/>
        <w:bottom w:val="single" w:sz="24" w:space="0" w:color="AAA8A6" w:themeColor="accent5"/>
        <w:right w:val="single" w:sz="24" w:space="0" w:color="AAA8A6" w:themeColor="accent5"/>
      </w:tblBorders>
    </w:tblPr>
    <w:tcPr>
      <w:shd w:val="clear" w:color="auto" w:fill="AAA8A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6">
    <w:name w:val="List Table 5 Dark Accent 6"/>
    <w:basedOn w:val="NormaleTabelle"/>
    <w:uiPriority w:val="50"/>
    <w:rsid w:val="000D6F5A"/>
    <w:pPr>
      <w:spacing w:line="240" w:lineRule="auto"/>
    </w:pPr>
    <w:rPr>
      <w:color w:val="FFFFFF" w:themeColor="background1"/>
    </w:rPr>
    <w:tblPr>
      <w:tblStyleRowBandSize w:val="1"/>
      <w:tblStyleColBandSize w:val="1"/>
      <w:tblBorders>
        <w:top w:val="single" w:sz="24" w:space="0" w:color="E8E7E5" w:themeColor="accent6"/>
        <w:left w:val="single" w:sz="24" w:space="0" w:color="E8E7E5" w:themeColor="accent6"/>
        <w:bottom w:val="single" w:sz="24" w:space="0" w:color="E8E7E5" w:themeColor="accent6"/>
        <w:right w:val="single" w:sz="24" w:space="0" w:color="E8E7E5" w:themeColor="accent6"/>
      </w:tblBorders>
    </w:tblPr>
    <w:tcPr>
      <w:shd w:val="clear" w:color="auto" w:fill="E8E7E5"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6farbig">
    <w:name w:val="List Table 6 Colorful"/>
    <w:basedOn w:val="NormaleTabelle"/>
    <w:uiPriority w:val="51"/>
    <w:rsid w:val="000D6F5A"/>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6farbigAkzent1">
    <w:name w:val="List Table 6 Colorful Accent 1"/>
    <w:basedOn w:val="NormaleTabelle"/>
    <w:uiPriority w:val="51"/>
    <w:rsid w:val="000D6F5A"/>
    <w:pPr>
      <w:spacing w:line="240" w:lineRule="auto"/>
    </w:pPr>
    <w:rPr>
      <w:color w:val="A58100" w:themeColor="accent1" w:themeShade="BF"/>
    </w:rPr>
    <w:tblPr>
      <w:tblStyleRowBandSize w:val="1"/>
      <w:tblStyleColBandSize w:val="1"/>
      <w:tblBorders>
        <w:top w:val="single" w:sz="4" w:space="0" w:color="DDAE00" w:themeColor="accent1"/>
        <w:bottom w:val="single" w:sz="4" w:space="0" w:color="DDAE00" w:themeColor="accent1"/>
      </w:tblBorders>
    </w:tblPr>
    <w:tblStylePr w:type="firstRow">
      <w:rPr>
        <w:b/>
        <w:bCs/>
      </w:rPr>
      <w:tblPr/>
      <w:tcPr>
        <w:tcBorders>
          <w:bottom w:val="single" w:sz="4" w:space="0" w:color="DDAE00" w:themeColor="accent1"/>
        </w:tcBorders>
      </w:tcPr>
    </w:tblStylePr>
    <w:tblStylePr w:type="lastRow">
      <w:rPr>
        <w:b/>
        <w:bCs/>
      </w:rPr>
      <w:tblPr/>
      <w:tcPr>
        <w:tcBorders>
          <w:top w:val="double" w:sz="4" w:space="0" w:color="DDAE00" w:themeColor="accent1"/>
        </w:tcBorders>
      </w:tcPr>
    </w:tblStylePr>
    <w:tblStylePr w:type="firstCol">
      <w:rPr>
        <w:b/>
        <w:bCs/>
      </w:rPr>
    </w:tblStylePr>
    <w:tblStylePr w:type="lastCol">
      <w:rPr>
        <w:b/>
        <w:bCs/>
      </w:rPr>
    </w:tblStylePr>
    <w:tblStylePr w:type="band1Vert">
      <w:tblPr/>
      <w:tcPr>
        <w:shd w:val="clear" w:color="auto" w:fill="FFF2C5" w:themeFill="accent1" w:themeFillTint="33"/>
      </w:tcPr>
    </w:tblStylePr>
    <w:tblStylePr w:type="band1Horz">
      <w:tblPr/>
      <w:tcPr>
        <w:shd w:val="clear" w:color="auto" w:fill="FFF2C5" w:themeFill="accent1" w:themeFillTint="33"/>
      </w:tcPr>
    </w:tblStylePr>
  </w:style>
  <w:style w:type="table" w:styleId="Listentabelle6farbigAkzent2">
    <w:name w:val="List Table 6 Colorful Accent 2"/>
    <w:basedOn w:val="NormaleTabelle"/>
    <w:uiPriority w:val="51"/>
    <w:rsid w:val="000D6F5A"/>
    <w:pPr>
      <w:spacing w:line="240" w:lineRule="auto"/>
    </w:pPr>
    <w:rPr>
      <w:color w:val="BF9800" w:themeColor="accent2" w:themeShade="BF"/>
    </w:rPr>
    <w:tblPr>
      <w:tblStyleRowBandSize w:val="1"/>
      <w:tblStyleColBandSize w:val="1"/>
      <w:tblBorders>
        <w:top w:val="single" w:sz="4" w:space="0" w:color="FFCC00" w:themeColor="accent2"/>
        <w:bottom w:val="single" w:sz="4" w:space="0" w:color="FFCC00" w:themeColor="accent2"/>
      </w:tblBorders>
    </w:tblPr>
    <w:tblStylePr w:type="firstRow">
      <w:rPr>
        <w:b/>
        <w:bCs/>
      </w:rPr>
      <w:tblPr/>
      <w:tcPr>
        <w:tcBorders>
          <w:bottom w:val="single" w:sz="4" w:space="0" w:color="FFCC00" w:themeColor="accent2"/>
        </w:tcBorders>
      </w:tcPr>
    </w:tblStylePr>
    <w:tblStylePr w:type="lastRow">
      <w:rPr>
        <w:b/>
        <w:bCs/>
      </w:rPr>
      <w:tblPr/>
      <w:tcPr>
        <w:tcBorders>
          <w:top w:val="double" w:sz="4" w:space="0" w:color="FFCC00" w:themeColor="accent2"/>
        </w:tcBorders>
      </w:tcPr>
    </w:tblStylePr>
    <w:tblStylePr w:type="firstCol">
      <w:rPr>
        <w:b/>
        <w:bCs/>
      </w:rPr>
    </w:tblStylePr>
    <w:tblStylePr w:type="lastCol">
      <w:rPr>
        <w:b/>
        <w:bCs/>
      </w:rPr>
    </w:tblStylePr>
    <w:tblStylePr w:type="band1Vert">
      <w:tblPr/>
      <w:tcPr>
        <w:shd w:val="clear" w:color="auto" w:fill="FFF4CC" w:themeFill="accent2" w:themeFillTint="33"/>
      </w:tcPr>
    </w:tblStylePr>
    <w:tblStylePr w:type="band1Horz">
      <w:tblPr/>
      <w:tcPr>
        <w:shd w:val="clear" w:color="auto" w:fill="FFF4CC" w:themeFill="accent2" w:themeFillTint="33"/>
      </w:tcPr>
    </w:tblStylePr>
  </w:style>
  <w:style w:type="table" w:styleId="Listentabelle6farbigAkzent3">
    <w:name w:val="List Table 6 Colorful Accent 3"/>
    <w:basedOn w:val="NormaleTabelle"/>
    <w:uiPriority w:val="51"/>
    <w:rsid w:val="000D6F5A"/>
    <w:pPr>
      <w:spacing w:line="240" w:lineRule="auto"/>
    </w:pPr>
    <w:rPr>
      <w:color w:val="FFD425" w:themeColor="accent3" w:themeShade="BF"/>
    </w:rPr>
    <w:tblPr>
      <w:tblStyleRowBandSize w:val="1"/>
      <w:tblStyleColBandSize w:val="1"/>
      <w:tblBorders>
        <w:top w:val="single" w:sz="4" w:space="0" w:color="FFE888" w:themeColor="accent3"/>
        <w:bottom w:val="single" w:sz="4" w:space="0" w:color="FFE888" w:themeColor="accent3"/>
      </w:tblBorders>
    </w:tblPr>
    <w:tblStylePr w:type="firstRow">
      <w:rPr>
        <w:b/>
        <w:bCs/>
      </w:rPr>
      <w:tblPr/>
      <w:tcPr>
        <w:tcBorders>
          <w:bottom w:val="single" w:sz="4" w:space="0" w:color="FFE888" w:themeColor="accent3"/>
        </w:tcBorders>
      </w:tcPr>
    </w:tblStylePr>
    <w:tblStylePr w:type="lastRow">
      <w:rPr>
        <w:b/>
        <w:bCs/>
      </w:rPr>
      <w:tblPr/>
      <w:tcPr>
        <w:tcBorders>
          <w:top w:val="double" w:sz="4" w:space="0" w:color="FFE888" w:themeColor="accent3"/>
        </w:tcBorders>
      </w:tcPr>
    </w:tblStylePr>
    <w:tblStylePr w:type="firstCol">
      <w:rPr>
        <w:b/>
        <w:bCs/>
      </w:rPr>
    </w:tblStylePr>
    <w:tblStylePr w:type="lastCol">
      <w:rPr>
        <w:b/>
        <w:bCs/>
      </w:rPr>
    </w:tblStylePr>
    <w:tblStylePr w:type="band1Vert">
      <w:tblPr/>
      <w:tcPr>
        <w:shd w:val="clear" w:color="auto" w:fill="FFFAE7" w:themeFill="accent3" w:themeFillTint="33"/>
      </w:tcPr>
    </w:tblStylePr>
    <w:tblStylePr w:type="band1Horz">
      <w:tblPr/>
      <w:tcPr>
        <w:shd w:val="clear" w:color="auto" w:fill="FFFAE7" w:themeFill="accent3" w:themeFillTint="33"/>
      </w:tcPr>
    </w:tblStylePr>
  </w:style>
  <w:style w:type="table" w:styleId="Listentabelle6farbigAkzent4">
    <w:name w:val="List Table 6 Colorful Accent 4"/>
    <w:basedOn w:val="NormaleTabelle"/>
    <w:uiPriority w:val="51"/>
    <w:rsid w:val="000D6F5A"/>
    <w:pPr>
      <w:spacing w:line="240" w:lineRule="auto"/>
    </w:pPr>
    <w:rPr>
      <w:color w:val="2F2F2F" w:themeColor="accent4" w:themeShade="BF"/>
    </w:rPr>
    <w:tblPr>
      <w:tblStyleRowBandSize w:val="1"/>
      <w:tblStyleColBandSize w:val="1"/>
      <w:tblBorders>
        <w:top w:val="single" w:sz="4" w:space="0" w:color="3F3F3F" w:themeColor="accent4"/>
        <w:bottom w:val="single" w:sz="4" w:space="0" w:color="3F3F3F" w:themeColor="accent4"/>
      </w:tblBorders>
    </w:tblPr>
    <w:tblStylePr w:type="firstRow">
      <w:rPr>
        <w:b/>
        <w:bCs/>
      </w:rPr>
      <w:tblPr/>
      <w:tcPr>
        <w:tcBorders>
          <w:bottom w:val="single" w:sz="4" w:space="0" w:color="3F3F3F" w:themeColor="accent4"/>
        </w:tcBorders>
      </w:tcPr>
    </w:tblStylePr>
    <w:tblStylePr w:type="lastRow">
      <w:rPr>
        <w:b/>
        <w:bCs/>
      </w:rPr>
      <w:tblPr/>
      <w:tcPr>
        <w:tcBorders>
          <w:top w:val="double" w:sz="4" w:space="0" w:color="3F3F3F" w:themeColor="accent4"/>
        </w:tcBorders>
      </w:tcPr>
    </w:tblStylePr>
    <w:tblStylePr w:type="firstCol">
      <w:rPr>
        <w:b/>
        <w:bCs/>
      </w:rPr>
    </w:tblStylePr>
    <w:tblStylePr w:type="lastCol">
      <w:rPr>
        <w:b/>
        <w:bCs/>
      </w:rPr>
    </w:tblStylePr>
    <w:tblStylePr w:type="band1Vert">
      <w:tblPr/>
      <w:tcPr>
        <w:shd w:val="clear" w:color="auto" w:fill="D8D8D8" w:themeFill="accent4" w:themeFillTint="33"/>
      </w:tcPr>
    </w:tblStylePr>
    <w:tblStylePr w:type="band1Horz">
      <w:tblPr/>
      <w:tcPr>
        <w:shd w:val="clear" w:color="auto" w:fill="D8D8D8" w:themeFill="accent4" w:themeFillTint="33"/>
      </w:tcPr>
    </w:tblStylePr>
  </w:style>
  <w:style w:type="table" w:styleId="Listentabelle6farbigAkzent5">
    <w:name w:val="List Table 6 Colorful Accent 5"/>
    <w:basedOn w:val="NormaleTabelle"/>
    <w:uiPriority w:val="51"/>
    <w:rsid w:val="000D6F5A"/>
    <w:pPr>
      <w:spacing w:line="240" w:lineRule="auto"/>
    </w:pPr>
    <w:rPr>
      <w:color w:val="807D7B" w:themeColor="accent5" w:themeShade="BF"/>
    </w:rPr>
    <w:tblPr>
      <w:tblStyleRowBandSize w:val="1"/>
      <w:tblStyleColBandSize w:val="1"/>
      <w:tblBorders>
        <w:top w:val="single" w:sz="4" w:space="0" w:color="AAA8A6" w:themeColor="accent5"/>
        <w:bottom w:val="single" w:sz="4" w:space="0" w:color="AAA8A6" w:themeColor="accent5"/>
      </w:tblBorders>
    </w:tblPr>
    <w:tblStylePr w:type="firstRow">
      <w:rPr>
        <w:b/>
        <w:bCs/>
      </w:rPr>
      <w:tblPr/>
      <w:tcPr>
        <w:tcBorders>
          <w:bottom w:val="single" w:sz="4" w:space="0" w:color="AAA8A6" w:themeColor="accent5"/>
        </w:tcBorders>
      </w:tcPr>
    </w:tblStylePr>
    <w:tblStylePr w:type="lastRow">
      <w:rPr>
        <w:b/>
        <w:bCs/>
      </w:rPr>
      <w:tblPr/>
      <w:tcPr>
        <w:tcBorders>
          <w:top w:val="double" w:sz="4" w:space="0" w:color="AAA8A6" w:themeColor="accent5"/>
        </w:tcBorders>
      </w:tcPr>
    </w:tblStylePr>
    <w:tblStylePr w:type="firstCol">
      <w:rPr>
        <w:b/>
        <w:bCs/>
      </w:rPr>
    </w:tblStylePr>
    <w:tblStylePr w:type="lastCol">
      <w:rPr>
        <w:b/>
        <w:bCs/>
      </w:rPr>
    </w:tblStylePr>
    <w:tblStylePr w:type="band1Vert">
      <w:tblPr/>
      <w:tcPr>
        <w:shd w:val="clear" w:color="auto" w:fill="EEEDED" w:themeFill="accent5" w:themeFillTint="33"/>
      </w:tcPr>
    </w:tblStylePr>
    <w:tblStylePr w:type="band1Horz">
      <w:tblPr/>
      <w:tcPr>
        <w:shd w:val="clear" w:color="auto" w:fill="EEEDED" w:themeFill="accent5" w:themeFillTint="33"/>
      </w:tcPr>
    </w:tblStylePr>
  </w:style>
  <w:style w:type="table" w:styleId="Listentabelle6farbigAkzent6">
    <w:name w:val="List Table 6 Colorful Accent 6"/>
    <w:basedOn w:val="NormaleTabelle"/>
    <w:uiPriority w:val="51"/>
    <w:rsid w:val="000D6F5A"/>
    <w:pPr>
      <w:spacing w:line="240" w:lineRule="auto"/>
    </w:pPr>
    <w:rPr>
      <w:color w:val="B1AEA7" w:themeColor="accent6" w:themeShade="BF"/>
    </w:rPr>
    <w:tblPr>
      <w:tblStyleRowBandSize w:val="1"/>
      <w:tblStyleColBandSize w:val="1"/>
      <w:tblBorders>
        <w:top w:val="single" w:sz="4" w:space="0" w:color="E8E7E5" w:themeColor="accent6"/>
        <w:bottom w:val="single" w:sz="4" w:space="0" w:color="E8E7E5" w:themeColor="accent6"/>
      </w:tblBorders>
    </w:tblPr>
    <w:tblStylePr w:type="firstRow">
      <w:rPr>
        <w:b/>
        <w:bCs/>
      </w:rPr>
      <w:tblPr/>
      <w:tcPr>
        <w:tcBorders>
          <w:bottom w:val="single" w:sz="4" w:space="0" w:color="E8E7E5" w:themeColor="accent6"/>
        </w:tcBorders>
      </w:tcPr>
    </w:tblStylePr>
    <w:tblStylePr w:type="lastRow">
      <w:rPr>
        <w:b/>
        <w:bCs/>
      </w:rPr>
      <w:tblPr/>
      <w:tcPr>
        <w:tcBorders>
          <w:top w:val="double" w:sz="4" w:space="0" w:color="E8E7E5" w:themeColor="accent6"/>
        </w:tcBorders>
      </w:tcPr>
    </w:tblStylePr>
    <w:tblStylePr w:type="firstCol">
      <w:rPr>
        <w:b/>
        <w:bCs/>
      </w:rPr>
    </w:tblStylePr>
    <w:tblStylePr w:type="lastCol">
      <w:rPr>
        <w:b/>
        <w:bCs/>
      </w:rPr>
    </w:tblStylePr>
    <w:tblStylePr w:type="band1Vert">
      <w:tblPr/>
      <w:tcPr>
        <w:shd w:val="clear" w:color="auto" w:fill="FAFAF9" w:themeFill="accent6" w:themeFillTint="33"/>
      </w:tcPr>
    </w:tblStylePr>
    <w:tblStylePr w:type="band1Horz">
      <w:tblPr/>
      <w:tcPr>
        <w:shd w:val="clear" w:color="auto" w:fill="FAFAF9" w:themeFill="accent6" w:themeFillTint="33"/>
      </w:tcPr>
    </w:tblStylePr>
  </w:style>
  <w:style w:type="table" w:styleId="Listentabelle7farbig">
    <w:name w:val="List Table 7 Colorful"/>
    <w:basedOn w:val="NormaleTabelle"/>
    <w:uiPriority w:val="52"/>
    <w:rsid w:val="000D6F5A"/>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1">
    <w:name w:val="List Table 7 Colorful Accent 1"/>
    <w:basedOn w:val="NormaleTabelle"/>
    <w:uiPriority w:val="52"/>
    <w:rsid w:val="000D6F5A"/>
    <w:pPr>
      <w:spacing w:line="240" w:lineRule="auto"/>
    </w:pPr>
    <w:rPr>
      <w:color w:val="A5810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DAE0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AE0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AE0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AE00" w:themeColor="accent1"/>
        </w:tcBorders>
        <w:shd w:val="clear" w:color="auto" w:fill="FFFFFF" w:themeFill="background1"/>
      </w:tcPr>
    </w:tblStylePr>
    <w:tblStylePr w:type="band1Vert">
      <w:tblPr/>
      <w:tcPr>
        <w:shd w:val="clear" w:color="auto" w:fill="FFF2C5" w:themeFill="accent1" w:themeFillTint="33"/>
      </w:tcPr>
    </w:tblStylePr>
    <w:tblStylePr w:type="band1Horz">
      <w:tblPr/>
      <w:tcPr>
        <w:shd w:val="clear" w:color="auto" w:fill="FFF2C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2">
    <w:name w:val="List Table 7 Colorful Accent 2"/>
    <w:basedOn w:val="NormaleTabelle"/>
    <w:uiPriority w:val="52"/>
    <w:rsid w:val="000D6F5A"/>
    <w:pPr>
      <w:spacing w:line="240" w:lineRule="auto"/>
    </w:pPr>
    <w:rPr>
      <w:color w:val="BF98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C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C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C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C00" w:themeColor="accent2"/>
        </w:tcBorders>
        <w:shd w:val="clear" w:color="auto" w:fill="FFFFFF" w:themeFill="background1"/>
      </w:tcPr>
    </w:tblStylePr>
    <w:tblStylePr w:type="band1Vert">
      <w:tblPr/>
      <w:tcPr>
        <w:shd w:val="clear" w:color="auto" w:fill="FFF4CC" w:themeFill="accent2" w:themeFillTint="33"/>
      </w:tcPr>
    </w:tblStylePr>
    <w:tblStylePr w:type="band1Horz">
      <w:tblPr/>
      <w:tcPr>
        <w:shd w:val="clear" w:color="auto" w:fill="FFF4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3">
    <w:name w:val="List Table 7 Colorful Accent 3"/>
    <w:basedOn w:val="NormaleTabelle"/>
    <w:uiPriority w:val="52"/>
    <w:rsid w:val="000D6F5A"/>
    <w:pPr>
      <w:spacing w:line="240" w:lineRule="auto"/>
    </w:pPr>
    <w:rPr>
      <w:color w:val="FFD425"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E88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E88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E88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E888" w:themeColor="accent3"/>
        </w:tcBorders>
        <w:shd w:val="clear" w:color="auto" w:fill="FFFFFF" w:themeFill="background1"/>
      </w:tcPr>
    </w:tblStylePr>
    <w:tblStylePr w:type="band1Vert">
      <w:tblPr/>
      <w:tcPr>
        <w:shd w:val="clear" w:color="auto" w:fill="FFFAE7" w:themeFill="accent3" w:themeFillTint="33"/>
      </w:tcPr>
    </w:tblStylePr>
    <w:tblStylePr w:type="band1Horz">
      <w:tblPr/>
      <w:tcPr>
        <w:shd w:val="clear" w:color="auto" w:fill="FFFAE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4">
    <w:name w:val="List Table 7 Colorful Accent 4"/>
    <w:basedOn w:val="NormaleTabelle"/>
    <w:uiPriority w:val="52"/>
    <w:rsid w:val="000D6F5A"/>
    <w:pPr>
      <w:spacing w:line="240" w:lineRule="auto"/>
    </w:pPr>
    <w:rPr>
      <w:color w:val="2F2F2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F3F3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F3F3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F3F3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F3F3F" w:themeColor="accent4"/>
        </w:tcBorders>
        <w:shd w:val="clear" w:color="auto" w:fill="FFFFFF" w:themeFill="background1"/>
      </w:tcPr>
    </w:tblStylePr>
    <w:tblStylePr w:type="band1Vert">
      <w:tblPr/>
      <w:tcPr>
        <w:shd w:val="clear" w:color="auto" w:fill="D8D8D8" w:themeFill="accent4" w:themeFillTint="33"/>
      </w:tcPr>
    </w:tblStylePr>
    <w:tblStylePr w:type="band1Horz">
      <w:tblPr/>
      <w:tcPr>
        <w:shd w:val="clear" w:color="auto" w:fill="D8D8D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5">
    <w:name w:val="List Table 7 Colorful Accent 5"/>
    <w:basedOn w:val="NormaleTabelle"/>
    <w:uiPriority w:val="52"/>
    <w:rsid w:val="000D6F5A"/>
    <w:pPr>
      <w:spacing w:line="240" w:lineRule="auto"/>
    </w:pPr>
    <w:rPr>
      <w:color w:val="807D7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AA8A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AA8A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AA8A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AA8A6" w:themeColor="accent5"/>
        </w:tcBorders>
        <w:shd w:val="clear" w:color="auto" w:fill="FFFFFF" w:themeFill="background1"/>
      </w:tcPr>
    </w:tblStylePr>
    <w:tblStylePr w:type="band1Vert">
      <w:tblPr/>
      <w:tcPr>
        <w:shd w:val="clear" w:color="auto" w:fill="EEEDED" w:themeFill="accent5" w:themeFillTint="33"/>
      </w:tcPr>
    </w:tblStylePr>
    <w:tblStylePr w:type="band1Horz">
      <w:tblPr/>
      <w:tcPr>
        <w:shd w:val="clear" w:color="auto" w:fill="EEED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6">
    <w:name w:val="List Table 7 Colorful Accent 6"/>
    <w:basedOn w:val="NormaleTabelle"/>
    <w:uiPriority w:val="52"/>
    <w:rsid w:val="000D6F5A"/>
    <w:pPr>
      <w:spacing w:line="240" w:lineRule="auto"/>
    </w:pPr>
    <w:rPr>
      <w:color w:val="B1AEA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E7E5"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E7E5"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E7E5"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E7E5" w:themeColor="accent6"/>
        </w:tcBorders>
        <w:shd w:val="clear" w:color="auto" w:fill="FFFFFF" w:themeFill="background1"/>
      </w:tcPr>
    </w:tblStylePr>
    <w:tblStylePr w:type="band1Vert">
      <w:tblPr/>
      <w:tcPr>
        <w:shd w:val="clear" w:color="auto" w:fill="FAFAF9" w:themeFill="accent6" w:themeFillTint="33"/>
      </w:tcPr>
    </w:tblStylePr>
    <w:tblStylePr w:type="band1Horz">
      <w:tblPr/>
      <w:tcPr>
        <w:shd w:val="clear" w:color="auto" w:fill="FAFAF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xt">
    <w:name w:val="macro"/>
    <w:link w:val="MakrotextZchn"/>
    <w:uiPriority w:val="79"/>
    <w:semiHidden/>
    <w:unhideWhenUsed/>
    <w:rsid w:val="000D6F5A"/>
    <w:pPr>
      <w:tabs>
        <w:tab w:val="left" w:pos="480"/>
        <w:tab w:val="left" w:pos="960"/>
        <w:tab w:val="left" w:pos="1440"/>
        <w:tab w:val="left" w:pos="1920"/>
        <w:tab w:val="left" w:pos="2400"/>
        <w:tab w:val="left" w:pos="2880"/>
        <w:tab w:val="left" w:pos="3360"/>
        <w:tab w:val="left" w:pos="3840"/>
        <w:tab w:val="left" w:pos="4320"/>
      </w:tabs>
    </w:pPr>
    <w:rPr>
      <w:rFonts w:ascii="Segoe UI" w:hAnsi="Segoe UI" w:cs="Segoe UI"/>
    </w:rPr>
  </w:style>
  <w:style w:type="character" w:customStyle="1" w:styleId="MakrotextZchn">
    <w:name w:val="Makrotext Zchn"/>
    <w:basedOn w:val="Absatz-Standardschriftart"/>
    <w:link w:val="Makrotext"/>
    <w:uiPriority w:val="79"/>
    <w:semiHidden/>
    <w:rsid w:val="000D6F5A"/>
    <w:rPr>
      <w:rFonts w:ascii="Segoe UI" w:hAnsi="Segoe UI" w:cs="Segoe UI"/>
    </w:rPr>
  </w:style>
  <w:style w:type="table" w:styleId="MittlereListe1">
    <w:name w:val="Medium List 1"/>
    <w:basedOn w:val="NormaleTabelle"/>
    <w:uiPriority w:val="65"/>
    <w:semiHidden/>
    <w:unhideWhenUsed/>
    <w:rsid w:val="000D6F5A"/>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8E7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semiHidden/>
    <w:unhideWhenUsed/>
    <w:rsid w:val="000D6F5A"/>
    <w:pPr>
      <w:spacing w:line="240" w:lineRule="auto"/>
    </w:pPr>
    <w:rPr>
      <w:color w:val="000000" w:themeColor="text1"/>
    </w:rPr>
    <w:tblPr>
      <w:tblStyleRowBandSize w:val="1"/>
      <w:tblStyleColBandSize w:val="1"/>
      <w:tblBorders>
        <w:top w:val="single" w:sz="8" w:space="0" w:color="DDAE00" w:themeColor="accent1"/>
        <w:bottom w:val="single" w:sz="8" w:space="0" w:color="DDAE00" w:themeColor="accent1"/>
      </w:tblBorders>
    </w:tblPr>
    <w:tblStylePr w:type="firstRow">
      <w:rPr>
        <w:rFonts w:asciiTheme="majorHAnsi" w:eastAsiaTheme="majorEastAsia" w:hAnsiTheme="majorHAnsi" w:cstheme="majorBidi"/>
      </w:rPr>
      <w:tblPr/>
      <w:tcPr>
        <w:tcBorders>
          <w:top w:val="nil"/>
          <w:bottom w:val="single" w:sz="8" w:space="0" w:color="DDAE00" w:themeColor="accent1"/>
        </w:tcBorders>
      </w:tcPr>
    </w:tblStylePr>
    <w:tblStylePr w:type="lastRow">
      <w:rPr>
        <w:b/>
        <w:bCs/>
        <w:color w:val="E8E7E5" w:themeColor="text2"/>
      </w:rPr>
      <w:tblPr/>
      <w:tcPr>
        <w:tcBorders>
          <w:top w:val="single" w:sz="8" w:space="0" w:color="DDAE00" w:themeColor="accent1"/>
          <w:bottom w:val="single" w:sz="8" w:space="0" w:color="DDAE00" w:themeColor="accent1"/>
        </w:tcBorders>
      </w:tcPr>
    </w:tblStylePr>
    <w:tblStylePr w:type="firstCol">
      <w:rPr>
        <w:b/>
        <w:bCs/>
      </w:rPr>
    </w:tblStylePr>
    <w:tblStylePr w:type="lastCol">
      <w:rPr>
        <w:b/>
        <w:bCs/>
      </w:rPr>
      <w:tblPr/>
      <w:tcPr>
        <w:tcBorders>
          <w:top w:val="single" w:sz="8" w:space="0" w:color="DDAE00" w:themeColor="accent1"/>
          <w:bottom w:val="single" w:sz="8" w:space="0" w:color="DDAE00" w:themeColor="accent1"/>
        </w:tcBorders>
      </w:tcPr>
    </w:tblStylePr>
    <w:tblStylePr w:type="band1Vert">
      <w:tblPr/>
      <w:tcPr>
        <w:shd w:val="clear" w:color="auto" w:fill="FFEFB7" w:themeFill="accent1" w:themeFillTint="3F"/>
      </w:tcPr>
    </w:tblStylePr>
    <w:tblStylePr w:type="band1Horz">
      <w:tblPr/>
      <w:tcPr>
        <w:shd w:val="clear" w:color="auto" w:fill="FFEFB7" w:themeFill="accent1" w:themeFillTint="3F"/>
      </w:tcPr>
    </w:tblStylePr>
  </w:style>
  <w:style w:type="table" w:styleId="MittlereListe1-Akzent2">
    <w:name w:val="Medium List 1 Accent 2"/>
    <w:basedOn w:val="NormaleTabelle"/>
    <w:uiPriority w:val="65"/>
    <w:semiHidden/>
    <w:unhideWhenUsed/>
    <w:rsid w:val="000D6F5A"/>
    <w:pPr>
      <w:spacing w:line="240" w:lineRule="auto"/>
    </w:pPr>
    <w:rPr>
      <w:color w:val="000000" w:themeColor="text1"/>
    </w:rPr>
    <w:tblPr>
      <w:tblStyleRowBandSize w:val="1"/>
      <w:tblStyleColBandSize w:val="1"/>
      <w:tblBorders>
        <w:top w:val="single" w:sz="8" w:space="0" w:color="FFCC00" w:themeColor="accent2"/>
        <w:bottom w:val="single" w:sz="8" w:space="0" w:color="FFCC00" w:themeColor="accent2"/>
      </w:tblBorders>
    </w:tblPr>
    <w:tblStylePr w:type="firstRow">
      <w:rPr>
        <w:rFonts w:asciiTheme="majorHAnsi" w:eastAsiaTheme="majorEastAsia" w:hAnsiTheme="majorHAnsi" w:cstheme="majorBidi"/>
      </w:rPr>
      <w:tblPr/>
      <w:tcPr>
        <w:tcBorders>
          <w:top w:val="nil"/>
          <w:bottom w:val="single" w:sz="8" w:space="0" w:color="FFCC00" w:themeColor="accent2"/>
        </w:tcBorders>
      </w:tcPr>
    </w:tblStylePr>
    <w:tblStylePr w:type="lastRow">
      <w:rPr>
        <w:b/>
        <w:bCs/>
        <w:color w:val="E8E7E5" w:themeColor="text2"/>
      </w:rPr>
      <w:tblPr/>
      <w:tcPr>
        <w:tcBorders>
          <w:top w:val="single" w:sz="8" w:space="0" w:color="FFCC00" w:themeColor="accent2"/>
          <w:bottom w:val="single" w:sz="8" w:space="0" w:color="FFCC00" w:themeColor="accent2"/>
        </w:tcBorders>
      </w:tcPr>
    </w:tblStylePr>
    <w:tblStylePr w:type="firstCol">
      <w:rPr>
        <w:b/>
        <w:bCs/>
      </w:rPr>
    </w:tblStylePr>
    <w:tblStylePr w:type="lastCol">
      <w:rPr>
        <w:b/>
        <w:bCs/>
      </w:rPr>
      <w:tblPr/>
      <w:tcPr>
        <w:tcBorders>
          <w:top w:val="single" w:sz="8" w:space="0" w:color="FFCC00" w:themeColor="accent2"/>
          <w:bottom w:val="single" w:sz="8" w:space="0" w:color="FFCC00" w:themeColor="accent2"/>
        </w:tcBorders>
      </w:tcPr>
    </w:tblStylePr>
    <w:tblStylePr w:type="band1Vert">
      <w:tblPr/>
      <w:tcPr>
        <w:shd w:val="clear" w:color="auto" w:fill="FFF2C0" w:themeFill="accent2" w:themeFillTint="3F"/>
      </w:tcPr>
    </w:tblStylePr>
    <w:tblStylePr w:type="band1Horz">
      <w:tblPr/>
      <w:tcPr>
        <w:shd w:val="clear" w:color="auto" w:fill="FFF2C0" w:themeFill="accent2" w:themeFillTint="3F"/>
      </w:tcPr>
    </w:tblStylePr>
  </w:style>
  <w:style w:type="table" w:styleId="MittlereListe1-Akzent3">
    <w:name w:val="Medium List 1 Accent 3"/>
    <w:basedOn w:val="NormaleTabelle"/>
    <w:uiPriority w:val="65"/>
    <w:semiHidden/>
    <w:unhideWhenUsed/>
    <w:rsid w:val="000D6F5A"/>
    <w:pPr>
      <w:spacing w:line="240" w:lineRule="auto"/>
    </w:pPr>
    <w:rPr>
      <w:color w:val="000000" w:themeColor="text1"/>
    </w:rPr>
    <w:tblPr>
      <w:tblStyleRowBandSize w:val="1"/>
      <w:tblStyleColBandSize w:val="1"/>
      <w:tblBorders>
        <w:top w:val="single" w:sz="8" w:space="0" w:color="FFE888" w:themeColor="accent3"/>
        <w:bottom w:val="single" w:sz="8" w:space="0" w:color="FFE888" w:themeColor="accent3"/>
      </w:tblBorders>
    </w:tblPr>
    <w:tblStylePr w:type="firstRow">
      <w:rPr>
        <w:rFonts w:asciiTheme="majorHAnsi" w:eastAsiaTheme="majorEastAsia" w:hAnsiTheme="majorHAnsi" w:cstheme="majorBidi"/>
      </w:rPr>
      <w:tblPr/>
      <w:tcPr>
        <w:tcBorders>
          <w:top w:val="nil"/>
          <w:bottom w:val="single" w:sz="8" w:space="0" w:color="FFE888" w:themeColor="accent3"/>
        </w:tcBorders>
      </w:tcPr>
    </w:tblStylePr>
    <w:tblStylePr w:type="lastRow">
      <w:rPr>
        <w:b/>
        <w:bCs/>
        <w:color w:val="E8E7E5" w:themeColor="text2"/>
      </w:rPr>
      <w:tblPr/>
      <w:tcPr>
        <w:tcBorders>
          <w:top w:val="single" w:sz="8" w:space="0" w:color="FFE888" w:themeColor="accent3"/>
          <w:bottom w:val="single" w:sz="8" w:space="0" w:color="FFE888" w:themeColor="accent3"/>
        </w:tcBorders>
      </w:tcPr>
    </w:tblStylePr>
    <w:tblStylePr w:type="firstCol">
      <w:rPr>
        <w:b/>
        <w:bCs/>
      </w:rPr>
    </w:tblStylePr>
    <w:tblStylePr w:type="lastCol">
      <w:rPr>
        <w:b/>
        <w:bCs/>
      </w:rPr>
      <w:tblPr/>
      <w:tcPr>
        <w:tcBorders>
          <w:top w:val="single" w:sz="8" w:space="0" w:color="FFE888" w:themeColor="accent3"/>
          <w:bottom w:val="single" w:sz="8" w:space="0" w:color="FFE888" w:themeColor="accent3"/>
        </w:tcBorders>
      </w:tcPr>
    </w:tblStylePr>
    <w:tblStylePr w:type="band1Vert">
      <w:tblPr/>
      <w:tcPr>
        <w:shd w:val="clear" w:color="auto" w:fill="FFF9E1" w:themeFill="accent3" w:themeFillTint="3F"/>
      </w:tcPr>
    </w:tblStylePr>
    <w:tblStylePr w:type="band1Horz">
      <w:tblPr/>
      <w:tcPr>
        <w:shd w:val="clear" w:color="auto" w:fill="FFF9E1" w:themeFill="accent3" w:themeFillTint="3F"/>
      </w:tcPr>
    </w:tblStylePr>
  </w:style>
  <w:style w:type="table" w:styleId="MittlereListe1-Akzent4">
    <w:name w:val="Medium List 1 Accent 4"/>
    <w:basedOn w:val="NormaleTabelle"/>
    <w:uiPriority w:val="65"/>
    <w:semiHidden/>
    <w:unhideWhenUsed/>
    <w:rsid w:val="000D6F5A"/>
    <w:pPr>
      <w:spacing w:line="240" w:lineRule="auto"/>
    </w:pPr>
    <w:rPr>
      <w:color w:val="000000" w:themeColor="text1"/>
    </w:rPr>
    <w:tblPr>
      <w:tblStyleRowBandSize w:val="1"/>
      <w:tblStyleColBandSize w:val="1"/>
      <w:tblBorders>
        <w:top w:val="single" w:sz="8" w:space="0" w:color="3F3F3F" w:themeColor="accent4"/>
        <w:bottom w:val="single" w:sz="8" w:space="0" w:color="3F3F3F" w:themeColor="accent4"/>
      </w:tblBorders>
    </w:tblPr>
    <w:tblStylePr w:type="firstRow">
      <w:rPr>
        <w:rFonts w:asciiTheme="majorHAnsi" w:eastAsiaTheme="majorEastAsia" w:hAnsiTheme="majorHAnsi" w:cstheme="majorBidi"/>
      </w:rPr>
      <w:tblPr/>
      <w:tcPr>
        <w:tcBorders>
          <w:top w:val="nil"/>
          <w:bottom w:val="single" w:sz="8" w:space="0" w:color="3F3F3F" w:themeColor="accent4"/>
        </w:tcBorders>
      </w:tcPr>
    </w:tblStylePr>
    <w:tblStylePr w:type="lastRow">
      <w:rPr>
        <w:b/>
        <w:bCs/>
        <w:color w:val="E8E7E5" w:themeColor="text2"/>
      </w:rPr>
      <w:tblPr/>
      <w:tcPr>
        <w:tcBorders>
          <w:top w:val="single" w:sz="8" w:space="0" w:color="3F3F3F" w:themeColor="accent4"/>
          <w:bottom w:val="single" w:sz="8" w:space="0" w:color="3F3F3F" w:themeColor="accent4"/>
        </w:tcBorders>
      </w:tcPr>
    </w:tblStylePr>
    <w:tblStylePr w:type="firstCol">
      <w:rPr>
        <w:b/>
        <w:bCs/>
      </w:rPr>
    </w:tblStylePr>
    <w:tblStylePr w:type="lastCol">
      <w:rPr>
        <w:b/>
        <w:bCs/>
      </w:rPr>
      <w:tblPr/>
      <w:tcPr>
        <w:tcBorders>
          <w:top w:val="single" w:sz="8" w:space="0" w:color="3F3F3F" w:themeColor="accent4"/>
          <w:bottom w:val="single" w:sz="8" w:space="0" w:color="3F3F3F" w:themeColor="accent4"/>
        </w:tcBorders>
      </w:tcPr>
    </w:tblStylePr>
    <w:tblStylePr w:type="band1Vert">
      <w:tblPr/>
      <w:tcPr>
        <w:shd w:val="clear" w:color="auto" w:fill="CFCFCF" w:themeFill="accent4" w:themeFillTint="3F"/>
      </w:tcPr>
    </w:tblStylePr>
    <w:tblStylePr w:type="band1Horz">
      <w:tblPr/>
      <w:tcPr>
        <w:shd w:val="clear" w:color="auto" w:fill="CFCFCF" w:themeFill="accent4" w:themeFillTint="3F"/>
      </w:tcPr>
    </w:tblStylePr>
  </w:style>
  <w:style w:type="table" w:styleId="MittlereListe1-Akzent5">
    <w:name w:val="Medium List 1 Accent 5"/>
    <w:basedOn w:val="NormaleTabelle"/>
    <w:uiPriority w:val="65"/>
    <w:semiHidden/>
    <w:unhideWhenUsed/>
    <w:rsid w:val="000D6F5A"/>
    <w:pPr>
      <w:spacing w:line="240" w:lineRule="auto"/>
    </w:pPr>
    <w:rPr>
      <w:color w:val="000000" w:themeColor="text1"/>
    </w:rPr>
    <w:tblPr>
      <w:tblStyleRowBandSize w:val="1"/>
      <w:tblStyleColBandSize w:val="1"/>
      <w:tblBorders>
        <w:top w:val="single" w:sz="8" w:space="0" w:color="AAA8A6" w:themeColor="accent5"/>
        <w:bottom w:val="single" w:sz="8" w:space="0" w:color="AAA8A6" w:themeColor="accent5"/>
      </w:tblBorders>
    </w:tblPr>
    <w:tblStylePr w:type="firstRow">
      <w:rPr>
        <w:rFonts w:asciiTheme="majorHAnsi" w:eastAsiaTheme="majorEastAsia" w:hAnsiTheme="majorHAnsi" w:cstheme="majorBidi"/>
      </w:rPr>
      <w:tblPr/>
      <w:tcPr>
        <w:tcBorders>
          <w:top w:val="nil"/>
          <w:bottom w:val="single" w:sz="8" w:space="0" w:color="AAA8A6" w:themeColor="accent5"/>
        </w:tcBorders>
      </w:tcPr>
    </w:tblStylePr>
    <w:tblStylePr w:type="lastRow">
      <w:rPr>
        <w:b/>
        <w:bCs/>
        <w:color w:val="E8E7E5" w:themeColor="text2"/>
      </w:rPr>
      <w:tblPr/>
      <w:tcPr>
        <w:tcBorders>
          <w:top w:val="single" w:sz="8" w:space="0" w:color="AAA8A6" w:themeColor="accent5"/>
          <w:bottom w:val="single" w:sz="8" w:space="0" w:color="AAA8A6" w:themeColor="accent5"/>
        </w:tcBorders>
      </w:tcPr>
    </w:tblStylePr>
    <w:tblStylePr w:type="firstCol">
      <w:rPr>
        <w:b/>
        <w:bCs/>
      </w:rPr>
    </w:tblStylePr>
    <w:tblStylePr w:type="lastCol">
      <w:rPr>
        <w:b/>
        <w:bCs/>
      </w:rPr>
      <w:tblPr/>
      <w:tcPr>
        <w:tcBorders>
          <w:top w:val="single" w:sz="8" w:space="0" w:color="AAA8A6" w:themeColor="accent5"/>
          <w:bottom w:val="single" w:sz="8" w:space="0" w:color="AAA8A6" w:themeColor="accent5"/>
        </w:tcBorders>
      </w:tcPr>
    </w:tblStylePr>
    <w:tblStylePr w:type="band1Vert">
      <w:tblPr/>
      <w:tcPr>
        <w:shd w:val="clear" w:color="auto" w:fill="EAE9E9" w:themeFill="accent5" w:themeFillTint="3F"/>
      </w:tcPr>
    </w:tblStylePr>
    <w:tblStylePr w:type="band1Horz">
      <w:tblPr/>
      <w:tcPr>
        <w:shd w:val="clear" w:color="auto" w:fill="EAE9E9" w:themeFill="accent5" w:themeFillTint="3F"/>
      </w:tcPr>
    </w:tblStylePr>
  </w:style>
  <w:style w:type="table" w:styleId="MittlereListe1-Akzent6">
    <w:name w:val="Medium List 1 Accent 6"/>
    <w:basedOn w:val="NormaleTabelle"/>
    <w:uiPriority w:val="65"/>
    <w:semiHidden/>
    <w:unhideWhenUsed/>
    <w:rsid w:val="000D6F5A"/>
    <w:pPr>
      <w:spacing w:line="240" w:lineRule="auto"/>
    </w:pPr>
    <w:rPr>
      <w:color w:val="000000" w:themeColor="text1"/>
    </w:rPr>
    <w:tblPr>
      <w:tblStyleRowBandSize w:val="1"/>
      <w:tblStyleColBandSize w:val="1"/>
      <w:tblBorders>
        <w:top w:val="single" w:sz="8" w:space="0" w:color="E8E7E5" w:themeColor="accent6"/>
        <w:bottom w:val="single" w:sz="8" w:space="0" w:color="E8E7E5" w:themeColor="accent6"/>
      </w:tblBorders>
    </w:tblPr>
    <w:tblStylePr w:type="firstRow">
      <w:rPr>
        <w:rFonts w:asciiTheme="majorHAnsi" w:eastAsiaTheme="majorEastAsia" w:hAnsiTheme="majorHAnsi" w:cstheme="majorBidi"/>
      </w:rPr>
      <w:tblPr/>
      <w:tcPr>
        <w:tcBorders>
          <w:top w:val="nil"/>
          <w:bottom w:val="single" w:sz="8" w:space="0" w:color="E8E7E5" w:themeColor="accent6"/>
        </w:tcBorders>
      </w:tcPr>
    </w:tblStylePr>
    <w:tblStylePr w:type="lastRow">
      <w:rPr>
        <w:b/>
        <w:bCs/>
        <w:color w:val="E8E7E5" w:themeColor="text2"/>
      </w:rPr>
      <w:tblPr/>
      <w:tcPr>
        <w:tcBorders>
          <w:top w:val="single" w:sz="8" w:space="0" w:color="E8E7E5" w:themeColor="accent6"/>
          <w:bottom w:val="single" w:sz="8" w:space="0" w:color="E8E7E5" w:themeColor="accent6"/>
        </w:tcBorders>
      </w:tcPr>
    </w:tblStylePr>
    <w:tblStylePr w:type="firstCol">
      <w:rPr>
        <w:b/>
        <w:bCs/>
      </w:rPr>
    </w:tblStylePr>
    <w:tblStylePr w:type="lastCol">
      <w:rPr>
        <w:b/>
        <w:bCs/>
      </w:rPr>
      <w:tblPr/>
      <w:tcPr>
        <w:tcBorders>
          <w:top w:val="single" w:sz="8" w:space="0" w:color="E8E7E5" w:themeColor="accent6"/>
          <w:bottom w:val="single" w:sz="8" w:space="0" w:color="E8E7E5" w:themeColor="accent6"/>
        </w:tcBorders>
      </w:tcPr>
    </w:tblStylePr>
    <w:tblStylePr w:type="band1Vert">
      <w:tblPr/>
      <w:tcPr>
        <w:shd w:val="clear" w:color="auto" w:fill="F9F9F8" w:themeFill="accent6" w:themeFillTint="3F"/>
      </w:tcPr>
    </w:tblStylePr>
    <w:tblStylePr w:type="band1Horz">
      <w:tblPr/>
      <w:tcPr>
        <w:shd w:val="clear" w:color="auto" w:fill="F9F9F8" w:themeFill="accent6" w:themeFillTint="3F"/>
      </w:tcPr>
    </w:tblStylePr>
  </w:style>
  <w:style w:type="table" w:styleId="MittlereListe2">
    <w:name w:val="Medium List 2"/>
    <w:basedOn w:val="NormaleTabelle"/>
    <w:uiPriority w:val="66"/>
    <w:semiHidden/>
    <w:unhideWhenUsed/>
    <w:rsid w:val="000D6F5A"/>
    <w:pPr>
      <w:spacing w:line="240" w:lineRule="auto"/>
    </w:pPr>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semiHidden/>
    <w:unhideWhenUsed/>
    <w:rsid w:val="000D6F5A"/>
    <w:pPr>
      <w:spacing w:line="240" w:lineRule="auto"/>
    </w:pPr>
    <w:rPr>
      <w:rFonts w:eastAsiaTheme="majorEastAsia"/>
      <w:color w:val="000000" w:themeColor="text1"/>
    </w:rPr>
    <w:tblPr>
      <w:tblStyleRowBandSize w:val="1"/>
      <w:tblStyleColBandSize w:val="1"/>
      <w:tblBorders>
        <w:top w:val="single" w:sz="8" w:space="0" w:color="DDAE00" w:themeColor="accent1"/>
        <w:left w:val="single" w:sz="8" w:space="0" w:color="DDAE00" w:themeColor="accent1"/>
        <w:bottom w:val="single" w:sz="8" w:space="0" w:color="DDAE00" w:themeColor="accent1"/>
        <w:right w:val="single" w:sz="8" w:space="0" w:color="DDAE00" w:themeColor="accent1"/>
      </w:tblBorders>
    </w:tblPr>
    <w:tblStylePr w:type="firstRow">
      <w:rPr>
        <w:sz w:val="24"/>
        <w:szCs w:val="24"/>
      </w:rPr>
      <w:tblPr/>
      <w:tcPr>
        <w:tcBorders>
          <w:top w:val="nil"/>
          <w:left w:val="nil"/>
          <w:bottom w:val="single" w:sz="24" w:space="0" w:color="DDAE00" w:themeColor="accent1"/>
          <w:right w:val="nil"/>
          <w:insideH w:val="nil"/>
          <w:insideV w:val="nil"/>
        </w:tcBorders>
        <w:shd w:val="clear" w:color="auto" w:fill="FFFFFF" w:themeFill="background1"/>
      </w:tcPr>
    </w:tblStylePr>
    <w:tblStylePr w:type="lastRow">
      <w:tblPr/>
      <w:tcPr>
        <w:tcBorders>
          <w:top w:val="single" w:sz="8" w:space="0" w:color="DDAE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AE00" w:themeColor="accent1"/>
          <w:insideH w:val="nil"/>
          <w:insideV w:val="nil"/>
        </w:tcBorders>
        <w:shd w:val="clear" w:color="auto" w:fill="FFFFFF" w:themeFill="background1"/>
      </w:tcPr>
    </w:tblStylePr>
    <w:tblStylePr w:type="lastCol">
      <w:tblPr/>
      <w:tcPr>
        <w:tcBorders>
          <w:top w:val="nil"/>
          <w:left w:val="single" w:sz="8" w:space="0" w:color="DDAE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B7" w:themeFill="accent1" w:themeFillTint="3F"/>
      </w:tcPr>
    </w:tblStylePr>
    <w:tblStylePr w:type="band1Horz">
      <w:tblPr/>
      <w:tcPr>
        <w:tcBorders>
          <w:top w:val="nil"/>
          <w:bottom w:val="nil"/>
          <w:insideH w:val="nil"/>
          <w:insideV w:val="nil"/>
        </w:tcBorders>
        <w:shd w:val="clear" w:color="auto" w:fill="FFEFB7"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semiHidden/>
    <w:unhideWhenUsed/>
    <w:rsid w:val="000D6F5A"/>
    <w:pPr>
      <w:spacing w:line="240" w:lineRule="auto"/>
    </w:pPr>
    <w:rPr>
      <w:rFonts w:eastAsiaTheme="majorEastAsia"/>
      <w:color w:val="000000" w:themeColor="text1"/>
    </w:rPr>
    <w:tblPr>
      <w:tblStyleRowBandSize w:val="1"/>
      <w:tblStyleColBandSize w:val="1"/>
      <w:tblBorders>
        <w:top w:val="single" w:sz="8" w:space="0" w:color="FFCC00" w:themeColor="accent2"/>
        <w:left w:val="single" w:sz="8" w:space="0" w:color="FFCC00" w:themeColor="accent2"/>
        <w:bottom w:val="single" w:sz="8" w:space="0" w:color="FFCC00" w:themeColor="accent2"/>
        <w:right w:val="single" w:sz="8" w:space="0" w:color="FFCC00" w:themeColor="accent2"/>
      </w:tblBorders>
    </w:tblPr>
    <w:tblStylePr w:type="firstRow">
      <w:rPr>
        <w:sz w:val="24"/>
        <w:szCs w:val="24"/>
      </w:rPr>
      <w:tblPr/>
      <w:tcPr>
        <w:tcBorders>
          <w:top w:val="nil"/>
          <w:left w:val="nil"/>
          <w:bottom w:val="single" w:sz="24" w:space="0" w:color="FFCC00" w:themeColor="accent2"/>
          <w:right w:val="nil"/>
          <w:insideH w:val="nil"/>
          <w:insideV w:val="nil"/>
        </w:tcBorders>
        <w:shd w:val="clear" w:color="auto" w:fill="FFFFFF" w:themeFill="background1"/>
      </w:tcPr>
    </w:tblStylePr>
    <w:tblStylePr w:type="lastRow">
      <w:tblPr/>
      <w:tcPr>
        <w:tcBorders>
          <w:top w:val="single" w:sz="8" w:space="0" w:color="FFCC00"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2"/>
          <w:insideH w:val="nil"/>
          <w:insideV w:val="nil"/>
        </w:tcBorders>
        <w:shd w:val="clear" w:color="auto" w:fill="FFFFFF" w:themeFill="background1"/>
      </w:tcPr>
    </w:tblStylePr>
    <w:tblStylePr w:type="lastCol">
      <w:tblPr/>
      <w:tcPr>
        <w:tcBorders>
          <w:top w:val="nil"/>
          <w:left w:val="single" w:sz="8" w:space="0" w:color="FFCC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2" w:themeFillTint="3F"/>
      </w:tcPr>
    </w:tblStylePr>
    <w:tblStylePr w:type="band1Horz">
      <w:tblPr/>
      <w:tcPr>
        <w:tcBorders>
          <w:top w:val="nil"/>
          <w:bottom w:val="nil"/>
          <w:insideH w:val="nil"/>
          <w:insideV w:val="nil"/>
        </w:tcBorders>
        <w:shd w:val="clear" w:color="auto" w:fill="FFF2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semiHidden/>
    <w:unhideWhenUsed/>
    <w:rsid w:val="000D6F5A"/>
    <w:pPr>
      <w:spacing w:line="240" w:lineRule="auto"/>
    </w:pPr>
    <w:rPr>
      <w:rFonts w:eastAsiaTheme="majorEastAsia"/>
      <w:color w:val="000000" w:themeColor="text1"/>
    </w:rPr>
    <w:tblPr>
      <w:tblStyleRowBandSize w:val="1"/>
      <w:tblStyleColBandSize w:val="1"/>
      <w:tblBorders>
        <w:top w:val="single" w:sz="8" w:space="0" w:color="FFE888" w:themeColor="accent3"/>
        <w:left w:val="single" w:sz="8" w:space="0" w:color="FFE888" w:themeColor="accent3"/>
        <w:bottom w:val="single" w:sz="8" w:space="0" w:color="FFE888" w:themeColor="accent3"/>
        <w:right w:val="single" w:sz="8" w:space="0" w:color="FFE888" w:themeColor="accent3"/>
      </w:tblBorders>
    </w:tblPr>
    <w:tblStylePr w:type="firstRow">
      <w:rPr>
        <w:sz w:val="24"/>
        <w:szCs w:val="24"/>
      </w:rPr>
      <w:tblPr/>
      <w:tcPr>
        <w:tcBorders>
          <w:top w:val="nil"/>
          <w:left w:val="nil"/>
          <w:bottom w:val="single" w:sz="24" w:space="0" w:color="FFE888" w:themeColor="accent3"/>
          <w:right w:val="nil"/>
          <w:insideH w:val="nil"/>
          <w:insideV w:val="nil"/>
        </w:tcBorders>
        <w:shd w:val="clear" w:color="auto" w:fill="FFFFFF" w:themeFill="background1"/>
      </w:tcPr>
    </w:tblStylePr>
    <w:tblStylePr w:type="lastRow">
      <w:tblPr/>
      <w:tcPr>
        <w:tcBorders>
          <w:top w:val="single" w:sz="8" w:space="0" w:color="FFE88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E888" w:themeColor="accent3"/>
          <w:insideH w:val="nil"/>
          <w:insideV w:val="nil"/>
        </w:tcBorders>
        <w:shd w:val="clear" w:color="auto" w:fill="FFFFFF" w:themeFill="background1"/>
      </w:tcPr>
    </w:tblStylePr>
    <w:tblStylePr w:type="lastCol">
      <w:tblPr/>
      <w:tcPr>
        <w:tcBorders>
          <w:top w:val="nil"/>
          <w:left w:val="single" w:sz="8" w:space="0" w:color="FFE88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9E1" w:themeFill="accent3" w:themeFillTint="3F"/>
      </w:tcPr>
    </w:tblStylePr>
    <w:tblStylePr w:type="band1Horz">
      <w:tblPr/>
      <w:tcPr>
        <w:tcBorders>
          <w:top w:val="nil"/>
          <w:bottom w:val="nil"/>
          <w:insideH w:val="nil"/>
          <w:insideV w:val="nil"/>
        </w:tcBorders>
        <w:shd w:val="clear" w:color="auto" w:fill="FFF9E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semiHidden/>
    <w:unhideWhenUsed/>
    <w:rsid w:val="000D6F5A"/>
    <w:pPr>
      <w:spacing w:line="240" w:lineRule="auto"/>
    </w:pPr>
    <w:rPr>
      <w:rFonts w:eastAsiaTheme="majorEastAsia"/>
      <w:color w:val="000000" w:themeColor="text1"/>
    </w:rPr>
    <w:tblPr>
      <w:tblStyleRowBandSize w:val="1"/>
      <w:tblStyleColBandSize w:val="1"/>
      <w:tblBorders>
        <w:top w:val="single" w:sz="8" w:space="0" w:color="3F3F3F" w:themeColor="accent4"/>
        <w:left w:val="single" w:sz="8" w:space="0" w:color="3F3F3F" w:themeColor="accent4"/>
        <w:bottom w:val="single" w:sz="8" w:space="0" w:color="3F3F3F" w:themeColor="accent4"/>
        <w:right w:val="single" w:sz="8" w:space="0" w:color="3F3F3F" w:themeColor="accent4"/>
      </w:tblBorders>
    </w:tblPr>
    <w:tblStylePr w:type="firstRow">
      <w:rPr>
        <w:sz w:val="24"/>
        <w:szCs w:val="24"/>
      </w:rPr>
      <w:tblPr/>
      <w:tcPr>
        <w:tcBorders>
          <w:top w:val="nil"/>
          <w:left w:val="nil"/>
          <w:bottom w:val="single" w:sz="24" w:space="0" w:color="3F3F3F" w:themeColor="accent4"/>
          <w:right w:val="nil"/>
          <w:insideH w:val="nil"/>
          <w:insideV w:val="nil"/>
        </w:tcBorders>
        <w:shd w:val="clear" w:color="auto" w:fill="FFFFFF" w:themeFill="background1"/>
      </w:tcPr>
    </w:tblStylePr>
    <w:tblStylePr w:type="lastRow">
      <w:tblPr/>
      <w:tcPr>
        <w:tcBorders>
          <w:top w:val="single" w:sz="8" w:space="0" w:color="3F3F3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F3F3F" w:themeColor="accent4"/>
          <w:insideH w:val="nil"/>
          <w:insideV w:val="nil"/>
        </w:tcBorders>
        <w:shd w:val="clear" w:color="auto" w:fill="FFFFFF" w:themeFill="background1"/>
      </w:tcPr>
    </w:tblStylePr>
    <w:tblStylePr w:type="lastCol">
      <w:tblPr/>
      <w:tcPr>
        <w:tcBorders>
          <w:top w:val="nil"/>
          <w:left w:val="single" w:sz="8" w:space="0" w:color="3F3F3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CFCF" w:themeFill="accent4" w:themeFillTint="3F"/>
      </w:tcPr>
    </w:tblStylePr>
    <w:tblStylePr w:type="band1Horz">
      <w:tblPr/>
      <w:tcPr>
        <w:tcBorders>
          <w:top w:val="nil"/>
          <w:bottom w:val="nil"/>
          <w:insideH w:val="nil"/>
          <w:insideV w:val="nil"/>
        </w:tcBorders>
        <w:shd w:val="clear" w:color="auto" w:fill="CFCFC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semiHidden/>
    <w:unhideWhenUsed/>
    <w:rsid w:val="000D6F5A"/>
    <w:pPr>
      <w:spacing w:line="240" w:lineRule="auto"/>
    </w:pPr>
    <w:rPr>
      <w:rFonts w:eastAsiaTheme="majorEastAsia"/>
      <w:color w:val="000000" w:themeColor="text1"/>
    </w:rPr>
    <w:tblPr>
      <w:tblStyleRowBandSize w:val="1"/>
      <w:tblStyleColBandSize w:val="1"/>
      <w:tblBorders>
        <w:top w:val="single" w:sz="8" w:space="0" w:color="AAA8A6" w:themeColor="accent5"/>
        <w:left w:val="single" w:sz="8" w:space="0" w:color="AAA8A6" w:themeColor="accent5"/>
        <w:bottom w:val="single" w:sz="8" w:space="0" w:color="AAA8A6" w:themeColor="accent5"/>
        <w:right w:val="single" w:sz="8" w:space="0" w:color="AAA8A6" w:themeColor="accent5"/>
      </w:tblBorders>
    </w:tblPr>
    <w:tblStylePr w:type="firstRow">
      <w:rPr>
        <w:sz w:val="24"/>
        <w:szCs w:val="24"/>
      </w:rPr>
      <w:tblPr/>
      <w:tcPr>
        <w:tcBorders>
          <w:top w:val="nil"/>
          <w:left w:val="nil"/>
          <w:bottom w:val="single" w:sz="24" w:space="0" w:color="AAA8A6" w:themeColor="accent5"/>
          <w:right w:val="nil"/>
          <w:insideH w:val="nil"/>
          <w:insideV w:val="nil"/>
        </w:tcBorders>
        <w:shd w:val="clear" w:color="auto" w:fill="FFFFFF" w:themeFill="background1"/>
      </w:tcPr>
    </w:tblStylePr>
    <w:tblStylePr w:type="lastRow">
      <w:tblPr/>
      <w:tcPr>
        <w:tcBorders>
          <w:top w:val="single" w:sz="8" w:space="0" w:color="AAA8A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AA8A6" w:themeColor="accent5"/>
          <w:insideH w:val="nil"/>
          <w:insideV w:val="nil"/>
        </w:tcBorders>
        <w:shd w:val="clear" w:color="auto" w:fill="FFFFFF" w:themeFill="background1"/>
      </w:tcPr>
    </w:tblStylePr>
    <w:tblStylePr w:type="lastCol">
      <w:tblPr/>
      <w:tcPr>
        <w:tcBorders>
          <w:top w:val="nil"/>
          <w:left w:val="single" w:sz="8" w:space="0" w:color="AAA8A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E9E9" w:themeFill="accent5" w:themeFillTint="3F"/>
      </w:tcPr>
    </w:tblStylePr>
    <w:tblStylePr w:type="band1Horz">
      <w:tblPr/>
      <w:tcPr>
        <w:tcBorders>
          <w:top w:val="nil"/>
          <w:bottom w:val="nil"/>
          <w:insideH w:val="nil"/>
          <w:insideV w:val="nil"/>
        </w:tcBorders>
        <w:shd w:val="clear" w:color="auto" w:fill="EAE9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semiHidden/>
    <w:unhideWhenUsed/>
    <w:rsid w:val="000D6F5A"/>
    <w:pPr>
      <w:spacing w:line="240" w:lineRule="auto"/>
    </w:pPr>
    <w:rPr>
      <w:rFonts w:eastAsiaTheme="majorEastAsia"/>
      <w:color w:val="000000" w:themeColor="text1"/>
    </w:rPr>
    <w:tblPr>
      <w:tblStyleRowBandSize w:val="1"/>
      <w:tblStyleColBandSize w:val="1"/>
      <w:tblBorders>
        <w:top w:val="single" w:sz="8" w:space="0" w:color="E8E7E5" w:themeColor="accent6"/>
        <w:left w:val="single" w:sz="8" w:space="0" w:color="E8E7E5" w:themeColor="accent6"/>
        <w:bottom w:val="single" w:sz="8" w:space="0" w:color="E8E7E5" w:themeColor="accent6"/>
        <w:right w:val="single" w:sz="8" w:space="0" w:color="E8E7E5" w:themeColor="accent6"/>
      </w:tblBorders>
    </w:tblPr>
    <w:tblStylePr w:type="firstRow">
      <w:rPr>
        <w:sz w:val="24"/>
        <w:szCs w:val="24"/>
      </w:rPr>
      <w:tblPr/>
      <w:tcPr>
        <w:tcBorders>
          <w:top w:val="nil"/>
          <w:left w:val="nil"/>
          <w:bottom w:val="single" w:sz="24" w:space="0" w:color="E8E7E5" w:themeColor="accent6"/>
          <w:right w:val="nil"/>
          <w:insideH w:val="nil"/>
          <w:insideV w:val="nil"/>
        </w:tcBorders>
        <w:shd w:val="clear" w:color="auto" w:fill="FFFFFF" w:themeFill="background1"/>
      </w:tcPr>
    </w:tblStylePr>
    <w:tblStylePr w:type="lastRow">
      <w:tblPr/>
      <w:tcPr>
        <w:tcBorders>
          <w:top w:val="single" w:sz="8" w:space="0" w:color="E8E7E5"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E7E5" w:themeColor="accent6"/>
          <w:insideH w:val="nil"/>
          <w:insideV w:val="nil"/>
        </w:tcBorders>
        <w:shd w:val="clear" w:color="auto" w:fill="FFFFFF" w:themeFill="background1"/>
      </w:tcPr>
    </w:tblStylePr>
    <w:tblStylePr w:type="lastCol">
      <w:tblPr/>
      <w:tcPr>
        <w:tcBorders>
          <w:top w:val="nil"/>
          <w:left w:val="single" w:sz="8" w:space="0" w:color="E8E7E5"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F9F8" w:themeFill="accent6" w:themeFillTint="3F"/>
      </w:tcPr>
    </w:tblStylePr>
    <w:tblStylePr w:type="band1Horz">
      <w:tblPr/>
      <w:tcPr>
        <w:tcBorders>
          <w:top w:val="nil"/>
          <w:bottom w:val="nil"/>
          <w:insideH w:val="nil"/>
          <w:insideV w:val="nil"/>
        </w:tcBorders>
        <w:shd w:val="clear" w:color="auto" w:fill="F9F9F8"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chattierung1">
    <w:name w:val="Medium Shading 1"/>
    <w:basedOn w:val="NormaleTabelle"/>
    <w:uiPriority w:val="63"/>
    <w:semiHidden/>
    <w:unhideWhenUsed/>
    <w:rsid w:val="000D6F5A"/>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semiHidden/>
    <w:unhideWhenUsed/>
    <w:rsid w:val="000D6F5A"/>
    <w:pPr>
      <w:spacing w:line="240" w:lineRule="auto"/>
    </w:pPr>
    <w:tblPr>
      <w:tblStyleRowBandSize w:val="1"/>
      <w:tblStyleColBandSize w:val="1"/>
      <w:tblBorders>
        <w:top w:val="single" w:sz="8" w:space="0" w:color="FFD026" w:themeColor="accent1" w:themeTint="BF"/>
        <w:left w:val="single" w:sz="8" w:space="0" w:color="FFD026" w:themeColor="accent1" w:themeTint="BF"/>
        <w:bottom w:val="single" w:sz="8" w:space="0" w:color="FFD026" w:themeColor="accent1" w:themeTint="BF"/>
        <w:right w:val="single" w:sz="8" w:space="0" w:color="FFD026" w:themeColor="accent1" w:themeTint="BF"/>
        <w:insideH w:val="single" w:sz="8" w:space="0" w:color="FFD026" w:themeColor="accent1" w:themeTint="BF"/>
      </w:tblBorders>
    </w:tblPr>
    <w:tblStylePr w:type="firstRow">
      <w:pPr>
        <w:spacing w:before="0" w:after="0" w:line="240" w:lineRule="auto"/>
      </w:pPr>
      <w:rPr>
        <w:b/>
        <w:bCs/>
        <w:color w:val="FFFFFF" w:themeColor="background1"/>
      </w:rPr>
      <w:tblPr/>
      <w:tcPr>
        <w:tcBorders>
          <w:top w:val="single" w:sz="8" w:space="0" w:color="FFD026" w:themeColor="accent1" w:themeTint="BF"/>
          <w:left w:val="single" w:sz="8" w:space="0" w:color="FFD026" w:themeColor="accent1" w:themeTint="BF"/>
          <w:bottom w:val="single" w:sz="8" w:space="0" w:color="FFD026" w:themeColor="accent1" w:themeTint="BF"/>
          <w:right w:val="single" w:sz="8" w:space="0" w:color="FFD026" w:themeColor="accent1" w:themeTint="BF"/>
          <w:insideH w:val="nil"/>
          <w:insideV w:val="nil"/>
        </w:tcBorders>
        <w:shd w:val="clear" w:color="auto" w:fill="DDAE00" w:themeFill="accent1"/>
      </w:tcPr>
    </w:tblStylePr>
    <w:tblStylePr w:type="lastRow">
      <w:pPr>
        <w:spacing w:before="0" w:after="0" w:line="240" w:lineRule="auto"/>
      </w:pPr>
      <w:rPr>
        <w:b/>
        <w:bCs/>
      </w:rPr>
      <w:tblPr/>
      <w:tcPr>
        <w:tcBorders>
          <w:top w:val="double" w:sz="6" w:space="0" w:color="FFD026" w:themeColor="accent1" w:themeTint="BF"/>
          <w:left w:val="single" w:sz="8" w:space="0" w:color="FFD026" w:themeColor="accent1" w:themeTint="BF"/>
          <w:bottom w:val="single" w:sz="8" w:space="0" w:color="FFD026" w:themeColor="accent1" w:themeTint="BF"/>
          <w:right w:val="single" w:sz="8" w:space="0" w:color="FFD026"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EFB7" w:themeFill="accent1" w:themeFillTint="3F"/>
      </w:tcPr>
    </w:tblStylePr>
    <w:tblStylePr w:type="band1Horz">
      <w:tblPr/>
      <w:tcPr>
        <w:tcBorders>
          <w:insideH w:val="nil"/>
          <w:insideV w:val="nil"/>
        </w:tcBorders>
        <w:shd w:val="clear" w:color="auto" w:fill="FFEFB7"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semiHidden/>
    <w:unhideWhenUsed/>
    <w:rsid w:val="000D6F5A"/>
    <w:pPr>
      <w:spacing w:line="240" w:lineRule="auto"/>
    </w:pPr>
    <w:tblPr>
      <w:tblStyleRowBandSize w:val="1"/>
      <w:tblStyleColBandSize w:val="1"/>
      <w:tblBorders>
        <w:top w:val="single" w:sz="8" w:space="0" w:color="FFD840" w:themeColor="accent2" w:themeTint="BF"/>
        <w:left w:val="single" w:sz="8" w:space="0" w:color="FFD840" w:themeColor="accent2" w:themeTint="BF"/>
        <w:bottom w:val="single" w:sz="8" w:space="0" w:color="FFD840" w:themeColor="accent2" w:themeTint="BF"/>
        <w:right w:val="single" w:sz="8" w:space="0" w:color="FFD840" w:themeColor="accent2" w:themeTint="BF"/>
        <w:insideH w:val="single" w:sz="8" w:space="0" w:color="FFD840" w:themeColor="accent2" w:themeTint="BF"/>
      </w:tblBorders>
    </w:tblPr>
    <w:tblStylePr w:type="firstRow">
      <w:pPr>
        <w:spacing w:before="0" w:after="0" w:line="240" w:lineRule="auto"/>
      </w:pPr>
      <w:rPr>
        <w:b/>
        <w:bCs/>
        <w:color w:val="FFFFFF" w:themeColor="background1"/>
      </w:rPr>
      <w:tblPr/>
      <w:tcPr>
        <w:tcBorders>
          <w:top w:val="single" w:sz="8" w:space="0" w:color="FFD840" w:themeColor="accent2" w:themeTint="BF"/>
          <w:left w:val="single" w:sz="8" w:space="0" w:color="FFD840" w:themeColor="accent2" w:themeTint="BF"/>
          <w:bottom w:val="single" w:sz="8" w:space="0" w:color="FFD840" w:themeColor="accent2" w:themeTint="BF"/>
          <w:right w:val="single" w:sz="8" w:space="0" w:color="FFD840" w:themeColor="accent2" w:themeTint="BF"/>
          <w:insideH w:val="nil"/>
          <w:insideV w:val="nil"/>
        </w:tcBorders>
        <w:shd w:val="clear" w:color="auto" w:fill="FFCC00" w:themeFill="accent2"/>
      </w:tcPr>
    </w:tblStylePr>
    <w:tblStylePr w:type="lastRow">
      <w:pPr>
        <w:spacing w:before="0" w:after="0" w:line="240" w:lineRule="auto"/>
      </w:pPr>
      <w:rPr>
        <w:b/>
        <w:bCs/>
      </w:rPr>
      <w:tblPr/>
      <w:tcPr>
        <w:tcBorders>
          <w:top w:val="double" w:sz="6" w:space="0" w:color="FFD840" w:themeColor="accent2" w:themeTint="BF"/>
          <w:left w:val="single" w:sz="8" w:space="0" w:color="FFD840" w:themeColor="accent2" w:themeTint="BF"/>
          <w:bottom w:val="single" w:sz="8" w:space="0" w:color="FFD840" w:themeColor="accent2" w:themeTint="BF"/>
          <w:right w:val="single" w:sz="8" w:space="0" w:color="FFD8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2" w:themeFillTint="3F"/>
      </w:tcPr>
    </w:tblStylePr>
    <w:tblStylePr w:type="band1Horz">
      <w:tblPr/>
      <w:tcPr>
        <w:tcBorders>
          <w:insideH w:val="nil"/>
          <w:insideV w:val="nil"/>
        </w:tcBorders>
        <w:shd w:val="clear" w:color="auto" w:fill="FFF2C0"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semiHidden/>
    <w:unhideWhenUsed/>
    <w:rsid w:val="000D6F5A"/>
    <w:pPr>
      <w:spacing w:line="240" w:lineRule="auto"/>
    </w:pPr>
    <w:tblPr>
      <w:tblStyleRowBandSize w:val="1"/>
      <w:tblStyleColBandSize w:val="1"/>
      <w:tblBorders>
        <w:top w:val="single" w:sz="8" w:space="0" w:color="FFEDA5" w:themeColor="accent3" w:themeTint="BF"/>
        <w:left w:val="single" w:sz="8" w:space="0" w:color="FFEDA5" w:themeColor="accent3" w:themeTint="BF"/>
        <w:bottom w:val="single" w:sz="8" w:space="0" w:color="FFEDA5" w:themeColor="accent3" w:themeTint="BF"/>
        <w:right w:val="single" w:sz="8" w:space="0" w:color="FFEDA5" w:themeColor="accent3" w:themeTint="BF"/>
        <w:insideH w:val="single" w:sz="8" w:space="0" w:color="FFEDA5" w:themeColor="accent3" w:themeTint="BF"/>
      </w:tblBorders>
    </w:tblPr>
    <w:tblStylePr w:type="firstRow">
      <w:pPr>
        <w:spacing w:before="0" w:after="0" w:line="240" w:lineRule="auto"/>
      </w:pPr>
      <w:rPr>
        <w:b/>
        <w:bCs/>
        <w:color w:val="FFFFFF" w:themeColor="background1"/>
      </w:rPr>
      <w:tblPr/>
      <w:tcPr>
        <w:tcBorders>
          <w:top w:val="single" w:sz="8" w:space="0" w:color="FFEDA5" w:themeColor="accent3" w:themeTint="BF"/>
          <w:left w:val="single" w:sz="8" w:space="0" w:color="FFEDA5" w:themeColor="accent3" w:themeTint="BF"/>
          <w:bottom w:val="single" w:sz="8" w:space="0" w:color="FFEDA5" w:themeColor="accent3" w:themeTint="BF"/>
          <w:right w:val="single" w:sz="8" w:space="0" w:color="FFEDA5" w:themeColor="accent3" w:themeTint="BF"/>
          <w:insideH w:val="nil"/>
          <w:insideV w:val="nil"/>
        </w:tcBorders>
        <w:shd w:val="clear" w:color="auto" w:fill="FFE888" w:themeFill="accent3"/>
      </w:tcPr>
    </w:tblStylePr>
    <w:tblStylePr w:type="lastRow">
      <w:pPr>
        <w:spacing w:before="0" w:after="0" w:line="240" w:lineRule="auto"/>
      </w:pPr>
      <w:rPr>
        <w:b/>
        <w:bCs/>
      </w:rPr>
      <w:tblPr/>
      <w:tcPr>
        <w:tcBorders>
          <w:top w:val="double" w:sz="6" w:space="0" w:color="FFEDA5" w:themeColor="accent3" w:themeTint="BF"/>
          <w:left w:val="single" w:sz="8" w:space="0" w:color="FFEDA5" w:themeColor="accent3" w:themeTint="BF"/>
          <w:bottom w:val="single" w:sz="8" w:space="0" w:color="FFEDA5" w:themeColor="accent3" w:themeTint="BF"/>
          <w:right w:val="single" w:sz="8" w:space="0" w:color="FFEDA5"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F9E1" w:themeFill="accent3" w:themeFillTint="3F"/>
      </w:tcPr>
    </w:tblStylePr>
    <w:tblStylePr w:type="band1Horz">
      <w:tblPr/>
      <w:tcPr>
        <w:tcBorders>
          <w:insideH w:val="nil"/>
          <w:insideV w:val="nil"/>
        </w:tcBorders>
        <w:shd w:val="clear" w:color="auto" w:fill="FFF9E1"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semiHidden/>
    <w:unhideWhenUsed/>
    <w:rsid w:val="000D6F5A"/>
    <w:pPr>
      <w:spacing w:line="240" w:lineRule="auto"/>
    </w:pPr>
    <w:tblPr>
      <w:tblStyleRowBandSize w:val="1"/>
      <w:tblStyleColBandSize w:val="1"/>
      <w:tblBorders>
        <w:top w:val="single" w:sz="8" w:space="0" w:color="6F6F6F" w:themeColor="accent4" w:themeTint="BF"/>
        <w:left w:val="single" w:sz="8" w:space="0" w:color="6F6F6F" w:themeColor="accent4" w:themeTint="BF"/>
        <w:bottom w:val="single" w:sz="8" w:space="0" w:color="6F6F6F" w:themeColor="accent4" w:themeTint="BF"/>
        <w:right w:val="single" w:sz="8" w:space="0" w:color="6F6F6F" w:themeColor="accent4" w:themeTint="BF"/>
        <w:insideH w:val="single" w:sz="8" w:space="0" w:color="6F6F6F" w:themeColor="accent4" w:themeTint="BF"/>
      </w:tblBorders>
    </w:tblPr>
    <w:tblStylePr w:type="firstRow">
      <w:pPr>
        <w:spacing w:before="0" w:after="0" w:line="240" w:lineRule="auto"/>
      </w:pPr>
      <w:rPr>
        <w:b/>
        <w:bCs/>
        <w:color w:val="FFFFFF" w:themeColor="background1"/>
      </w:rPr>
      <w:tblPr/>
      <w:tcPr>
        <w:tcBorders>
          <w:top w:val="single" w:sz="8" w:space="0" w:color="6F6F6F" w:themeColor="accent4" w:themeTint="BF"/>
          <w:left w:val="single" w:sz="8" w:space="0" w:color="6F6F6F" w:themeColor="accent4" w:themeTint="BF"/>
          <w:bottom w:val="single" w:sz="8" w:space="0" w:color="6F6F6F" w:themeColor="accent4" w:themeTint="BF"/>
          <w:right w:val="single" w:sz="8" w:space="0" w:color="6F6F6F" w:themeColor="accent4" w:themeTint="BF"/>
          <w:insideH w:val="nil"/>
          <w:insideV w:val="nil"/>
        </w:tcBorders>
        <w:shd w:val="clear" w:color="auto" w:fill="3F3F3F" w:themeFill="accent4"/>
      </w:tcPr>
    </w:tblStylePr>
    <w:tblStylePr w:type="lastRow">
      <w:pPr>
        <w:spacing w:before="0" w:after="0" w:line="240" w:lineRule="auto"/>
      </w:pPr>
      <w:rPr>
        <w:b/>
        <w:bCs/>
      </w:rPr>
      <w:tblPr/>
      <w:tcPr>
        <w:tcBorders>
          <w:top w:val="double" w:sz="6" w:space="0" w:color="6F6F6F" w:themeColor="accent4" w:themeTint="BF"/>
          <w:left w:val="single" w:sz="8" w:space="0" w:color="6F6F6F" w:themeColor="accent4" w:themeTint="BF"/>
          <w:bottom w:val="single" w:sz="8" w:space="0" w:color="6F6F6F" w:themeColor="accent4" w:themeTint="BF"/>
          <w:right w:val="single" w:sz="8" w:space="0" w:color="6F6F6F" w:themeColor="accent4" w:themeTint="BF"/>
          <w:insideH w:val="nil"/>
          <w:insideV w:val="nil"/>
        </w:tcBorders>
      </w:tcPr>
    </w:tblStylePr>
    <w:tblStylePr w:type="firstCol">
      <w:rPr>
        <w:b/>
        <w:bCs/>
      </w:rPr>
    </w:tblStylePr>
    <w:tblStylePr w:type="lastCol">
      <w:rPr>
        <w:b/>
        <w:bCs/>
      </w:rPr>
    </w:tblStylePr>
    <w:tblStylePr w:type="band1Vert">
      <w:tblPr/>
      <w:tcPr>
        <w:shd w:val="clear" w:color="auto" w:fill="CFCFCF" w:themeFill="accent4" w:themeFillTint="3F"/>
      </w:tcPr>
    </w:tblStylePr>
    <w:tblStylePr w:type="band1Horz">
      <w:tblPr/>
      <w:tcPr>
        <w:tcBorders>
          <w:insideH w:val="nil"/>
          <w:insideV w:val="nil"/>
        </w:tcBorders>
        <w:shd w:val="clear" w:color="auto" w:fill="CFCFCF"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semiHidden/>
    <w:unhideWhenUsed/>
    <w:rsid w:val="000D6F5A"/>
    <w:pPr>
      <w:spacing w:line="240" w:lineRule="auto"/>
    </w:pPr>
    <w:tblPr>
      <w:tblStyleRowBandSize w:val="1"/>
      <w:tblStyleColBandSize w:val="1"/>
      <w:tblBorders>
        <w:top w:val="single" w:sz="8" w:space="0" w:color="BFBDBC" w:themeColor="accent5" w:themeTint="BF"/>
        <w:left w:val="single" w:sz="8" w:space="0" w:color="BFBDBC" w:themeColor="accent5" w:themeTint="BF"/>
        <w:bottom w:val="single" w:sz="8" w:space="0" w:color="BFBDBC" w:themeColor="accent5" w:themeTint="BF"/>
        <w:right w:val="single" w:sz="8" w:space="0" w:color="BFBDBC" w:themeColor="accent5" w:themeTint="BF"/>
        <w:insideH w:val="single" w:sz="8" w:space="0" w:color="BFBDBC" w:themeColor="accent5" w:themeTint="BF"/>
      </w:tblBorders>
    </w:tblPr>
    <w:tblStylePr w:type="firstRow">
      <w:pPr>
        <w:spacing w:before="0" w:after="0" w:line="240" w:lineRule="auto"/>
      </w:pPr>
      <w:rPr>
        <w:b/>
        <w:bCs/>
        <w:color w:val="FFFFFF" w:themeColor="background1"/>
      </w:rPr>
      <w:tblPr/>
      <w:tcPr>
        <w:tcBorders>
          <w:top w:val="single" w:sz="8" w:space="0" w:color="BFBDBC" w:themeColor="accent5" w:themeTint="BF"/>
          <w:left w:val="single" w:sz="8" w:space="0" w:color="BFBDBC" w:themeColor="accent5" w:themeTint="BF"/>
          <w:bottom w:val="single" w:sz="8" w:space="0" w:color="BFBDBC" w:themeColor="accent5" w:themeTint="BF"/>
          <w:right w:val="single" w:sz="8" w:space="0" w:color="BFBDBC" w:themeColor="accent5" w:themeTint="BF"/>
          <w:insideH w:val="nil"/>
          <w:insideV w:val="nil"/>
        </w:tcBorders>
        <w:shd w:val="clear" w:color="auto" w:fill="AAA8A6" w:themeFill="accent5"/>
      </w:tcPr>
    </w:tblStylePr>
    <w:tblStylePr w:type="lastRow">
      <w:pPr>
        <w:spacing w:before="0" w:after="0" w:line="240" w:lineRule="auto"/>
      </w:pPr>
      <w:rPr>
        <w:b/>
        <w:bCs/>
      </w:rPr>
      <w:tblPr/>
      <w:tcPr>
        <w:tcBorders>
          <w:top w:val="double" w:sz="6" w:space="0" w:color="BFBDBC" w:themeColor="accent5" w:themeTint="BF"/>
          <w:left w:val="single" w:sz="8" w:space="0" w:color="BFBDBC" w:themeColor="accent5" w:themeTint="BF"/>
          <w:bottom w:val="single" w:sz="8" w:space="0" w:color="BFBDBC" w:themeColor="accent5" w:themeTint="BF"/>
          <w:right w:val="single" w:sz="8" w:space="0" w:color="BFBDBC" w:themeColor="accent5" w:themeTint="BF"/>
          <w:insideH w:val="nil"/>
          <w:insideV w:val="nil"/>
        </w:tcBorders>
      </w:tcPr>
    </w:tblStylePr>
    <w:tblStylePr w:type="firstCol">
      <w:rPr>
        <w:b/>
        <w:bCs/>
      </w:rPr>
    </w:tblStylePr>
    <w:tblStylePr w:type="lastCol">
      <w:rPr>
        <w:b/>
        <w:bCs/>
      </w:rPr>
    </w:tblStylePr>
    <w:tblStylePr w:type="band1Vert">
      <w:tblPr/>
      <w:tcPr>
        <w:shd w:val="clear" w:color="auto" w:fill="EAE9E9" w:themeFill="accent5" w:themeFillTint="3F"/>
      </w:tcPr>
    </w:tblStylePr>
    <w:tblStylePr w:type="band1Horz">
      <w:tblPr/>
      <w:tcPr>
        <w:tcBorders>
          <w:insideH w:val="nil"/>
          <w:insideV w:val="nil"/>
        </w:tcBorders>
        <w:shd w:val="clear" w:color="auto" w:fill="EAE9E9"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semiHidden/>
    <w:unhideWhenUsed/>
    <w:rsid w:val="000D6F5A"/>
    <w:pPr>
      <w:spacing w:line="240" w:lineRule="auto"/>
    </w:pPr>
    <w:tblPr>
      <w:tblStyleRowBandSize w:val="1"/>
      <w:tblStyleColBandSize w:val="1"/>
      <w:tblBorders>
        <w:top w:val="single" w:sz="8" w:space="0" w:color="EDECEB" w:themeColor="accent6" w:themeTint="BF"/>
        <w:left w:val="single" w:sz="8" w:space="0" w:color="EDECEB" w:themeColor="accent6" w:themeTint="BF"/>
        <w:bottom w:val="single" w:sz="8" w:space="0" w:color="EDECEB" w:themeColor="accent6" w:themeTint="BF"/>
        <w:right w:val="single" w:sz="8" w:space="0" w:color="EDECEB" w:themeColor="accent6" w:themeTint="BF"/>
        <w:insideH w:val="single" w:sz="8" w:space="0" w:color="EDECEB" w:themeColor="accent6" w:themeTint="BF"/>
      </w:tblBorders>
    </w:tblPr>
    <w:tblStylePr w:type="firstRow">
      <w:pPr>
        <w:spacing w:before="0" w:after="0" w:line="240" w:lineRule="auto"/>
      </w:pPr>
      <w:rPr>
        <w:b/>
        <w:bCs/>
        <w:color w:val="FFFFFF" w:themeColor="background1"/>
      </w:rPr>
      <w:tblPr/>
      <w:tcPr>
        <w:tcBorders>
          <w:top w:val="single" w:sz="8" w:space="0" w:color="EDECEB" w:themeColor="accent6" w:themeTint="BF"/>
          <w:left w:val="single" w:sz="8" w:space="0" w:color="EDECEB" w:themeColor="accent6" w:themeTint="BF"/>
          <w:bottom w:val="single" w:sz="8" w:space="0" w:color="EDECEB" w:themeColor="accent6" w:themeTint="BF"/>
          <w:right w:val="single" w:sz="8" w:space="0" w:color="EDECEB" w:themeColor="accent6" w:themeTint="BF"/>
          <w:insideH w:val="nil"/>
          <w:insideV w:val="nil"/>
        </w:tcBorders>
        <w:shd w:val="clear" w:color="auto" w:fill="E8E7E5" w:themeFill="accent6"/>
      </w:tcPr>
    </w:tblStylePr>
    <w:tblStylePr w:type="lastRow">
      <w:pPr>
        <w:spacing w:before="0" w:after="0" w:line="240" w:lineRule="auto"/>
      </w:pPr>
      <w:rPr>
        <w:b/>
        <w:bCs/>
      </w:rPr>
      <w:tblPr/>
      <w:tcPr>
        <w:tcBorders>
          <w:top w:val="double" w:sz="6" w:space="0" w:color="EDECEB" w:themeColor="accent6" w:themeTint="BF"/>
          <w:left w:val="single" w:sz="8" w:space="0" w:color="EDECEB" w:themeColor="accent6" w:themeTint="BF"/>
          <w:bottom w:val="single" w:sz="8" w:space="0" w:color="EDECEB" w:themeColor="accent6" w:themeTint="BF"/>
          <w:right w:val="single" w:sz="8" w:space="0" w:color="EDECEB"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F9F8" w:themeFill="accent6" w:themeFillTint="3F"/>
      </w:tcPr>
    </w:tblStylePr>
    <w:tblStylePr w:type="band1Horz">
      <w:tblPr/>
      <w:tcPr>
        <w:tcBorders>
          <w:insideH w:val="nil"/>
          <w:insideV w:val="nil"/>
        </w:tcBorders>
        <w:shd w:val="clear" w:color="auto" w:fill="F9F9F8"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semiHidden/>
    <w:unhideWhenUsed/>
    <w:rsid w:val="000D6F5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semiHidden/>
    <w:unhideWhenUsed/>
    <w:rsid w:val="000D6F5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AE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AE00" w:themeFill="accent1"/>
      </w:tcPr>
    </w:tblStylePr>
    <w:tblStylePr w:type="lastCol">
      <w:rPr>
        <w:b/>
        <w:bCs/>
        <w:color w:val="FFFFFF" w:themeColor="background1"/>
      </w:rPr>
      <w:tblPr/>
      <w:tcPr>
        <w:tcBorders>
          <w:left w:val="nil"/>
          <w:right w:val="nil"/>
          <w:insideH w:val="nil"/>
          <w:insideV w:val="nil"/>
        </w:tcBorders>
        <w:shd w:val="clear" w:color="auto" w:fill="DDAE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semiHidden/>
    <w:unhideWhenUsed/>
    <w:rsid w:val="000D6F5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2"/>
      </w:tcPr>
    </w:tblStylePr>
    <w:tblStylePr w:type="lastCol">
      <w:rPr>
        <w:b/>
        <w:bCs/>
        <w:color w:val="FFFFFF" w:themeColor="background1"/>
      </w:rPr>
      <w:tblPr/>
      <w:tcPr>
        <w:tcBorders>
          <w:left w:val="nil"/>
          <w:right w:val="nil"/>
          <w:insideH w:val="nil"/>
          <w:insideV w:val="nil"/>
        </w:tcBorders>
        <w:shd w:val="clear" w:color="auto" w:fill="FFCC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semiHidden/>
    <w:unhideWhenUsed/>
    <w:rsid w:val="000D6F5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E88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E888" w:themeFill="accent3"/>
      </w:tcPr>
    </w:tblStylePr>
    <w:tblStylePr w:type="lastCol">
      <w:rPr>
        <w:b/>
        <w:bCs/>
        <w:color w:val="FFFFFF" w:themeColor="background1"/>
      </w:rPr>
      <w:tblPr/>
      <w:tcPr>
        <w:tcBorders>
          <w:left w:val="nil"/>
          <w:right w:val="nil"/>
          <w:insideH w:val="nil"/>
          <w:insideV w:val="nil"/>
        </w:tcBorders>
        <w:shd w:val="clear" w:color="auto" w:fill="FFE88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semiHidden/>
    <w:unhideWhenUsed/>
    <w:rsid w:val="000D6F5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F3F3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F3F3F" w:themeFill="accent4"/>
      </w:tcPr>
    </w:tblStylePr>
    <w:tblStylePr w:type="lastCol">
      <w:rPr>
        <w:b/>
        <w:bCs/>
        <w:color w:val="FFFFFF" w:themeColor="background1"/>
      </w:rPr>
      <w:tblPr/>
      <w:tcPr>
        <w:tcBorders>
          <w:left w:val="nil"/>
          <w:right w:val="nil"/>
          <w:insideH w:val="nil"/>
          <w:insideV w:val="nil"/>
        </w:tcBorders>
        <w:shd w:val="clear" w:color="auto" w:fill="3F3F3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semiHidden/>
    <w:unhideWhenUsed/>
    <w:rsid w:val="000D6F5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AA8A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AA8A6" w:themeFill="accent5"/>
      </w:tcPr>
    </w:tblStylePr>
    <w:tblStylePr w:type="lastCol">
      <w:rPr>
        <w:b/>
        <w:bCs/>
        <w:color w:val="FFFFFF" w:themeColor="background1"/>
      </w:rPr>
      <w:tblPr/>
      <w:tcPr>
        <w:tcBorders>
          <w:left w:val="nil"/>
          <w:right w:val="nil"/>
          <w:insideH w:val="nil"/>
          <w:insideV w:val="nil"/>
        </w:tcBorders>
        <w:shd w:val="clear" w:color="auto" w:fill="AAA8A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semiHidden/>
    <w:unhideWhenUsed/>
    <w:rsid w:val="000D6F5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E7E5"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E7E5" w:themeFill="accent6"/>
      </w:tcPr>
    </w:tblStylePr>
    <w:tblStylePr w:type="lastCol">
      <w:rPr>
        <w:b/>
        <w:bCs/>
        <w:color w:val="FFFFFF" w:themeColor="background1"/>
      </w:rPr>
      <w:tblPr/>
      <w:tcPr>
        <w:tcBorders>
          <w:left w:val="nil"/>
          <w:right w:val="nil"/>
          <w:insideH w:val="nil"/>
          <w:insideV w:val="nil"/>
        </w:tcBorders>
        <w:shd w:val="clear" w:color="auto" w:fill="E8E7E5"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Raster1">
    <w:name w:val="Medium Grid 1"/>
    <w:basedOn w:val="NormaleTabelle"/>
    <w:uiPriority w:val="67"/>
    <w:semiHidden/>
    <w:unhideWhenUsed/>
    <w:rsid w:val="000D6F5A"/>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semiHidden/>
    <w:unhideWhenUsed/>
    <w:rsid w:val="000D6F5A"/>
    <w:pPr>
      <w:spacing w:line="240" w:lineRule="auto"/>
    </w:pPr>
    <w:tblPr>
      <w:tblStyleRowBandSize w:val="1"/>
      <w:tblStyleColBandSize w:val="1"/>
      <w:tblBorders>
        <w:top w:val="single" w:sz="8" w:space="0" w:color="FFD026" w:themeColor="accent1" w:themeTint="BF"/>
        <w:left w:val="single" w:sz="8" w:space="0" w:color="FFD026" w:themeColor="accent1" w:themeTint="BF"/>
        <w:bottom w:val="single" w:sz="8" w:space="0" w:color="FFD026" w:themeColor="accent1" w:themeTint="BF"/>
        <w:right w:val="single" w:sz="8" w:space="0" w:color="FFD026" w:themeColor="accent1" w:themeTint="BF"/>
        <w:insideH w:val="single" w:sz="8" w:space="0" w:color="FFD026" w:themeColor="accent1" w:themeTint="BF"/>
        <w:insideV w:val="single" w:sz="8" w:space="0" w:color="FFD026" w:themeColor="accent1" w:themeTint="BF"/>
      </w:tblBorders>
    </w:tblPr>
    <w:tcPr>
      <w:shd w:val="clear" w:color="auto" w:fill="FFEFB7" w:themeFill="accent1" w:themeFillTint="3F"/>
    </w:tcPr>
    <w:tblStylePr w:type="firstRow">
      <w:rPr>
        <w:b/>
        <w:bCs/>
      </w:rPr>
    </w:tblStylePr>
    <w:tblStylePr w:type="lastRow">
      <w:rPr>
        <w:b/>
        <w:bCs/>
      </w:rPr>
      <w:tblPr/>
      <w:tcPr>
        <w:tcBorders>
          <w:top w:val="single" w:sz="18" w:space="0" w:color="FFD026" w:themeColor="accent1" w:themeTint="BF"/>
        </w:tcBorders>
      </w:tcPr>
    </w:tblStylePr>
    <w:tblStylePr w:type="firstCol">
      <w:rPr>
        <w:b/>
        <w:bCs/>
      </w:rPr>
    </w:tblStylePr>
    <w:tblStylePr w:type="lastCol">
      <w:rPr>
        <w:b/>
        <w:bCs/>
      </w:rPr>
    </w:tblStylePr>
    <w:tblStylePr w:type="band1Vert">
      <w:tblPr/>
      <w:tcPr>
        <w:shd w:val="clear" w:color="auto" w:fill="FFDF6F" w:themeFill="accent1" w:themeFillTint="7F"/>
      </w:tcPr>
    </w:tblStylePr>
    <w:tblStylePr w:type="band1Horz">
      <w:tblPr/>
      <w:tcPr>
        <w:shd w:val="clear" w:color="auto" w:fill="FFDF6F" w:themeFill="accent1" w:themeFillTint="7F"/>
      </w:tcPr>
    </w:tblStylePr>
  </w:style>
  <w:style w:type="table" w:styleId="MittleresRaster1-Akzent2">
    <w:name w:val="Medium Grid 1 Accent 2"/>
    <w:basedOn w:val="NormaleTabelle"/>
    <w:uiPriority w:val="67"/>
    <w:semiHidden/>
    <w:unhideWhenUsed/>
    <w:rsid w:val="000D6F5A"/>
    <w:pPr>
      <w:spacing w:line="240" w:lineRule="auto"/>
    </w:pPr>
    <w:tblPr>
      <w:tblStyleRowBandSize w:val="1"/>
      <w:tblStyleColBandSize w:val="1"/>
      <w:tblBorders>
        <w:top w:val="single" w:sz="8" w:space="0" w:color="FFD840" w:themeColor="accent2" w:themeTint="BF"/>
        <w:left w:val="single" w:sz="8" w:space="0" w:color="FFD840" w:themeColor="accent2" w:themeTint="BF"/>
        <w:bottom w:val="single" w:sz="8" w:space="0" w:color="FFD840" w:themeColor="accent2" w:themeTint="BF"/>
        <w:right w:val="single" w:sz="8" w:space="0" w:color="FFD840" w:themeColor="accent2" w:themeTint="BF"/>
        <w:insideH w:val="single" w:sz="8" w:space="0" w:color="FFD840" w:themeColor="accent2" w:themeTint="BF"/>
        <w:insideV w:val="single" w:sz="8" w:space="0" w:color="FFD840" w:themeColor="accent2" w:themeTint="BF"/>
      </w:tblBorders>
    </w:tblPr>
    <w:tcPr>
      <w:shd w:val="clear" w:color="auto" w:fill="FFF2C0" w:themeFill="accent2" w:themeFillTint="3F"/>
    </w:tcPr>
    <w:tblStylePr w:type="firstRow">
      <w:rPr>
        <w:b/>
        <w:bCs/>
      </w:rPr>
    </w:tblStylePr>
    <w:tblStylePr w:type="lastRow">
      <w:rPr>
        <w:b/>
        <w:bCs/>
      </w:rPr>
      <w:tblPr/>
      <w:tcPr>
        <w:tcBorders>
          <w:top w:val="single" w:sz="18" w:space="0" w:color="FFD840" w:themeColor="accent2" w:themeTint="BF"/>
        </w:tcBorders>
      </w:tcPr>
    </w:tblStylePr>
    <w:tblStylePr w:type="firstCol">
      <w:rPr>
        <w:b/>
        <w:bCs/>
      </w:rPr>
    </w:tblStylePr>
    <w:tblStylePr w:type="lastCol">
      <w:rPr>
        <w:b/>
        <w:bCs/>
      </w:rPr>
    </w:tblStylePr>
    <w:tblStylePr w:type="band1Vert">
      <w:tblPr/>
      <w:tcPr>
        <w:shd w:val="clear" w:color="auto" w:fill="FFE580" w:themeFill="accent2" w:themeFillTint="7F"/>
      </w:tcPr>
    </w:tblStylePr>
    <w:tblStylePr w:type="band1Horz">
      <w:tblPr/>
      <w:tcPr>
        <w:shd w:val="clear" w:color="auto" w:fill="FFE580" w:themeFill="accent2" w:themeFillTint="7F"/>
      </w:tcPr>
    </w:tblStylePr>
  </w:style>
  <w:style w:type="table" w:styleId="MittleresRaster1-Akzent3">
    <w:name w:val="Medium Grid 1 Accent 3"/>
    <w:basedOn w:val="NormaleTabelle"/>
    <w:uiPriority w:val="67"/>
    <w:semiHidden/>
    <w:unhideWhenUsed/>
    <w:rsid w:val="000D6F5A"/>
    <w:pPr>
      <w:spacing w:line="240" w:lineRule="auto"/>
    </w:pPr>
    <w:tblPr>
      <w:tblStyleRowBandSize w:val="1"/>
      <w:tblStyleColBandSize w:val="1"/>
      <w:tblBorders>
        <w:top w:val="single" w:sz="8" w:space="0" w:color="FFEDA5" w:themeColor="accent3" w:themeTint="BF"/>
        <w:left w:val="single" w:sz="8" w:space="0" w:color="FFEDA5" w:themeColor="accent3" w:themeTint="BF"/>
        <w:bottom w:val="single" w:sz="8" w:space="0" w:color="FFEDA5" w:themeColor="accent3" w:themeTint="BF"/>
        <w:right w:val="single" w:sz="8" w:space="0" w:color="FFEDA5" w:themeColor="accent3" w:themeTint="BF"/>
        <w:insideH w:val="single" w:sz="8" w:space="0" w:color="FFEDA5" w:themeColor="accent3" w:themeTint="BF"/>
        <w:insideV w:val="single" w:sz="8" w:space="0" w:color="FFEDA5" w:themeColor="accent3" w:themeTint="BF"/>
      </w:tblBorders>
    </w:tblPr>
    <w:tcPr>
      <w:shd w:val="clear" w:color="auto" w:fill="FFF9E1" w:themeFill="accent3" w:themeFillTint="3F"/>
    </w:tcPr>
    <w:tblStylePr w:type="firstRow">
      <w:rPr>
        <w:b/>
        <w:bCs/>
      </w:rPr>
    </w:tblStylePr>
    <w:tblStylePr w:type="lastRow">
      <w:rPr>
        <w:b/>
        <w:bCs/>
      </w:rPr>
      <w:tblPr/>
      <w:tcPr>
        <w:tcBorders>
          <w:top w:val="single" w:sz="18" w:space="0" w:color="FFEDA5" w:themeColor="accent3" w:themeTint="BF"/>
        </w:tcBorders>
      </w:tcPr>
    </w:tblStylePr>
    <w:tblStylePr w:type="firstCol">
      <w:rPr>
        <w:b/>
        <w:bCs/>
      </w:rPr>
    </w:tblStylePr>
    <w:tblStylePr w:type="lastCol">
      <w:rPr>
        <w:b/>
        <w:bCs/>
      </w:rPr>
    </w:tblStylePr>
    <w:tblStylePr w:type="band1Vert">
      <w:tblPr/>
      <w:tcPr>
        <w:shd w:val="clear" w:color="auto" w:fill="FFF3C3" w:themeFill="accent3" w:themeFillTint="7F"/>
      </w:tcPr>
    </w:tblStylePr>
    <w:tblStylePr w:type="band1Horz">
      <w:tblPr/>
      <w:tcPr>
        <w:shd w:val="clear" w:color="auto" w:fill="FFF3C3" w:themeFill="accent3" w:themeFillTint="7F"/>
      </w:tcPr>
    </w:tblStylePr>
  </w:style>
  <w:style w:type="table" w:styleId="MittleresRaster1-Akzent4">
    <w:name w:val="Medium Grid 1 Accent 4"/>
    <w:basedOn w:val="NormaleTabelle"/>
    <w:uiPriority w:val="67"/>
    <w:semiHidden/>
    <w:unhideWhenUsed/>
    <w:rsid w:val="000D6F5A"/>
    <w:pPr>
      <w:spacing w:line="240" w:lineRule="auto"/>
    </w:pPr>
    <w:tblPr>
      <w:tblStyleRowBandSize w:val="1"/>
      <w:tblStyleColBandSize w:val="1"/>
      <w:tblBorders>
        <w:top w:val="single" w:sz="8" w:space="0" w:color="6F6F6F" w:themeColor="accent4" w:themeTint="BF"/>
        <w:left w:val="single" w:sz="8" w:space="0" w:color="6F6F6F" w:themeColor="accent4" w:themeTint="BF"/>
        <w:bottom w:val="single" w:sz="8" w:space="0" w:color="6F6F6F" w:themeColor="accent4" w:themeTint="BF"/>
        <w:right w:val="single" w:sz="8" w:space="0" w:color="6F6F6F" w:themeColor="accent4" w:themeTint="BF"/>
        <w:insideH w:val="single" w:sz="8" w:space="0" w:color="6F6F6F" w:themeColor="accent4" w:themeTint="BF"/>
        <w:insideV w:val="single" w:sz="8" w:space="0" w:color="6F6F6F" w:themeColor="accent4" w:themeTint="BF"/>
      </w:tblBorders>
    </w:tblPr>
    <w:tcPr>
      <w:shd w:val="clear" w:color="auto" w:fill="CFCFCF" w:themeFill="accent4" w:themeFillTint="3F"/>
    </w:tcPr>
    <w:tblStylePr w:type="firstRow">
      <w:rPr>
        <w:b/>
        <w:bCs/>
      </w:rPr>
    </w:tblStylePr>
    <w:tblStylePr w:type="lastRow">
      <w:rPr>
        <w:b/>
        <w:bCs/>
      </w:rPr>
      <w:tblPr/>
      <w:tcPr>
        <w:tcBorders>
          <w:top w:val="single" w:sz="18" w:space="0" w:color="6F6F6F" w:themeColor="accent4" w:themeTint="BF"/>
        </w:tcBorders>
      </w:tcPr>
    </w:tblStylePr>
    <w:tblStylePr w:type="firstCol">
      <w:rPr>
        <w:b/>
        <w:bCs/>
      </w:rPr>
    </w:tblStylePr>
    <w:tblStylePr w:type="lastCol">
      <w:rPr>
        <w:b/>
        <w:bCs/>
      </w:rPr>
    </w:tblStylePr>
    <w:tblStylePr w:type="band1Vert">
      <w:tblPr/>
      <w:tcPr>
        <w:shd w:val="clear" w:color="auto" w:fill="9F9F9F" w:themeFill="accent4" w:themeFillTint="7F"/>
      </w:tcPr>
    </w:tblStylePr>
    <w:tblStylePr w:type="band1Horz">
      <w:tblPr/>
      <w:tcPr>
        <w:shd w:val="clear" w:color="auto" w:fill="9F9F9F" w:themeFill="accent4" w:themeFillTint="7F"/>
      </w:tcPr>
    </w:tblStylePr>
  </w:style>
  <w:style w:type="table" w:styleId="MittleresRaster1-Akzent5">
    <w:name w:val="Medium Grid 1 Accent 5"/>
    <w:basedOn w:val="NormaleTabelle"/>
    <w:uiPriority w:val="67"/>
    <w:semiHidden/>
    <w:unhideWhenUsed/>
    <w:rsid w:val="000D6F5A"/>
    <w:pPr>
      <w:spacing w:line="240" w:lineRule="auto"/>
    </w:pPr>
    <w:tblPr>
      <w:tblStyleRowBandSize w:val="1"/>
      <w:tblStyleColBandSize w:val="1"/>
      <w:tblBorders>
        <w:top w:val="single" w:sz="8" w:space="0" w:color="BFBDBC" w:themeColor="accent5" w:themeTint="BF"/>
        <w:left w:val="single" w:sz="8" w:space="0" w:color="BFBDBC" w:themeColor="accent5" w:themeTint="BF"/>
        <w:bottom w:val="single" w:sz="8" w:space="0" w:color="BFBDBC" w:themeColor="accent5" w:themeTint="BF"/>
        <w:right w:val="single" w:sz="8" w:space="0" w:color="BFBDBC" w:themeColor="accent5" w:themeTint="BF"/>
        <w:insideH w:val="single" w:sz="8" w:space="0" w:color="BFBDBC" w:themeColor="accent5" w:themeTint="BF"/>
        <w:insideV w:val="single" w:sz="8" w:space="0" w:color="BFBDBC" w:themeColor="accent5" w:themeTint="BF"/>
      </w:tblBorders>
    </w:tblPr>
    <w:tcPr>
      <w:shd w:val="clear" w:color="auto" w:fill="EAE9E9" w:themeFill="accent5" w:themeFillTint="3F"/>
    </w:tcPr>
    <w:tblStylePr w:type="firstRow">
      <w:rPr>
        <w:b/>
        <w:bCs/>
      </w:rPr>
    </w:tblStylePr>
    <w:tblStylePr w:type="lastRow">
      <w:rPr>
        <w:b/>
        <w:bCs/>
      </w:rPr>
      <w:tblPr/>
      <w:tcPr>
        <w:tcBorders>
          <w:top w:val="single" w:sz="18" w:space="0" w:color="BFBDBC" w:themeColor="accent5" w:themeTint="BF"/>
        </w:tcBorders>
      </w:tcPr>
    </w:tblStylePr>
    <w:tblStylePr w:type="firstCol">
      <w:rPr>
        <w:b/>
        <w:bCs/>
      </w:rPr>
    </w:tblStylePr>
    <w:tblStylePr w:type="lastCol">
      <w:rPr>
        <w:b/>
        <w:bCs/>
      </w:rPr>
    </w:tblStylePr>
    <w:tblStylePr w:type="band1Vert">
      <w:tblPr/>
      <w:tcPr>
        <w:shd w:val="clear" w:color="auto" w:fill="D4D3D2" w:themeFill="accent5" w:themeFillTint="7F"/>
      </w:tcPr>
    </w:tblStylePr>
    <w:tblStylePr w:type="band1Horz">
      <w:tblPr/>
      <w:tcPr>
        <w:shd w:val="clear" w:color="auto" w:fill="D4D3D2" w:themeFill="accent5" w:themeFillTint="7F"/>
      </w:tcPr>
    </w:tblStylePr>
  </w:style>
  <w:style w:type="table" w:styleId="MittleresRaster1-Akzent6">
    <w:name w:val="Medium Grid 1 Accent 6"/>
    <w:basedOn w:val="NormaleTabelle"/>
    <w:uiPriority w:val="67"/>
    <w:semiHidden/>
    <w:unhideWhenUsed/>
    <w:rsid w:val="000D6F5A"/>
    <w:pPr>
      <w:spacing w:line="240" w:lineRule="auto"/>
    </w:pPr>
    <w:tblPr>
      <w:tblStyleRowBandSize w:val="1"/>
      <w:tblStyleColBandSize w:val="1"/>
      <w:tblBorders>
        <w:top w:val="single" w:sz="8" w:space="0" w:color="EDECEB" w:themeColor="accent6" w:themeTint="BF"/>
        <w:left w:val="single" w:sz="8" w:space="0" w:color="EDECEB" w:themeColor="accent6" w:themeTint="BF"/>
        <w:bottom w:val="single" w:sz="8" w:space="0" w:color="EDECEB" w:themeColor="accent6" w:themeTint="BF"/>
        <w:right w:val="single" w:sz="8" w:space="0" w:color="EDECEB" w:themeColor="accent6" w:themeTint="BF"/>
        <w:insideH w:val="single" w:sz="8" w:space="0" w:color="EDECEB" w:themeColor="accent6" w:themeTint="BF"/>
        <w:insideV w:val="single" w:sz="8" w:space="0" w:color="EDECEB" w:themeColor="accent6" w:themeTint="BF"/>
      </w:tblBorders>
    </w:tblPr>
    <w:tcPr>
      <w:shd w:val="clear" w:color="auto" w:fill="F9F9F8" w:themeFill="accent6" w:themeFillTint="3F"/>
    </w:tcPr>
    <w:tblStylePr w:type="firstRow">
      <w:rPr>
        <w:b/>
        <w:bCs/>
      </w:rPr>
    </w:tblStylePr>
    <w:tblStylePr w:type="lastRow">
      <w:rPr>
        <w:b/>
        <w:bCs/>
      </w:rPr>
      <w:tblPr/>
      <w:tcPr>
        <w:tcBorders>
          <w:top w:val="single" w:sz="18" w:space="0" w:color="EDECEB" w:themeColor="accent6" w:themeTint="BF"/>
        </w:tcBorders>
      </w:tcPr>
    </w:tblStylePr>
    <w:tblStylePr w:type="firstCol">
      <w:rPr>
        <w:b/>
        <w:bCs/>
      </w:rPr>
    </w:tblStylePr>
    <w:tblStylePr w:type="lastCol">
      <w:rPr>
        <w:b/>
        <w:bCs/>
      </w:rPr>
    </w:tblStylePr>
    <w:tblStylePr w:type="band1Vert">
      <w:tblPr/>
      <w:tcPr>
        <w:shd w:val="clear" w:color="auto" w:fill="F3F2F1" w:themeFill="accent6" w:themeFillTint="7F"/>
      </w:tcPr>
    </w:tblStylePr>
    <w:tblStylePr w:type="band1Horz">
      <w:tblPr/>
      <w:tcPr>
        <w:shd w:val="clear" w:color="auto" w:fill="F3F2F1" w:themeFill="accent6" w:themeFillTint="7F"/>
      </w:tcPr>
    </w:tblStylePr>
  </w:style>
  <w:style w:type="table" w:styleId="MittleresRaster2">
    <w:name w:val="Medium Grid 2"/>
    <w:basedOn w:val="NormaleTabelle"/>
    <w:uiPriority w:val="68"/>
    <w:semiHidden/>
    <w:unhideWhenUsed/>
    <w:rsid w:val="000D6F5A"/>
    <w:pPr>
      <w:spacing w:line="240" w:lineRule="auto"/>
    </w:pPr>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semiHidden/>
    <w:unhideWhenUsed/>
    <w:rsid w:val="000D6F5A"/>
    <w:pPr>
      <w:spacing w:line="240" w:lineRule="auto"/>
    </w:pPr>
    <w:rPr>
      <w:rFonts w:eastAsiaTheme="majorEastAsia"/>
      <w:color w:val="000000" w:themeColor="text1"/>
    </w:rPr>
    <w:tblPr>
      <w:tblStyleRowBandSize w:val="1"/>
      <w:tblStyleColBandSize w:val="1"/>
      <w:tblBorders>
        <w:top w:val="single" w:sz="8" w:space="0" w:color="DDAE00" w:themeColor="accent1"/>
        <w:left w:val="single" w:sz="8" w:space="0" w:color="DDAE00" w:themeColor="accent1"/>
        <w:bottom w:val="single" w:sz="8" w:space="0" w:color="DDAE00" w:themeColor="accent1"/>
        <w:right w:val="single" w:sz="8" w:space="0" w:color="DDAE00" w:themeColor="accent1"/>
        <w:insideH w:val="single" w:sz="8" w:space="0" w:color="DDAE00" w:themeColor="accent1"/>
        <w:insideV w:val="single" w:sz="8" w:space="0" w:color="DDAE00" w:themeColor="accent1"/>
      </w:tblBorders>
    </w:tblPr>
    <w:tcPr>
      <w:shd w:val="clear" w:color="auto" w:fill="FFEFB7" w:themeFill="accent1" w:themeFillTint="3F"/>
    </w:tcPr>
    <w:tblStylePr w:type="firstRow">
      <w:rPr>
        <w:b/>
        <w:bCs/>
        <w:color w:val="000000" w:themeColor="text1"/>
      </w:rPr>
      <w:tblPr/>
      <w:tcPr>
        <w:shd w:val="clear" w:color="auto" w:fill="FFF8E2"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5" w:themeFill="accent1" w:themeFillTint="33"/>
      </w:tcPr>
    </w:tblStylePr>
    <w:tblStylePr w:type="band1Vert">
      <w:tblPr/>
      <w:tcPr>
        <w:shd w:val="clear" w:color="auto" w:fill="FFDF6F" w:themeFill="accent1" w:themeFillTint="7F"/>
      </w:tcPr>
    </w:tblStylePr>
    <w:tblStylePr w:type="band1Horz">
      <w:tblPr/>
      <w:tcPr>
        <w:tcBorders>
          <w:insideH w:val="single" w:sz="6" w:space="0" w:color="DDAE00" w:themeColor="accent1"/>
          <w:insideV w:val="single" w:sz="6" w:space="0" w:color="DDAE00" w:themeColor="accent1"/>
        </w:tcBorders>
        <w:shd w:val="clear" w:color="auto" w:fill="FFDF6F"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semiHidden/>
    <w:unhideWhenUsed/>
    <w:rsid w:val="000D6F5A"/>
    <w:pPr>
      <w:spacing w:line="240" w:lineRule="auto"/>
    </w:pPr>
    <w:rPr>
      <w:rFonts w:eastAsiaTheme="majorEastAsia"/>
      <w:color w:val="000000" w:themeColor="text1"/>
    </w:rPr>
    <w:tblPr>
      <w:tblStyleRowBandSize w:val="1"/>
      <w:tblStyleColBandSize w:val="1"/>
      <w:tblBorders>
        <w:top w:val="single" w:sz="8" w:space="0" w:color="FFCC00" w:themeColor="accent2"/>
        <w:left w:val="single" w:sz="8" w:space="0" w:color="FFCC00" w:themeColor="accent2"/>
        <w:bottom w:val="single" w:sz="8" w:space="0" w:color="FFCC00" w:themeColor="accent2"/>
        <w:right w:val="single" w:sz="8" w:space="0" w:color="FFCC00" w:themeColor="accent2"/>
        <w:insideH w:val="single" w:sz="8" w:space="0" w:color="FFCC00" w:themeColor="accent2"/>
        <w:insideV w:val="single" w:sz="8" w:space="0" w:color="FFCC00" w:themeColor="accent2"/>
      </w:tblBorders>
    </w:tblPr>
    <w:tcPr>
      <w:shd w:val="clear" w:color="auto" w:fill="FFF2C0" w:themeFill="accent2" w:themeFillTint="3F"/>
    </w:tcPr>
    <w:tblStylePr w:type="firstRow">
      <w:rPr>
        <w:b/>
        <w:bCs/>
        <w:color w:val="000000" w:themeColor="text1"/>
      </w:rPr>
      <w:tblPr/>
      <w:tcPr>
        <w:shd w:val="clear" w:color="auto" w:fill="FFFA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2" w:themeFillTint="33"/>
      </w:tcPr>
    </w:tblStylePr>
    <w:tblStylePr w:type="band1Vert">
      <w:tblPr/>
      <w:tcPr>
        <w:shd w:val="clear" w:color="auto" w:fill="FFE580" w:themeFill="accent2" w:themeFillTint="7F"/>
      </w:tcPr>
    </w:tblStylePr>
    <w:tblStylePr w:type="band1Horz">
      <w:tblPr/>
      <w:tcPr>
        <w:tcBorders>
          <w:insideH w:val="single" w:sz="6" w:space="0" w:color="FFCC00" w:themeColor="accent2"/>
          <w:insideV w:val="single" w:sz="6" w:space="0" w:color="FFCC00" w:themeColor="accent2"/>
        </w:tcBorders>
        <w:shd w:val="clear" w:color="auto" w:fill="FFE580"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semiHidden/>
    <w:unhideWhenUsed/>
    <w:rsid w:val="000D6F5A"/>
    <w:pPr>
      <w:spacing w:line="240" w:lineRule="auto"/>
    </w:pPr>
    <w:rPr>
      <w:rFonts w:eastAsiaTheme="majorEastAsia"/>
      <w:color w:val="000000" w:themeColor="text1"/>
    </w:rPr>
    <w:tblPr>
      <w:tblStyleRowBandSize w:val="1"/>
      <w:tblStyleColBandSize w:val="1"/>
      <w:tblBorders>
        <w:top w:val="single" w:sz="8" w:space="0" w:color="FFE888" w:themeColor="accent3"/>
        <w:left w:val="single" w:sz="8" w:space="0" w:color="FFE888" w:themeColor="accent3"/>
        <w:bottom w:val="single" w:sz="8" w:space="0" w:color="FFE888" w:themeColor="accent3"/>
        <w:right w:val="single" w:sz="8" w:space="0" w:color="FFE888" w:themeColor="accent3"/>
        <w:insideH w:val="single" w:sz="8" w:space="0" w:color="FFE888" w:themeColor="accent3"/>
        <w:insideV w:val="single" w:sz="8" w:space="0" w:color="FFE888" w:themeColor="accent3"/>
      </w:tblBorders>
    </w:tblPr>
    <w:tcPr>
      <w:shd w:val="clear" w:color="auto" w:fill="FFF9E1" w:themeFill="accent3" w:themeFillTint="3F"/>
    </w:tcPr>
    <w:tblStylePr w:type="firstRow">
      <w:rPr>
        <w:b/>
        <w:bCs/>
        <w:color w:val="000000" w:themeColor="text1"/>
      </w:rPr>
      <w:tblPr/>
      <w:tcPr>
        <w:shd w:val="clear" w:color="auto" w:fill="FFFCF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AE7" w:themeFill="accent3" w:themeFillTint="33"/>
      </w:tcPr>
    </w:tblStylePr>
    <w:tblStylePr w:type="band1Vert">
      <w:tblPr/>
      <w:tcPr>
        <w:shd w:val="clear" w:color="auto" w:fill="FFF3C3" w:themeFill="accent3" w:themeFillTint="7F"/>
      </w:tcPr>
    </w:tblStylePr>
    <w:tblStylePr w:type="band1Horz">
      <w:tblPr/>
      <w:tcPr>
        <w:tcBorders>
          <w:insideH w:val="single" w:sz="6" w:space="0" w:color="FFE888" w:themeColor="accent3"/>
          <w:insideV w:val="single" w:sz="6" w:space="0" w:color="FFE888" w:themeColor="accent3"/>
        </w:tcBorders>
        <w:shd w:val="clear" w:color="auto" w:fill="FFF3C3"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semiHidden/>
    <w:unhideWhenUsed/>
    <w:rsid w:val="000D6F5A"/>
    <w:pPr>
      <w:spacing w:line="240" w:lineRule="auto"/>
    </w:pPr>
    <w:rPr>
      <w:rFonts w:eastAsiaTheme="majorEastAsia"/>
      <w:color w:val="000000" w:themeColor="text1"/>
    </w:rPr>
    <w:tblPr>
      <w:tblStyleRowBandSize w:val="1"/>
      <w:tblStyleColBandSize w:val="1"/>
      <w:tblBorders>
        <w:top w:val="single" w:sz="8" w:space="0" w:color="3F3F3F" w:themeColor="accent4"/>
        <w:left w:val="single" w:sz="8" w:space="0" w:color="3F3F3F" w:themeColor="accent4"/>
        <w:bottom w:val="single" w:sz="8" w:space="0" w:color="3F3F3F" w:themeColor="accent4"/>
        <w:right w:val="single" w:sz="8" w:space="0" w:color="3F3F3F" w:themeColor="accent4"/>
        <w:insideH w:val="single" w:sz="8" w:space="0" w:color="3F3F3F" w:themeColor="accent4"/>
        <w:insideV w:val="single" w:sz="8" w:space="0" w:color="3F3F3F" w:themeColor="accent4"/>
      </w:tblBorders>
    </w:tblPr>
    <w:tcPr>
      <w:shd w:val="clear" w:color="auto" w:fill="CFCFCF" w:themeFill="accent4" w:themeFillTint="3F"/>
    </w:tcPr>
    <w:tblStylePr w:type="firstRow">
      <w:rPr>
        <w:b/>
        <w:bCs/>
        <w:color w:val="000000" w:themeColor="text1"/>
      </w:rPr>
      <w:tblPr/>
      <w:tcPr>
        <w:shd w:val="clear" w:color="auto" w:fill="ECECE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D8D8" w:themeFill="accent4" w:themeFillTint="33"/>
      </w:tcPr>
    </w:tblStylePr>
    <w:tblStylePr w:type="band1Vert">
      <w:tblPr/>
      <w:tcPr>
        <w:shd w:val="clear" w:color="auto" w:fill="9F9F9F" w:themeFill="accent4" w:themeFillTint="7F"/>
      </w:tcPr>
    </w:tblStylePr>
    <w:tblStylePr w:type="band1Horz">
      <w:tblPr/>
      <w:tcPr>
        <w:tcBorders>
          <w:insideH w:val="single" w:sz="6" w:space="0" w:color="3F3F3F" w:themeColor="accent4"/>
          <w:insideV w:val="single" w:sz="6" w:space="0" w:color="3F3F3F" w:themeColor="accent4"/>
        </w:tcBorders>
        <w:shd w:val="clear" w:color="auto" w:fill="9F9F9F"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semiHidden/>
    <w:unhideWhenUsed/>
    <w:rsid w:val="000D6F5A"/>
    <w:pPr>
      <w:spacing w:line="240" w:lineRule="auto"/>
    </w:pPr>
    <w:rPr>
      <w:rFonts w:eastAsiaTheme="majorEastAsia"/>
      <w:color w:val="000000" w:themeColor="text1"/>
    </w:rPr>
    <w:tblPr>
      <w:tblStyleRowBandSize w:val="1"/>
      <w:tblStyleColBandSize w:val="1"/>
      <w:tblBorders>
        <w:top w:val="single" w:sz="8" w:space="0" w:color="AAA8A6" w:themeColor="accent5"/>
        <w:left w:val="single" w:sz="8" w:space="0" w:color="AAA8A6" w:themeColor="accent5"/>
        <w:bottom w:val="single" w:sz="8" w:space="0" w:color="AAA8A6" w:themeColor="accent5"/>
        <w:right w:val="single" w:sz="8" w:space="0" w:color="AAA8A6" w:themeColor="accent5"/>
        <w:insideH w:val="single" w:sz="8" w:space="0" w:color="AAA8A6" w:themeColor="accent5"/>
        <w:insideV w:val="single" w:sz="8" w:space="0" w:color="AAA8A6" w:themeColor="accent5"/>
      </w:tblBorders>
    </w:tblPr>
    <w:tcPr>
      <w:shd w:val="clear" w:color="auto" w:fill="EAE9E9" w:themeFill="accent5" w:themeFillTint="3F"/>
    </w:tcPr>
    <w:tblStylePr w:type="firstRow">
      <w:rPr>
        <w:b/>
        <w:bCs/>
        <w:color w:val="000000" w:themeColor="text1"/>
      </w:rPr>
      <w:tblPr/>
      <w:tcPr>
        <w:shd w:val="clear" w:color="auto" w:fill="F6F6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EEDED" w:themeFill="accent5" w:themeFillTint="33"/>
      </w:tcPr>
    </w:tblStylePr>
    <w:tblStylePr w:type="band1Vert">
      <w:tblPr/>
      <w:tcPr>
        <w:shd w:val="clear" w:color="auto" w:fill="D4D3D2" w:themeFill="accent5" w:themeFillTint="7F"/>
      </w:tcPr>
    </w:tblStylePr>
    <w:tblStylePr w:type="band1Horz">
      <w:tblPr/>
      <w:tcPr>
        <w:tcBorders>
          <w:insideH w:val="single" w:sz="6" w:space="0" w:color="AAA8A6" w:themeColor="accent5"/>
          <w:insideV w:val="single" w:sz="6" w:space="0" w:color="AAA8A6" w:themeColor="accent5"/>
        </w:tcBorders>
        <w:shd w:val="clear" w:color="auto" w:fill="D4D3D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semiHidden/>
    <w:unhideWhenUsed/>
    <w:rsid w:val="000D6F5A"/>
    <w:pPr>
      <w:spacing w:line="240" w:lineRule="auto"/>
    </w:pPr>
    <w:rPr>
      <w:rFonts w:eastAsiaTheme="majorEastAsia"/>
      <w:color w:val="000000" w:themeColor="text1"/>
    </w:rPr>
    <w:tblPr>
      <w:tblStyleRowBandSize w:val="1"/>
      <w:tblStyleColBandSize w:val="1"/>
      <w:tblBorders>
        <w:top w:val="single" w:sz="8" w:space="0" w:color="E8E7E5" w:themeColor="accent6"/>
        <w:left w:val="single" w:sz="8" w:space="0" w:color="E8E7E5" w:themeColor="accent6"/>
        <w:bottom w:val="single" w:sz="8" w:space="0" w:color="E8E7E5" w:themeColor="accent6"/>
        <w:right w:val="single" w:sz="8" w:space="0" w:color="E8E7E5" w:themeColor="accent6"/>
        <w:insideH w:val="single" w:sz="8" w:space="0" w:color="E8E7E5" w:themeColor="accent6"/>
        <w:insideV w:val="single" w:sz="8" w:space="0" w:color="E8E7E5" w:themeColor="accent6"/>
      </w:tblBorders>
    </w:tblPr>
    <w:tcPr>
      <w:shd w:val="clear" w:color="auto" w:fill="F9F9F8" w:themeFill="accent6" w:themeFillTint="3F"/>
    </w:tcPr>
    <w:tblStylePr w:type="firstRow">
      <w:rPr>
        <w:b/>
        <w:bCs/>
        <w:color w:val="000000" w:themeColor="text1"/>
      </w:rPr>
      <w:tblPr/>
      <w:tcPr>
        <w:shd w:val="clear" w:color="auto" w:fill="FCFC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AF9" w:themeFill="accent6" w:themeFillTint="33"/>
      </w:tcPr>
    </w:tblStylePr>
    <w:tblStylePr w:type="band1Vert">
      <w:tblPr/>
      <w:tcPr>
        <w:shd w:val="clear" w:color="auto" w:fill="F3F2F1" w:themeFill="accent6" w:themeFillTint="7F"/>
      </w:tcPr>
    </w:tblStylePr>
    <w:tblStylePr w:type="band1Horz">
      <w:tblPr/>
      <w:tcPr>
        <w:tcBorders>
          <w:insideH w:val="single" w:sz="6" w:space="0" w:color="E8E7E5" w:themeColor="accent6"/>
          <w:insideV w:val="single" w:sz="6" w:space="0" w:color="E8E7E5" w:themeColor="accent6"/>
        </w:tcBorders>
        <w:shd w:val="clear" w:color="auto" w:fill="F3F2F1"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semiHidden/>
    <w:unhideWhenUsed/>
    <w:rsid w:val="000D6F5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semiHidden/>
    <w:unhideWhenUsed/>
    <w:rsid w:val="000D6F5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B7"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AE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AE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AE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AE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6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6F" w:themeFill="accent1" w:themeFillTint="7F"/>
      </w:tcPr>
    </w:tblStylePr>
  </w:style>
  <w:style w:type="table" w:styleId="MittleresRaster3-Akzent2">
    <w:name w:val="Medium Grid 3 Accent 2"/>
    <w:basedOn w:val="NormaleTabelle"/>
    <w:uiPriority w:val="69"/>
    <w:semiHidden/>
    <w:unhideWhenUsed/>
    <w:rsid w:val="000D6F5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2" w:themeFillTint="7F"/>
      </w:tcPr>
    </w:tblStylePr>
  </w:style>
  <w:style w:type="table" w:styleId="MittleresRaster3-Akzent3">
    <w:name w:val="Medium Grid 3 Accent 3"/>
    <w:basedOn w:val="NormaleTabelle"/>
    <w:uiPriority w:val="69"/>
    <w:semiHidden/>
    <w:unhideWhenUsed/>
    <w:rsid w:val="000D6F5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9E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E88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E88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E88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E88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3C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3C3" w:themeFill="accent3" w:themeFillTint="7F"/>
      </w:tcPr>
    </w:tblStylePr>
  </w:style>
  <w:style w:type="table" w:styleId="MittleresRaster3-Akzent4">
    <w:name w:val="Medium Grid 3 Accent 4"/>
    <w:basedOn w:val="NormaleTabelle"/>
    <w:uiPriority w:val="69"/>
    <w:semiHidden/>
    <w:unhideWhenUsed/>
    <w:rsid w:val="000D6F5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CFC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F3F3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F3F3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F3F3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F3F3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F9F9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F9F9F" w:themeFill="accent4" w:themeFillTint="7F"/>
      </w:tcPr>
    </w:tblStylePr>
  </w:style>
  <w:style w:type="table" w:styleId="MittleresRaster3-Akzent5">
    <w:name w:val="Medium Grid 3 Accent 5"/>
    <w:basedOn w:val="NormaleTabelle"/>
    <w:uiPriority w:val="69"/>
    <w:semiHidden/>
    <w:unhideWhenUsed/>
    <w:rsid w:val="000D6F5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E9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AA8A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AA8A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AA8A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AA8A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4D3D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4D3D2" w:themeFill="accent5" w:themeFillTint="7F"/>
      </w:tcPr>
    </w:tblStylePr>
  </w:style>
  <w:style w:type="table" w:styleId="MittleresRaster3-Akzent6">
    <w:name w:val="Medium Grid 3 Accent 6"/>
    <w:basedOn w:val="NormaleTabelle"/>
    <w:uiPriority w:val="69"/>
    <w:semiHidden/>
    <w:unhideWhenUsed/>
    <w:rsid w:val="000D6F5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F9F8"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E7E5"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E7E5"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E7E5"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E7E5"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F2F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F2F1" w:themeFill="accent6" w:themeFillTint="7F"/>
      </w:tcPr>
    </w:tblStylePr>
  </w:style>
  <w:style w:type="paragraph" w:styleId="Nachrichtenkopf">
    <w:name w:val="Message Header"/>
    <w:basedOn w:val="Standard"/>
    <w:link w:val="NachrichtenkopfZchn"/>
    <w:uiPriority w:val="79"/>
    <w:semiHidden/>
    <w:unhideWhenUsed/>
    <w:rsid w:val="000D6F5A"/>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eastAsiaTheme="majorEastAsia"/>
      <w:sz w:val="24"/>
      <w:szCs w:val="24"/>
    </w:rPr>
  </w:style>
  <w:style w:type="character" w:customStyle="1" w:styleId="NachrichtenkopfZchn">
    <w:name w:val="Nachrichtenkopf Zchn"/>
    <w:basedOn w:val="Absatz-Standardschriftart"/>
    <w:link w:val="Nachrichtenkopf"/>
    <w:uiPriority w:val="79"/>
    <w:semiHidden/>
    <w:rsid w:val="000D6F5A"/>
    <w:rPr>
      <w:rFonts w:ascii="Segoe UI" w:eastAsiaTheme="majorEastAsia" w:hAnsi="Segoe UI" w:cs="Segoe UI"/>
      <w:sz w:val="24"/>
      <w:szCs w:val="24"/>
      <w:shd w:val="pct20" w:color="auto" w:fill="auto"/>
    </w:rPr>
  </w:style>
  <w:style w:type="paragraph" w:styleId="NurText">
    <w:name w:val="Plain Text"/>
    <w:basedOn w:val="Standard"/>
    <w:link w:val="NurTextZchn"/>
    <w:uiPriority w:val="79"/>
    <w:semiHidden/>
    <w:unhideWhenUsed/>
    <w:rsid w:val="000D6F5A"/>
    <w:pPr>
      <w:spacing w:line="240" w:lineRule="auto"/>
    </w:pPr>
    <w:rPr>
      <w:sz w:val="21"/>
      <w:szCs w:val="21"/>
    </w:rPr>
  </w:style>
  <w:style w:type="character" w:customStyle="1" w:styleId="NurTextZchn">
    <w:name w:val="Nur Text Zchn"/>
    <w:basedOn w:val="Absatz-Standardschriftart"/>
    <w:link w:val="NurText"/>
    <w:uiPriority w:val="79"/>
    <w:semiHidden/>
    <w:rsid w:val="000D6F5A"/>
    <w:rPr>
      <w:rFonts w:ascii="Segoe UI" w:hAnsi="Segoe UI" w:cs="Segoe UI"/>
      <w:sz w:val="21"/>
      <w:szCs w:val="21"/>
    </w:rPr>
  </w:style>
  <w:style w:type="paragraph" w:styleId="Rechtsgrundlagenverzeichnis">
    <w:name w:val="table of authorities"/>
    <w:basedOn w:val="Standard"/>
    <w:next w:val="Standard"/>
    <w:uiPriority w:val="79"/>
    <w:semiHidden/>
    <w:unhideWhenUsed/>
    <w:rsid w:val="000D6F5A"/>
    <w:pPr>
      <w:ind w:left="200" w:hanging="200"/>
    </w:pPr>
  </w:style>
  <w:style w:type="paragraph" w:styleId="RGV-berschrift">
    <w:name w:val="toa heading"/>
    <w:basedOn w:val="Standard"/>
    <w:next w:val="Standard"/>
    <w:uiPriority w:val="79"/>
    <w:semiHidden/>
    <w:unhideWhenUsed/>
    <w:rsid w:val="000D6F5A"/>
    <w:pPr>
      <w:spacing w:before="120"/>
    </w:pPr>
    <w:rPr>
      <w:rFonts w:eastAsiaTheme="majorEastAsia"/>
      <w:b/>
      <w:bCs/>
      <w:sz w:val="24"/>
      <w:szCs w:val="24"/>
    </w:rPr>
  </w:style>
  <w:style w:type="character" w:styleId="SchwacheHervorhebung">
    <w:name w:val="Subtle Emphasis"/>
    <w:basedOn w:val="Absatz-Standardschriftart"/>
    <w:uiPriority w:val="19"/>
    <w:semiHidden/>
    <w:rsid w:val="000D6F5A"/>
    <w:rPr>
      <w:rFonts w:ascii="Segoe UI" w:hAnsi="Segoe UI" w:cs="Segoe UI"/>
      <w:i/>
      <w:iCs/>
      <w:color w:val="404040" w:themeColor="text1" w:themeTint="BF"/>
    </w:rPr>
  </w:style>
  <w:style w:type="character" w:styleId="SchwacherVerweis">
    <w:name w:val="Subtle Reference"/>
    <w:basedOn w:val="Absatz-Standardschriftart"/>
    <w:uiPriority w:val="31"/>
    <w:semiHidden/>
    <w:rsid w:val="000D6F5A"/>
    <w:rPr>
      <w:rFonts w:ascii="Segoe UI" w:hAnsi="Segoe UI" w:cs="Segoe UI"/>
      <w:smallCaps/>
      <w:color w:val="5A5A5A" w:themeColor="text1" w:themeTint="A5"/>
    </w:rPr>
  </w:style>
  <w:style w:type="character" w:styleId="SmartHyperlink">
    <w:name w:val="Smart Hyperlink"/>
    <w:basedOn w:val="Absatz-Standardschriftart"/>
    <w:uiPriority w:val="79"/>
    <w:semiHidden/>
    <w:unhideWhenUsed/>
    <w:rsid w:val="000D6F5A"/>
    <w:rPr>
      <w:rFonts w:ascii="Segoe UI" w:hAnsi="Segoe UI" w:cs="Segoe UI"/>
      <w:u w:val="dotted"/>
    </w:rPr>
  </w:style>
  <w:style w:type="character" w:styleId="SmartLink">
    <w:name w:val="Smart Link"/>
    <w:basedOn w:val="Absatz-Standardschriftart"/>
    <w:uiPriority w:val="79"/>
    <w:semiHidden/>
    <w:unhideWhenUsed/>
    <w:rsid w:val="000D6F5A"/>
    <w:rPr>
      <w:rFonts w:ascii="Segoe UI" w:hAnsi="Segoe UI" w:cs="Segoe UI"/>
      <w:color w:val="0000FF"/>
      <w:u w:val="single"/>
      <w:shd w:val="clear" w:color="auto" w:fill="F3F2F1"/>
    </w:rPr>
  </w:style>
  <w:style w:type="paragraph" w:styleId="Standardeinzug">
    <w:name w:val="Normal Indent"/>
    <w:basedOn w:val="Standard"/>
    <w:uiPriority w:val="79"/>
    <w:semiHidden/>
    <w:unhideWhenUsed/>
    <w:rsid w:val="000D6F5A"/>
    <w:pPr>
      <w:ind w:left="709"/>
    </w:pPr>
  </w:style>
  <w:style w:type="table" w:styleId="Tabelle3D-Effekt1">
    <w:name w:val="Table 3D effects 1"/>
    <w:basedOn w:val="NormaleTabelle"/>
    <w:uiPriority w:val="99"/>
    <w:semiHidden/>
    <w:unhideWhenUsed/>
    <w:rsid w:val="000D6F5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uiPriority w:val="99"/>
    <w:semiHidden/>
    <w:unhideWhenUsed/>
    <w:rsid w:val="000D6F5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uiPriority w:val="99"/>
    <w:semiHidden/>
    <w:unhideWhenUsed/>
    <w:rsid w:val="000D6F5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uiPriority w:val="99"/>
    <w:semiHidden/>
    <w:unhideWhenUsed/>
    <w:rsid w:val="000D6F5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uiPriority w:val="99"/>
    <w:semiHidden/>
    <w:unhideWhenUsed/>
    <w:rsid w:val="000D6F5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uiPriority w:val="99"/>
    <w:semiHidden/>
    <w:unhideWhenUsed/>
    <w:rsid w:val="000D6F5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uiPriority w:val="99"/>
    <w:semiHidden/>
    <w:unhideWhenUsed/>
    <w:rsid w:val="000D6F5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uiPriority w:val="99"/>
    <w:semiHidden/>
    <w:unhideWhenUsed/>
    <w:rsid w:val="000D6F5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uiPriority w:val="99"/>
    <w:semiHidden/>
    <w:unhideWhenUsed/>
    <w:rsid w:val="000D6F5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uiPriority w:val="99"/>
    <w:semiHidden/>
    <w:unhideWhenUsed/>
    <w:rsid w:val="000D6F5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uiPriority w:val="99"/>
    <w:semiHidden/>
    <w:unhideWhenUsed/>
    <w:rsid w:val="000D6F5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uiPriority w:val="99"/>
    <w:semiHidden/>
    <w:unhideWhenUsed/>
    <w:rsid w:val="000D6F5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uiPriority w:val="99"/>
    <w:semiHidden/>
    <w:unhideWhenUsed/>
    <w:rsid w:val="000D6F5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uiPriority w:val="99"/>
    <w:semiHidden/>
    <w:unhideWhenUsed/>
    <w:rsid w:val="000D6F5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uiPriority w:val="99"/>
    <w:semiHidden/>
    <w:unhideWhenUsed/>
    <w:rsid w:val="000D6F5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uiPriority w:val="99"/>
    <w:semiHidden/>
    <w:unhideWhenUsed/>
    <w:rsid w:val="000D6F5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uiPriority w:val="99"/>
    <w:semiHidden/>
    <w:unhideWhenUsed/>
    <w:rsid w:val="000D6F5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uiPriority w:val="99"/>
    <w:semiHidden/>
    <w:unhideWhenUsed/>
    <w:rsid w:val="000D6F5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uiPriority w:val="99"/>
    <w:semiHidden/>
    <w:unhideWhenUsed/>
    <w:rsid w:val="000D6F5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uiPriority w:val="99"/>
    <w:semiHidden/>
    <w:unhideWhenUsed/>
    <w:rsid w:val="000D6F5A"/>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uiPriority w:val="99"/>
    <w:semiHidden/>
    <w:unhideWhenUsed/>
    <w:rsid w:val="000D6F5A"/>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uiPriority w:val="99"/>
    <w:semiHidden/>
    <w:unhideWhenUsed/>
    <w:rsid w:val="000D6F5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uiPriority w:val="99"/>
    <w:semiHidden/>
    <w:unhideWhenUsed/>
    <w:rsid w:val="000D6F5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mithellemGitternetz">
    <w:name w:val="Grid Table Light"/>
    <w:basedOn w:val="NormaleTabelle"/>
    <w:uiPriority w:val="40"/>
    <w:rsid w:val="000D6F5A"/>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eProfessionell">
    <w:name w:val="Table Professional"/>
    <w:basedOn w:val="NormaleTabelle"/>
    <w:uiPriority w:val="99"/>
    <w:semiHidden/>
    <w:unhideWhenUsed/>
    <w:rsid w:val="000D6F5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uiPriority w:val="99"/>
    <w:semiHidden/>
    <w:unhideWhenUsed/>
    <w:rsid w:val="000D6F5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uiPriority w:val="99"/>
    <w:semiHidden/>
    <w:unhideWhenUsed/>
    <w:rsid w:val="000D6F5A"/>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uiPriority w:val="99"/>
    <w:semiHidden/>
    <w:unhideWhenUsed/>
    <w:rsid w:val="000D6F5A"/>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uiPriority w:val="99"/>
    <w:semiHidden/>
    <w:unhideWhenUsed/>
    <w:rsid w:val="000D6F5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uiPriority w:val="99"/>
    <w:semiHidden/>
    <w:unhideWhenUsed/>
    <w:rsid w:val="000D6F5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uiPriority w:val="99"/>
    <w:semiHidden/>
    <w:unhideWhenUsed/>
    <w:rsid w:val="000D6F5A"/>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uiPriority w:val="99"/>
    <w:semiHidden/>
    <w:unhideWhenUsed/>
    <w:rsid w:val="000D6F5A"/>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uiPriority w:val="99"/>
    <w:semiHidden/>
    <w:unhideWhenUsed/>
    <w:rsid w:val="000D6F5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uiPriority w:val="99"/>
    <w:semiHidden/>
    <w:unhideWhenUsed/>
    <w:rsid w:val="000D6F5A"/>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uiPriority w:val="99"/>
    <w:semiHidden/>
    <w:unhideWhenUsed/>
    <w:rsid w:val="000D6F5A"/>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uiPriority w:val="99"/>
    <w:semiHidden/>
    <w:unhideWhenUsed/>
    <w:rsid w:val="000D6F5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uiPriority w:val="99"/>
    <w:semiHidden/>
    <w:unhideWhenUsed/>
    <w:rsid w:val="000D6F5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uiPriority w:val="99"/>
    <w:semiHidden/>
    <w:unhideWhenUsed/>
    <w:rsid w:val="000D6F5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uiPriority w:val="99"/>
    <w:semiHidden/>
    <w:unhideWhenUsed/>
    <w:rsid w:val="000D6F5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uiPriority w:val="99"/>
    <w:semiHidden/>
    <w:unhideWhenUsed/>
    <w:rsid w:val="000D6F5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uiPriority w:val="99"/>
    <w:semiHidden/>
    <w:unhideWhenUsed/>
    <w:rsid w:val="000D6F5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uiPriority w:val="99"/>
    <w:semiHidden/>
    <w:unhideWhenUsed/>
    <w:rsid w:val="000D6F5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uiPriority w:val="99"/>
    <w:semiHidden/>
    <w:unhideWhenUsed/>
    <w:rsid w:val="000D6F5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ndesign">
    <w:name w:val="Table Theme"/>
    <w:basedOn w:val="NormaleTabelle"/>
    <w:uiPriority w:val="99"/>
    <w:semiHidden/>
    <w:unhideWhenUsed/>
    <w:rsid w:val="000D6F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
    <w:name w:val="Body Text"/>
    <w:basedOn w:val="Standard"/>
    <w:link w:val="TextkrperZchn"/>
    <w:uiPriority w:val="79"/>
    <w:semiHidden/>
    <w:unhideWhenUsed/>
    <w:rsid w:val="000D6F5A"/>
    <w:pPr>
      <w:spacing w:after="120"/>
    </w:pPr>
  </w:style>
  <w:style w:type="character" w:customStyle="1" w:styleId="TextkrperZchn">
    <w:name w:val="Textkörper Zchn"/>
    <w:basedOn w:val="Absatz-Standardschriftart"/>
    <w:link w:val="Textkrper"/>
    <w:uiPriority w:val="79"/>
    <w:semiHidden/>
    <w:rsid w:val="000D6F5A"/>
    <w:rPr>
      <w:rFonts w:ascii="Segoe UI" w:hAnsi="Segoe UI" w:cs="Segoe UI"/>
    </w:rPr>
  </w:style>
  <w:style w:type="paragraph" w:styleId="Textkrper2">
    <w:name w:val="Body Text 2"/>
    <w:basedOn w:val="Standard"/>
    <w:link w:val="Textkrper2Zchn"/>
    <w:uiPriority w:val="79"/>
    <w:semiHidden/>
    <w:unhideWhenUsed/>
    <w:rsid w:val="000D6F5A"/>
    <w:pPr>
      <w:spacing w:after="120" w:line="480" w:lineRule="auto"/>
    </w:pPr>
  </w:style>
  <w:style w:type="character" w:customStyle="1" w:styleId="Textkrper2Zchn">
    <w:name w:val="Textkörper 2 Zchn"/>
    <w:basedOn w:val="Absatz-Standardschriftart"/>
    <w:link w:val="Textkrper2"/>
    <w:uiPriority w:val="79"/>
    <w:semiHidden/>
    <w:rsid w:val="000D6F5A"/>
    <w:rPr>
      <w:rFonts w:ascii="Segoe UI" w:hAnsi="Segoe UI" w:cs="Segoe UI"/>
    </w:rPr>
  </w:style>
  <w:style w:type="paragraph" w:styleId="Textkrper3">
    <w:name w:val="Body Text 3"/>
    <w:basedOn w:val="Standard"/>
    <w:link w:val="Textkrper3Zchn"/>
    <w:uiPriority w:val="79"/>
    <w:semiHidden/>
    <w:unhideWhenUsed/>
    <w:rsid w:val="000D6F5A"/>
    <w:pPr>
      <w:spacing w:after="120"/>
    </w:pPr>
    <w:rPr>
      <w:sz w:val="16"/>
      <w:szCs w:val="16"/>
    </w:rPr>
  </w:style>
  <w:style w:type="character" w:customStyle="1" w:styleId="Textkrper3Zchn">
    <w:name w:val="Textkörper 3 Zchn"/>
    <w:basedOn w:val="Absatz-Standardschriftart"/>
    <w:link w:val="Textkrper3"/>
    <w:uiPriority w:val="79"/>
    <w:semiHidden/>
    <w:rsid w:val="000D6F5A"/>
    <w:rPr>
      <w:rFonts w:ascii="Segoe UI" w:hAnsi="Segoe UI" w:cs="Segoe UI"/>
      <w:sz w:val="16"/>
      <w:szCs w:val="16"/>
    </w:rPr>
  </w:style>
  <w:style w:type="paragraph" w:styleId="Textkrper-Einzug2">
    <w:name w:val="Body Text Indent 2"/>
    <w:basedOn w:val="Standard"/>
    <w:link w:val="Textkrper-Einzug2Zchn"/>
    <w:uiPriority w:val="79"/>
    <w:semiHidden/>
    <w:unhideWhenUsed/>
    <w:rsid w:val="000D6F5A"/>
    <w:pPr>
      <w:spacing w:after="120" w:line="480" w:lineRule="auto"/>
      <w:ind w:left="283"/>
    </w:pPr>
  </w:style>
  <w:style w:type="character" w:customStyle="1" w:styleId="Textkrper-Einzug2Zchn">
    <w:name w:val="Textkörper-Einzug 2 Zchn"/>
    <w:basedOn w:val="Absatz-Standardschriftart"/>
    <w:link w:val="Textkrper-Einzug2"/>
    <w:uiPriority w:val="79"/>
    <w:semiHidden/>
    <w:rsid w:val="000D6F5A"/>
    <w:rPr>
      <w:rFonts w:ascii="Segoe UI" w:hAnsi="Segoe UI" w:cs="Segoe UI"/>
    </w:rPr>
  </w:style>
  <w:style w:type="paragraph" w:styleId="Textkrper-Einzug3">
    <w:name w:val="Body Text Indent 3"/>
    <w:basedOn w:val="Standard"/>
    <w:link w:val="Textkrper-Einzug3Zchn"/>
    <w:uiPriority w:val="79"/>
    <w:semiHidden/>
    <w:unhideWhenUsed/>
    <w:rsid w:val="000D6F5A"/>
    <w:pPr>
      <w:spacing w:after="120"/>
      <w:ind w:left="283"/>
    </w:pPr>
    <w:rPr>
      <w:sz w:val="16"/>
      <w:szCs w:val="16"/>
    </w:rPr>
  </w:style>
  <w:style w:type="character" w:customStyle="1" w:styleId="Textkrper-Einzug3Zchn">
    <w:name w:val="Textkörper-Einzug 3 Zchn"/>
    <w:basedOn w:val="Absatz-Standardschriftart"/>
    <w:link w:val="Textkrper-Einzug3"/>
    <w:uiPriority w:val="79"/>
    <w:semiHidden/>
    <w:rsid w:val="000D6F5A"/>
    <w:rPr>
      <w:rFonts w:ascii="Segoe UI" w:hAnsi="Segoe UI" w:cs="Segoe UI"/>
      <w:sz w:val="16"/>
      <w:szCs w:val="16"/>
    </w:rPr>
  </w:style>
  <w:style w:type="paragraph" w:styleId="Textkrper-Erstzeileneinzug">
    <w:name w:val="Body Text First Indent"/>
    <w:basedOn w:val="Textkrper"/>
    <w:link w:val="Textkrper-ErstzeileneinzugZchn"/>
    <w:uiPriority w:val="79"/>
    <w:semiHidden/>
    <w:unhideWhenUsed/>
    <w:rsid w:val="000D6F5A"/>
    <w:pPr>
      <w:spacing w:after="0"/>
      <w:ind w:firstLine="360"/>
    </w:pPr>
  </w:style>
  <w:style w:type="character" w:customStyle="1" w:styleId="Textkrper-ErstzeileneinzugZchn">
    <w:name w:val="Textkörper-Erstzeileneinzug Zchn"/>
    <w:basedOn w:val="TextkrperZchn"/>
    <w:link w:val="Textkrper-Erstzeileneinzug"/>
    <w:uiPriority w:val="79"/>
    <w:semiHidden/>
    <w:rsid w:val="000D6F5A"/>
    <w:rPr>
      <w:rFonts w:ascii="Segoe UI" w:hAnsi="Segoe UI" w:cs="Segoe UI"/>
    </w:rPr>
  </w:style>
  <w:style w:type="paragraph" w:styleId="Textkrper-Zeileneinzug">
    <w:name w:val="Body Text Indent"/>
    <w:basedOn w:val="Standard"/>
    <w:link w:val="Textkrper-ZeileneinzugZchn"/>
    <w:uiPriority w:val="79"/>
    <w:semiHidden/>
    <w:unhideWhenUsed/>
    <w:rsid w:val="000D6F5A"/>
    <w:pPr>
      <w:spacing w:after="120"/>
      <w:ind w:left="283"/>
    </w:pPr>
  </w:style>
  <w:style w:type="character" w:customStyle="1" w:styleId="Textkrper-ZeileneinzugZchn">
    <w:name w:val="Textkörper-Zeileneinzug Zchn"/>
    <w:basedOn w:val="Absatz-Standardschriftart"/>
    <w:link w:val="Textkrper-Zeileneinzug"/>
    <w:uiPriority w:val="79"/>
    <w:semiHidden/>
    <w:rsid w:val="000D6F5A"/>
    <w:rPr>
      <w:rFonts w:ascii="Segoe UI" w:hAnsi="Segoe UI" w:cs="Segoe UI"/>
    </w:rPr>
  </w:style>
  <w:style w:type="paragraph" w:styleId="Textkrper-Erstzeileneinzug2">
    <w:name w:val="Body Text First Indent 2"/>
    <w:basedOn w:val="Textkrper-Zeileneinzug"/>
    <w:link w:val="Textkrper-Erstzeileneinzug2Zchn"/>
    <w:uiPriority w:val="79"/>
    <w:semiHidden/>
    <w:unhideWhenUsed/>
    <w:rsid w:val="000D6F5A"/>
    <w:pPr>
      <w:spacing w:after="0"/>
      <w:ind w:left="360" w:firstLine="360"/>
    </w:pPr>
  </w:style>
  <w:style w:type="character" w:customStyle="1" w:styleId="Textkrper-Erstzeileneinzug2Zchn">
    <w:name w:val="Textkörper-Erstzeileneinzug 2 Zchn"/>
    <w:basedOn w:val="Textkrper-ZeileneinzugZchn"/>
    <w:link w:val="Textkrper-Erstzeileneinzug2"/>
    <w:uiPriority w:val="79"/>
    <w:semiHidden/>
    <w:rsid w:val="000D6F5A"/>
    <w:rPr>
      <w:rFonts w:ascii="Segoe UI" w:hAnsi="Segoe UI" w:cs="Segoe UI"/>
    </w:rPr>
  </w:style>
  <w:style w:type="paragraph" w:styleId="Umschlagabsenderadresse">
    <w:name w:val="envelope return"/>
    <w:basedOn w:val="Standard"/>
    <w:uiPriority w:val="79"/>
    <w:semiHidden/>
    <w:unhideWhenUsed/>
    <w:rsid w:val="000D6F5A"/>
    <w:pPr>
      <w:spacing w:line="240" w:lineRule="auto"/>
    </w:pPr>
    <w:rPr>
      <w:rFonts w:eastAsiaTheme="majorEastAsia"/>
    </w:rPr>
  </w:style>
  <w:style w:type="paragraph" w:styleId="Umschlagadresse">
    <w:name w:val="envelope address"/>
    <w:basedOn w:val="Standard"/>
    <w:uiPriority w:val="79"/>
    <w:semiHidden/>
    <w:unhideWhenUsed/>
    <w:rsid w:val="000D6F5A"/>
    <w:pPr>
      <w:framePr w:w="4320" w:h="2160" w:hRule="exact" w:hSpace="141" w:wrap="auto" w:hAnchor="page" w:xAlign="center" w:yAlign="bottom"/>
      <w:spacing w:line="240" w:lineRule="auto"/>
      <w:ind w:left="1"/>
    </w:pPr>
    <w:rPr>
      <w:rFonts w:eastAsiaTheme="majorEastAsia"/>
      <w:sz w:val="24"/>
      <w:szCs w:val="24"/>
    </w:rPr>
  </w:style>
  <w:style w:type="paragraph" w:styleId="Unterschrift">
    <w:name w:val="Signature"/>
    <w:basedOn w:val="Standard"/>
    <w:link w:val="UnterschriftZchn"/>
    <w:uiPriority w:val="79"/>
    <w:semiHidden/>
    <w:unhideWhenUsed/>
    <w:rsid w:val="000D6F5A"/>
    <w:pPr>
      <w:spacing w:line="240" w:lineRule="auto"/>
      <w:ind w:left="4252"/>
    </w:pPr>
  </w:style>
  <w:style w:type="character" w:customStyle="1" w:styleId="UnterschriftZchn">
    <w:name w:val="Unterschrift Zchn"/>
    <w:basedOn w:val="Absatz-Standardschriftart"/>
    <w:link w:val="Unterschrift"/>
    <w:uiPriority w:val="79"/>
    <w:semiHidden/>
    <w:rsid w:val="000D6F5A"/>
    <w:rPr>
      <w:rFonts w:ascii="Segoe UI" w:hAnsi="Segoe UI" w:cs="Segoe UI"/>
    </w:rPr>
  </w:style>
  <w:style w:type="paragraph" w:styleId="Verzeichnis6">
    <w:name w:val="toc 6"/>
    <w:basedOn w:val="Standard"/>
    <w:next w:val="Standard"/>
    <w:autoRedefine/>
    <w:uiPriority w:val="39"/>
    <w:semiHidden/>
    <w:rsid w:val="000D6F5A"/>
    <w:pPr>
      <w:spacing w:after="100"/>
      <w:ind w:left="1000"/>
    </w:pPr>
  </w:style>
  <w:style w:type="paragraph" w:styleId="Verzeichnis7">
    <w:name w:val="toc 7"/>
    <w:basedOn w:val="Standard"/>
    <w:next w:val="Standard"/>
    <w:autoRedefine/>
    <w:uiPriority w:val="39"/>
    <w:semiHidden/>
    <w:rsid w:val="000D6F5A"/>
    <w:pPr>
      <w:spacing w:after="100"/>
      <w:ind w:left="1200"/>
    </w:pPr>
  </w:style>
  <w:style w:type="paragraph" w:styleId="Verzeichnis8">
    <w:name w:val="toc 8"/>
    <w:basedOn w:val="Standard"/>
    <w:next w:val="Standard"/>
    <w:autoRedefine/>
    <w:uiPriority w:val="39"/>
    <w:semiHidden/>
    <w:rsid w:val="000D6F5A"/>
    <w:pPr>
      <w:spacing w:after="100"/>
      <w:ind w:left="1400"/>
    </w:pPr>
  </w:style>
  <w:style w:type="paragraph" w:styleId="Verzeichnis9">
    <w:name w:val="toc 9"/>
    <w:basedOn w:val="Standard"/>
    <w:next w:val="Standard"/>
    <w:autoRedefine/>
    <w:uiPriority w:val="39"/>
    <w:semiHidden/>
    <w:rsid w:val="000D6F5A"/>
    <w:pPr>
      <w:spacing w:after="100"/>
      <w:ind w:left="1600"/>
    </w:pPr>
  </w:style>
  <w:style w:type="character" w:styleId="Zeilennummer">
    <w:name w:val="line number"/>
    <w:basedOn w:val="Absatz-Standardschriftart"/>
    <w:uiPriority w:val="79"/>
    <w:semiHidden/>
    <w:unhideWhenUsed/>
    <w:rsid w:val="000D6F5A"/>
    <w:rPr>
      <w:rFonts w:ascii="Segoe UI" w:hAnsi="Segoe UI" w:cs="Segoe UI"/>
    </w:rPr>
  </w:style>
  <w:style w:type="paragraph" w:styleId="Zitat">
    <w:name w:val="Quote"/>
    <w:basedOn w:val="Standard"/>
    <w:next w:val="Standard"/>
    <w:link w:val="ZitatZchn"/>
    <w:uiPriority w:val="29"/>
    <w:semiHidden/>
    <w:unhideWhenUsed/>
    <w:rsid w:val="000D6F5A"/>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semiHidden/>
    <w:rsid w:val="000D6F5A"/>
    <w:rPr>
      <w:rFonts w:ascii="Segoe UI" w:hAnsi="Segoe UI" w:cs="Segoe UI"/>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0368">
      <w:bodyDiv w:val="1"/>
      <w:marLeft w:val="0"/>
      <w:marRight w:val="0"/>
      <w:marTop w:val="0"/>
      <w:marBottom w:val="0"/>
      <w:divBdr>
        <w:top w:val="none" w:sz="0" w:space="0" w:color="auto"/>
        <w:left w:val="none" w:sz="0" w:space="0" w:color="auto"/>
        <w:bottom w:val="none" w:sz="0" w:space="0" w:color="auto"/>
        <w:right w:val="none" w:sz="0" w:space="0" w:color="auto"/>
      </w:divBdr>
    </w:div>
    <w:div w:id="617957058">
      <w:bodyDiv w:val="1"/>
      <w:marLeft w:val="0"/>
      <w:marRight w:val="0"/>
      <w:marTop w:val="0"/>
      <w:marBottom w:val="0"/>
      <w:divBdr>
        <w:top w:val="none" w:sz="0" w:space="0" w:color="auto"/>
        <w:left w:val="none" w:sz="0" w:space="0" w:color="auto"/>
        <w:bottom w:val="none" w:sz="0" w:space="0" w:color="auto"/>
        <w:right w:val="none" w:sz="0" w:space="0" w:color="auto"/>
      </w:divBdr>
    </w:div>
    <w:div w:id="816190007">
      <w:bodyDiv w:val="1"/>
      <w:marLeft w:val="0"/>
      <w:marRight w:val="0"/>
      <w:marTop w:val="0"/>
      <w:marBottom w:val="0"/>
      <w:divBdr>
        <w:top w:val="none" w:sz="0" w:space="0" w:color="auto"/>
        <w:left w:val="none" w:sz="0" w:space="0" w:color="auto"/>
        <w:bottom w:val="none" w:sz="0" w:space="0" w:color="auto"/>
        <w:right w:val="none" w:sz="0" w:space="0" w:color="auto"/>
      </w:divBdr>
    </w:div>
    <w:div w:id="936861598">
      <w:bodyDiv w:val="1"/>
      <w:marLeft w:val="0"/>
      <w:marRight w:val="0"/>
      <w:marTop w:val="0"/>
      <w:marBottom w:val="0"/>
      <w:divBdr>
        <w:top w:val="none" w:sz="0" w:space="0" w:color="auto"/>
        <w:left w:val="none" w:sz="0" w:space="0" w:color="auto"/>
        <w:bottom w:val="none" w:sz="0" w:space="0" w:color="auto"/>
        <w:right w:val="none" w:sz="0" w:space="0" w:color="auto"/>
      </w:divBdr>
    </w:div>
    <w:div w:id="1049496762">
      <w:bodyDiv w:val="1"/>
      <w:marLeft w:val="0"/>
      <w:marRight w:val="0"/>
      <w:marTop w:val="0"/>
      <w:marBottom w:val="0"/>
      <w:divBdr>
        <w:top w:val="none" w:sz="0" w:space="0" w:color="auto"/>
        <w:left w:val="none" w:sz="0" w:space="0" w:color="auto"/>
        <w:bottom w:val="none" w:sz="0" w:space="0" w:color="auto"/>
        <w:right w:val="none" w:sz="0" w:space="0" w:color="auto"/>
      </w:divBdr>
    </w:div>
    <w:div w:id="1538543932">
      <w:bodyDiv w:val="1"/>
      <w:marLeft w:val="0"/>
      <w:marRight w:val="0"/>
      <w:marTop w:val="0"/>
      <w:marBottom w:val="0"/>
      <w:divBdr>
        <w:top w:val="none" w:sz="0" w:space="0" w:color="auto"/>
        <w:left w:val="none" w:sz="0" w:space="0" w:color="auto"/>
        <w:bottom w:val="none" w:sz="0" w:space="0" w:color="auto"/>
        <w:right w:val="none" w:sz="0" w:space="0" w:color="auto"/>
      </w:divBdr>
    </w:div>
    <w:div w:id="1922832694">
      <w:bodyDiv w:val="1"/>
      <w:marLeft w:val="0"/>
      <w:marRight w:val="0"/>
      <w:marTop w:val="0"/>
      <w:marBottom w:val="0"/>
      <w:divBdr>
        <w:top w:val="none" w:sz="0" w:space="0" w:color="auto"/>
        <w:left w:val="none" w:sz="0" w:space="0" w:color="auto"/>
        <w:bottom w:val="none" w:sz="0" w:space="0" w:color="auto"/>
        <w:right w:val="none" w:sz="0" w:space="0" w:color="auto"/>
      </w:divBdr>
    </w:div>
    <w:div w:id="2067222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jpeg"/><Relationship Id="rId34" Type="http://schemas.openxmlformats.org/officeDocument/2006/relationships/hyperlink" Target="https://confluence.pnet.ch/spaces/NT/pages/1529277590/CFO+-+FIDO+Technical+Documentation"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hyperlink" Target="https://confluence.pnet.ch/spaces/NT/pages/1231104732/Bewertungskriterien+Online+Banking+Work+in+Progress"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jpeg"/><Relationship Id="rId32" Type="http://schemas.openxmlformats.org/officeDocument/2006/relationships/image" Target="media/image20.png"/><Relationship Id="rId37" Type="http://schemas.openxmlformats.org/officeDocument/2006/relationships/hyperlink" Target="https://confluence.pnet.ch/spaces/NT/pages/1559986227/OTS+Cashblocks+Performance+Testkonzept+work+in+progress" TargetMode="External"/><Relationship Id="rId5" Type="http://schemas.openxmlformats.org/officeDocument/2006/relationships/numbering" Target="numbering.xml"/><Relationship Id="rId15" Type="http://schemas.openxmlformats.org/officeDocument/2006/relationships/hyperlink" Target="https://help.splunk.com/en/splunk-enterprise/search/spl-search-reference/9.4/search-commands/regex" TargetMode="External"/><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hyperlink" Target="https://confluence.pnet.ch/spaces/NT/pages/1529277265/Online+Banking+Monitoring" TargetMode="Externa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image" Target="media/image1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hyperlink" Target="https://help.splunk.com/en/splunk-cloud-platform/search/search-reference/10.5.2605/statistical-and-charting-functions/aggregate-functions" TargetMode="External"/><Relationship Id="rId35" Type="http://schemas.openxmlformats.org/officeDocument/2006/relationships/hyperlink" Target="https://confluence.pnet.ch/spaces/NT/pages/1382908115/MAPPS+Calls" TargetMode="External"/></Relationships>
</file>

<file path=word/theme/theme1.xml><?xml version="1.0" encoding="utf-8"?>
<a:theme xmlns:a="http://schemas.openxmlformats.org/drawingml/2006/main" name="Die Post">
  <a:themeElements>
    <a:clrScheme name="Post (gelb)">
      <a:dk1>
        <a:srgbClr val="000000"/>
      </a:dk1>
      <a:lt1>
        <a:srgbClr val="FFFFFF"/>
      </a:lt1>
      <a:dk2>
        <a:srgbClr val="E8E7E5"/>
      </a:dk2>
      <a:lt2>
        <a:srgbClr val="FFCC00"/>
      </a:lt2>
      <a:accent1>
        <a:srgbClr val="DDAE00"/>
      </a:accent1>
      <a:accent2>
        <a:srgbClr val="FFCC00"/>
      </a:accent2>
      <a:accent3>
        <a:srgbClr val="FFE888"/>
      </a:accent3>
      <a:accent4>
        <a:srgbClr val="3F3F3F"/>
      </a:accent4>
      <a:accent5>
        <a:srgbClr val="AAA8A6"/>
      </a:accent5>
      <a:accent6>
        <a:srgbClr val="E8E7E5"/>
      </a:accent6>
      <a:hlink>
        <a:srgbClr val="000000"/>
      </a:hlink>
      <a:folHlink>
        <a:srgbClr val="000000"/>
      </a:folHlink>
    </a:clrScheme>
    <a:fontScheme name="Post Frugier">
      <a:majorFont>
        <a:latin typeface="Frutiger 45 Light"/>
        <a:ea typeface=""/>
        <a:cs typeface=""/>
      </a:majorFont>
      <a:minorFont>
        <a:latin typeface="Frutiger 45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2"/>
        </a:solidFill>
        <a:ln w="6350">
          <a:noFill/>
        </a:ln>
      </a:spPr>
      <a:bodyPr lIns="108000" tIns="90000" rIns="108000" bIns="90000" rtlCol="0" anchor="t"/>
      <a:lstStyle>
        <a:defPPr algn="l">
          <a:defRPr sz="1200" dirty="0">
            <a:solidFill>
              <a:schemeClr val="tx1"/>
            </a:solidFill>
          </a:defRPr>
        </a:defPPr>
      </a:lstStyle>
      <a:style>
        <a:lnRef idx="0">
          <a:scrgbClr r="0" g="0" b="0"/>
        </a:lnRef>
        <a:fillRef idx="0">
          <a:scrgbClr r="0" g="0" b="0"/>
        </a:fillRef>
        <a:effectRef idx="0">
          <a:scrgbClr r="0" g="0" b="0"/>
        </a:effectRef>
        <a:fontRef idx="minor">
          <a:schemeClr val="lt1"/>
        </a:fontRef>
      </a:style>
    </a:spDef>
    <a:lnDef>
      <a:spPr>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defRPr dirty="0"/>
        </a:defPPr>
      </a:lstStyle>
    </a:txDef>
  </a:objectDefaults>
  <a:extraClrSchemeLst/>
  <a:custClrLst>
    <a:custClr>
      <a:srgbClr val="007846"/>
    </a:custClr>
    <a:custClr>
      <a:srgbClr val="19D27D"/>
    </a:custClr>
    <a:custClr>
      <a:srgbClr val="002896"/>
    </a:custClr>
    <a:custClr>
      <a:srgbClr val="9B46FA"/>
    </a:custClr>
    <a:custClr>
      <a:srgbClr val="820032"/>
    </a:custClr>
    <a:custClr>
      <a:srgbClr val="FF8255"/>
    </a:custClr>
  </a:custClrLst>
  <a:extLst>
    <a:ext uri="{05A4C25C-085E-4340-85A3-A5531E510DB2}">
      <thm15:themeFamily xmlns:thm15="http://schemas.microsoft.com/office/thememl/2012/main" name="! Master Präsentation DE Post V6.potx" id="{6D7669D9-22DC-46A8-AC42-A6E1526DA395}" vid="{7EC21572-5CE7-4B9E-9C59-F76CB32B925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7392eb9-79c2-437f-a076-72454948af6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Authr</b:Tag>
    <b:SourceType>Book</b:SourceType>
    <b:Guid>{BA01FD2C-EDFC-4D13-8F46-679005D5D2FB}</b:Guid>
    <b:Author>
      <b:Author>
        <b:NameList>
          <b:Person>
            <b:Last>Autor</b:Last>
            <b:First>Anton</b:First>
          </b:Person>
        </b:NameList>
      </b:Author>
    </b:Author>
    <b:Title>Titel</b:Title>
    <b:Year>Jahr</b:Year>
    <b:City>Ort</b:City>
    <b:Publisher>Verleger</b:Publisher>
    <b:RefOrder>1</b:RefOrder>
  </b:Source>
</b:Sources>
</file>

<file path=customXml/item3.xml><?xml version="1.0" encoding="utf-8"?>
<ct:contentTypeSchema xmlns:ct="http://schemas.microsoft.com/office/2006/metadata/contentType" xmlns:ma="http://schemas.microsoft.com/office/2006/metadata/properties/metaAttributes" ct:_="" ma:_="" ma:contentTypeName="Dokument" ma:contentTypeID="0x010100A92A31295C84D34A9B5A3824848AC3CE" ma:contentTypeVersion="5" ma:contentTypeDescription="Ein neues Dokument erstellen." ma:contentTypeScope="" ma:versionID="70873a59d0c9b6c7991a1557a0250a06">
  <xsd:schema xmlns:xsd="http://www.w3.org/2001/XMLSchema" xmlns:xs="http://www.w3.org/2001/XMLSchema" xmlns:p="http://schemas.microsoft.com/office/2006/metadata/properties" xmlns:ns3="17392eb9-79c2-437f-a076-72454948af65" targetNamespace="http://schemas.microsoft.com/office/2006/metadata/properties" ma:root="true" ma:fieldsID="0108fcad0d9eab19b14f23a37e60c3ea" ns3:_="">
    <xsd:import namespace="17392eb9-79c2-437f-a076-72454948af6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92eb9-79c2-437f-a076-72454948af6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00BED3-F54C-414D-A2A4-3CB9371644D5}">
  <ds:schemaRefs>
    <ds:schemaRef ds:uri="http://schemas.microsoft.com/office/2006/metadata/properties"/>
    <ds:schemaRef ds:uri="http://schemas.microsoft.com/office/infopath/2007/PartnerControls"/>
    <ds:schemaRef ds:uri="17392eb9-79c2-437f-a076-72454948af65"/>
  </ds:schemaRefs>
</ds:datastoreItem>
</file>

<file path=customXml/itemProps2.xml><?xml version="1.0" encoding="utf-8"?>
<ds:datastoreItem xmlns:ds="http://schemas.openxmlformats.org/officeDocument/2006/customXml" ds:itemID="{A77B781F-CA08-491A-A6F1-F7575EFA3380}">
  <ds:schemaRefs>
    <ds:schemaRef ds:uri="http://schemas.openxmlformats.org/officeDocument/2006/bibliography"/>
  </ds:schemaRefs>
</ds:datastoreItem>
</file>

<file path=customXml/itemProps3.xml><?xml version="1.0" encoding="utf-8"?>
<ds:datastoreItem xmlns:ds="http://schemas.openxmlformats.org/officeDocument/2006/customXml" ds:itemID="{71EBC23D-AE90-4CFB-A850-D01FA43374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92eb9-79c2-437f-a076-72454948af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1B9E7B-1F5D-4650-8E1E-7519107C4315}">
  <ds:schemaRefs>
    <ds:schemaRef ds:uri="http://schemas.microsoft.com/sharepoint/v3/contenttype/forms"/>
  </ds:schemaRefs>
</ds:datastoreItem>
</file>

<file path=docMetadata/LabelInfo.xml><?xml version="1.0" encoding="utf-8"?>
<clbl:labelList xmlns:clbl="http://schemas.microsoft.com/office/2020/mipLabelMetadata">
  <clbl:label id="{e5fec567-15b8-4fce-a348-93fa83336c17}" enabled="1" method="Standard" siteId="{3ae7c479-0cf1-47f4-8f84-929f364eff6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17</Pages>
  <Words>1339</Words>
  <Characters>11431</Characters>
  <Application>Microsoft Office Word</Application>
  <DocSecurity>0</DocSecurity>
  <Lines>346</Lines>
  <Paragraphs>250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Reber Martin, PF85 extern</dc:creator>
  <cp:keywords/>
  <dc:description/>
  <cp:lastModifiedBy>Reber Martin, PF85 extern</cp:lastModifiedBy>
  <cp:revision>2</cp:revision>
  <dcterms:created xsi:type="dcterms:W3CDTF">2026-10-27T10:47:00Z</dcterms:created>
  <dcterms:modified xsi:type="dcterms:W3CDTF">2026-10-27T10:47:00Z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0x010100A92A31295C84D34A9B5A3824848AC3CE</vt:lpwstr>
  </property>
</Properties>
</file>